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【P1】登场：项目亮相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【舞台】微笑亮相，B说“管家”时轻快，A说项目名时停顿半拍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今天，我们想给山里的烤房，请一位懂技术、会算账、能跑腿的“管家”！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它叫——智烤管家！让每一座烤房，都有一份健康档案。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【P2】开场视频</w:t>
      </w:r>
    </w:p>
    <w:p>
      <w:pPr>
        <w:spacing w:after="80"/>
      </w:pPr>
      <w:r>
        <w:rPr>
          <w:i/>
          <w:color w:val="696969"/>
          <w:sz w:val="20"/>
        </w:rPr>
        <w:t>（静默播放约30秒情境视频；当前原始视频约41.5秒，须裁剪或重新核算总时长。）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【P3】烟农三愁：先让评委看见人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【舞台】A放慢，让评委先看到烟农；B三句痛点层层递进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一座烤房，烤的是金黄烟叶，守的是烟农一年的收成。这间烟叶提质增香的“匠心工坊”，也藏着三句愁话。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想用，调不到；想修，等不及；想问，问不明！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旺季无房用，故障等维修，进度不透明。烟农等不起，我们必须想办法！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【P4】管理三缺：有层次的排比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【舞台】三缺排比加重音，后面三组“未必”再推进一层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三句话，句句是烟农的愁；再往深里看，却是管理的难。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/>
          <w:sz w:val="28"/>
        </w:rPr>
        <w:t>资源无统筹、投入无量化、管护无闭环！</w:t>
      </w:r>
      <w:r>
        <w:rPr>
          <w:rFonts w:ascii="仿宋_GB2312" w:hAnsi="仿宋_GB2312" w:eastAsia="仿宋_GB2312"/>
          <w:sz w:val="28"/>
        </w:rPr>
        <w:t>有房，未必调得动；有钱，未必投得准；有人，未必管得久。根子在“用、投、管”没连成线。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【P5】1234：一句话亮出核心方案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【舞台】四个数字不抢语速，A高声提出，B节奏接力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破题，就要拿出真办法！我们打造“</w:t>
      </w:r>
      <w:r>
        <w:rPr>
          <w:rFonts w:ascii="仿宋_GB2312" w:hAnsi="仿宋_GB2312" w:eastAsia="仿宋_GB2312"/>
          <w:b/>
          <w:sz w:val="28"/>
        </w:rPr>
        <w:t>一库见底、两模决策、三智落地、四队长效</w:t>
      </w:r>
      <w:r>
        <w:rPr>
          <w:rFonts w:ascii="仿宋_GB2312" w:hAnsi="仿宋_GB2312" w:eastAsia="仿宋_GB2312"/>
          <w:sz w:val="28"/>
        </w:rPr>
        <w:t>”的1234体系。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一库查家底，两模算明白；三智办实事，四队管长远！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【P6】一库见底：讲采集和数字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步，先给烤房建起“数字户口”。围绕加热、散热、自控、主体四大部位、十八个关键清查项，手机拍照、GPS定位，归集设备状态、维修记录与烟农评价。依托二十二个低代码应用、六类报表，秭归二千四百四十二座烤房实现全口径建档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过去找房靠问、查病靠翻；如今一房一档，哪儿有房、哪儿有伤，一目了然！数据进了库，判断才有根。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【P7—P9】两模之一：健康评估，要把技术讲透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【舞台】模型一讲清“输入—计算—输出”，B负责让评委会心一笑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家底清了，维修资金先投哪栋？总不能谁喊得响，就先修谁！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烤房健康评估。三步走：一，把档案、部件、评价、维修数据送进模型；二，用层次分析法确定部件权重，按部件状态八成、管护一成、评价一成计算健康分，再结合使用年限估算剩余寿命；三，输出风险烤房、风险部位前三名和推荐维修清单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好比请来一位“体检医生”：先打分，找病灶，再开清单！哪个先修、哪里先查，心中有数！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算法不替师傅拍板，却能让师傅先查重点、让维修先解急症。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【P10—P11】两模之二：发展导引，数需评推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【舞台】“数、需、评、推”四字重读；AHP/TOPSIS清晰而不过度拉长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旧房知道怎么修，那新房呢？哪里真缺，哪里该建？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第二模，千亩村发展导引，四个字——</w:t>
      </w:r>
      <w:r>
        <w:rPr>
          <w:rFonts w:ascii="仿宋_GB2312" w:hAnsi="仿宋_GB2312" w:eastAsia="仿宋_GB2312"/>
          <w:b/>
          <w:sz w:val="28"/>
        </w:rPr>
        <w:t>数、需、评、推</w:t>
      </w:r>
      <w:r>
        <w:rPr>
          <w:rFonts w:ascii="仿宋_GB2312" w:hAnsi="仿宋_GB2312" w:eastAsia="仿宋_GB2312"/>
          <w:sz w:val="28"/>
        </w:rPr>
        <w:t>！“数”，汇集烤房、种植、村级发展和候选点；“需”，把健康状况折算成有效烤能，对比理论需求，算出缺口；“评”，采用层次分析与熵权组合赋权，再用TOPSIS为候选点排序；“推”，在地图沙盘上模拟建几栋、建在哪，比较改善效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先盘活、再修复；真有缺口，才审慎新建！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两模联动：旧房健不健康，决定村里究竟还缺多少烤能。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【P12—P13】三智承上启下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两模会算，更要有人用。我们把烟农、合作社、管理部门接进同一平台，打造智用、智投、智管，让数据从现场来、决策回现场去。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模型有了“大脑”，接下来，就看它怎么帮烟农办事！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【P14—P15】智用：讲到烟农心里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【舞台】B模拟烟农急切，而非夸张表演；0.38小时必须说平均响应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智用，让烟农手机查房、申请调剂；设备出故障，一键报修，进度可看、服务可评。一个烤季，记录调剂四十八次、报修十八次，抢修控制在三小时内；其中十六条平台工单，平均响应零点三八小时。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山里雷雨天，设备突然停了，烟农能不急吗？过去四处打电话，如今一键找管家。快的不只是工单，稳的是烟农的心！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【P16—P17】智投：让钱花得明白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智投，让资金投得明白。依托健康评分，筛出六十分以下预警烤房三百四十多座，形成检查和修复优先清单；新建则先算存量烤能，再比候选地点，最后用沙盘看效果。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修哪栋有清单，建哪里有排序；投入有依据，花钱才放心！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【P18—P19】智管：闭环不是口号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智管，让申请、派单、处置、验收、评价、档案回写一环扣一环。修完不是终点，健康分重新计算，下一轮风险判断才更有依据；后台、大屏、AI助手辅助查询督办。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报修有人接，进度可追溯，维修有回音，责任不断档！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【P20—P21】四队长效：机制与基金落地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【舞台】B提问后稍停顿，A用“靠四队”回答，建立力量感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可再聪明的平台，也不能自己上山拧螺丝。谁来修，谁来管，钱从哪儿来？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队！烟叶调制队指导烘烤，紧急抢修队应急处置，日常养护队巡检保养，综合管理队统筹验收和基金。依托合作社，坚持产权公有、专业管护、有偿服务，配套制度和管护基金，让队伍有人带、服务有标准、投入有保障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目前两级合作社统筹管护一千三百六十三栋，占本年度一千六百七十二栋在用烤房约百分之八十一；基金总额近一百九十万元。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队伍在一线，基金有来源，数字管家才能长久守住山里的“金工坊”！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【P22】服务实效：结果才是底气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【舞台】报出531份、96.8%时适当放慢，让数字落地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数据不能只停在屏幕。健康预警指导维修，调剂报修联动队伍，合作社服务深入一线。这才叫用得上、落得下！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五百三十一份有效问卷</w:t>
      </w:r>
      <w:r>
        <w:rPr>
          <w:rFonts w:ascii="仿宋_GB2312" w:hAnsi="仿宋_GB2312" w:eastAsia="仿宋_GB2312"/>
          <w:sz w:val="28"/>
        </w:rPr>
        <w:t>，综合满意度</w:t>
      </w:r>
      <w:r>
        <w:rPr>
          <w:rFonts w:ascii="仿宋_GB2312" w:hAnsi="仿宋_GB2312" w:eastAsia="仿宋_GB2312"/>
          <w:b/>
          <w:sz w:val="28"/>
        </w:rPr>
        <w:t>百分之九十六点八</w:t>
      </w:r>
      <w:r>
        <w:rPr>
          <w:rFonts w:ascii="仿宋_GB2312" w:hAnsi="仿宋_GB2312" w:eastAsia="仿宋_GB2312"/>
          <w:sz w:val="28"/>
        </w:rPr>
        <w:t>！这份答卷，写在烟农的心里。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【P23—P24】创新升华与稳妥推广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我们改变的，不止是软件：经验判断变数据辅助，被动救急变风险预警，一次维修变长效治理。模式已在秭归运行一个烤季，下一步校准各地数据和管护机制，稳步推广。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能复制的，不是一个页面，而是数据、模型、服务、队伍一起运转的办法！这才叫创新落地！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【P25】激情收束</w:t>
      </w:r>
    </w:p>
    <w:p>
      <w:pPr>
        <w:spacing w:before="60" w:after="20"/>
      </w:pPr>
      <w:r>
        <w:rPr>
          <w:rFonts w:ascii="黑体" w:hAnsi="黑体" w:eastAsia="黑体"/>
          <w:color w:val="5D6777"/>
          <w:sz w:val="18"/>
        </w:rPr>
        <w:t>【舞台】最后一组排比抬头看观众，不催促谢幕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数据不睡觉，服务不断线</w:t>
      </w:r>
      <w:r>
        <w:rPr>
          <w:rFonts w:ascii="仿宋_GB2312" w:hAnsi="仿宋_GB2312" w:eastAsia="仿宋_GB2312"/>
          <w:sz w:val="28"/>
        </w:rPr>
        <w:t>；聚数成方，一脉致远！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让每一座烤房多一分健康，让每一位烟农多一分踏实！</w:t>
      </w:r>
    </w:p>
    <w:p>
      <w:pPr>
        <w:spacing w:after="80" w:line="271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智烤管家！谢谢大家！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