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黑体" w:hAnsi="黑体" w:eastAsia="黑体"/>
          <w:b/>
          <w:sz w:val="28"/>
        </w:rPr>
        <w:t>智烤管家——基于健康评估的烤房用投管一体化解决方案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尊敬的各位领导、各位专家，大家好！我们是宜昌烟草“智同道合”创客小组。今天发布《智烤管家》——烤房“用、投、管”一体化解决方案。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一座烤房，连着一炕烟叶，更连着烟农一年的收成。让烤房用得好、修得快、管得久，是我们共同的课题。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烟叶要烤好，烤房先要可靠。这座提质增香的“匠心工坊”，在烘烤旺季却常常面临3件烦心事：想用，调不到；想修，等不及；想问，问不明。房在哪、谁来修、何时好，烟农要的是及时回应。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3句愁话，折射出管理上的3个症结：资源无统筹、投入无量化、管护无闭环。有房，未必调得动；有钱，未必投得准；有人，未必管得久。单一报修软件解决不了整条管理链。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我们提出“1234”创新体系：1库见底、2模决策、3智落地、4队长效。用1套数据摸清家底，用2个模型回答“修谁、建哪”，用3项应用服务生产，再以4支队伍把线上决策落实到田间。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让烤能调得动、资金投得准、管护有闭环。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1库，不是把旧台账搬到电脑。我们让技术员带着手机进烟区，通过拍照、GPS定位、表单录入、逐项核验，围绕加热、散热、自控、主体4大部位，对18个关键部件逐一清查，按“正常、损坏、缺失”统一判定。名称坐标同步校验，档案、维修、评价关联到房，修后动态更新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过去只知“建过”，现在知道“能否用、修哪里、谁负责”。依托22个低代码应用、6类分析报表，秭归2442座烤房完成全口径建档，入库规模比原设计增加近52%。数据准，模型才有根。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家底清了，下一个问题更关键：烤房先修哪栋、部件先查哪个？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1个模型，烤房健康评估，分3步。第1步，汇集档案、部件、评价和维修数据，测算部件状态及使用年限。第2步，采用AHP层次分析法确定部件重要性权重，按照部件状态80%、管护情况10%、现场评价10%计算整栋健康分，并结合寿命参数估算剩余使用年限。第3步，输出风险烤房、风险部位TOP3和维修清单，低于60分纳入预警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就像为烤房“体检”，既知健康分，也知风险位置和维修顺序。模型负责提示，师傅现场核验，让有限的维修资金用在关键部位。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旧房该修谁有了答案，但新房究竟建在哪、建多少？光看栋数可能误判烤能，单凭申报容易重复建设。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2个模型，千亩村发展导引，用“数、需、评、推”4步作答。“数”，归集烤房、生产、村情及候选点；“需”，将存量烤房健康状况折算为有效烤能Q，与理论需求D比较，识别真实缺口；“评”，采用AHP与熵权法组合赋权，再用TOPSIS对候选点进行相对排序；“推”，在地图沙盘模拟新建数量、位置，比较供需改善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创新不在2张图，而在2模联动：旧房健康决定有效烤能，有效烤能影响新建需求。先盘活存量，再补齐缺口；先比较方案，再形成投入建议。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模型算得出，更要业务用得上。我们以“智用、智投、智管”搭建烟农、合作社、烟草管理人员协同平台：智用解决找房、调剂、报修；智投将模型结果转成维修优先清单和新建沙盘方案；智管联通派单、处置、验收、评价、回写。服务回写数据，模型持续复算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数据必须流向现场，工单必须走到验收。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烟农可在小程序查看周边烤房的位置、状态和可调剂资源，在线发起申请；设备突发故障，一键报修，联系队伍、跟踪进度；平台依据风险部位排查，协调适配配件与配送。烟农双向评价烤房和服务，结果回写档案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一个烤季，平台记录48次烤房调剂、18次报修，抢修控制在3小时内；其中16条平台抢修工单，平均响应仅0.38小时。及时回应，是对一炕烟的守护。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智投根据健康得分识别出340多座低于60分的风险研判烤房，形成重点检查和修复优先建议；新建依据候选点排序和沙盘推演，不凭印象定项目。智管进一步把“申请—派单—维修—验收—评价—回写”串成闭环，部件更换、维修年份、服务评价及时回填，维修结果成为下一轮测算依据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风险提前提示、处置全程留痕，修完档案同步更新。这才是真正的用、投、管贯通。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平台再聪明，也代替不了现场抢修养护。谁去做、按什么标准做，钱从哪里来，决定着系统能运行多久。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我们依托合作社建立4支专业管家队伍：调制队负责烘烤指导，抢修队负责应急处置与配件协同，养护队开展定期巡检、柔性排班和现场打卡验收，综合队负责验收、统筹和基金管理。行业有《烟叶调制设施管护操作规范》，合作社有《烟叶基础设备管护方案》，把岗位分工、服务标准、评价验收固化下来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现在，两级合作社统筹管护1363栋，其中县级1175栋、村级188栋，占本年度在用1672栋的约81%；管护基金总额近190万元。有人干、有章循、有基金，管护才能长效。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一个烤季，我们交出的答卷是：2442座全口径入库并形成健康评分，340多座低分对象纳入风险研判；48次调剂、18次报修有记录，16条工单平均响应0.38小时；531份有效问卷显示综合满意度达到96.8%；1363栋烤房纳入合作社统筹管护。从底数不清到状态可知，从分散处置到协同闭环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我们希望推广的，不只是1套软件，而是“数据可采、模型可算、流程可控、管护可续”的整套方法。下一步因地制宜校准模型与管护机制，稳步推广。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1库让家底清，2模让投入准，3智让服务实，4队让管护久。让技术服务烟农，让每座烤房创造更大价值！</w:t>
      </w:r>
    </w:p>
    <w:p>
      <w:pPr>
        <w:spacing w:after="80" w:line="269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聚数成方，一脉致远！《智烤管家》发布完毕，谢谢大家！</w:t>
      </w:r>
    </w:p>
    <w:sectPr>
      <w:pgSz w:w="12240" w:h="15840"/>
      <w:pgMar w:top="1440" w:right="1406" w:bottom="1440" w:left="1406" w:header="851" w:footer="992" w:gutter="0"/>
      <w:cols w:space="0" w:num="1"/>
      <w:rtlGutter w:val="0"/>
      <w:docGrid w:type="linesAndChars" w:linePitch="360" w:charSpace="-519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720"/>
  <w:drawingGridHorizontalSpacing w:val="147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091D"/>
    <w:rsid w:val="00034616"/>
    <w:rsid w:val="0006063C"/>
    <w:rsid w:val="00076D0C"/>
    <w:rsid w:val="0015074B"/>
    <w:rsid w:val="001B1D9E"/>
    <w:rsid w:val="001C34B6"/>
    <w:rsid w:val="001C3628"/>
    <w:rsid w:val="00216C67"/>
    <w:rsid w:val="00216F28"/>
    <w:rsid w:val="002318BE"/>
    <w:rsid w:val="00236859"/>
    <w:rsid w:val="0029639D"/>
    <w:rsid w:val="00316550"/>
    <w:rsid w:val="00326F90"/>
    <w:rsid w:val="003822C6"/>
    <w:rsid w:val="003C4EB2"/>
    <w:rsid w:val="00431391"/>
    <w:rsid w:val="004A44E3"/>
    <w:rsid w:val="00571B65"/>
    <w:rsid w:val="006055F5"/>
    <w:rsid w:val="00613CE1"/>
    <w:rsid w:val="00692711"/>
    <w:rsid w:val="006F295C"/>
    <w:rsid w:val="00715D2B"/>
    <w:rsid w:val="00745AF5"/>
    <w:rsid w:val="00790D25"/>
    <w:rsid w:val="007A2456"/>
    <w:rsid w:val="007E3347"/>
    <w:rsid w:val="00811FE4"/>
    <w:rsid w:val="008235B9"/>
    <w:rsid w:val="00836633"/>
    <w:rsid w:val="008477B7"/>
    <w:rsid w:val="008B0C5C"/>
    <w:rsid w:val="008B77DA"/>
    <w:rsid w:val="009332E0"/>
    <w:rsid w:val="009E6EEB"/>
    <w:rsid w:val="00A31600"/>
    <w:rsid w:val="00A46CC0"/>
    <w:rsid w:val="00AA1D8D"/>
    <w:rsid w:val="00B251D9"/>
    <w:rsid w:val="00B47730"/>
    <w:rsid w:val="00BA1BCF"/>
    <w:rsid w:val="00CB0664"/>
    <w:rsid w:val="00CD0E9A"/>
    <w:rsid w:val="00D02C55"/>
    <w:rsid w:val="00D06C07"/>
    <w:rsid w:val="00D351F0"/>
    <w:rsid w:val="00D93CA0"/>
    <w:rsid w:val="00D95CFD"/>
    <w:rsid w:val="00DA2FC1"/>
    <w:rsid w:val="00DC1952"/>
    <w:rsid w:val="00E2351A"/>
    <w:rsid w:val="00F1312B"/>
    <w:rsid w:val="00F44B54"/>
    <w:rsid w:val="00FC693F"/>
    <w:rsid w:val="016956B6"/>
    <w:rsid w:val="017D5380"/>
    <w:rsid w:val="01B10E90"/>
    <w:rsid w:val="01BC772F"/>
    <w:rsid w:val="01CF1907"/>
    <w:rsid w:val="01EC02B1"/>
    <w:rsid w:val="022D3E9F"/>
    <w:rsid w:val="025674A6"/>
    <w:rsid w:val="02BE378E"/>
    <w:rsid w:val="02C43119"/>
    <w:rsid w:val="03A42CC1"/>
    <w:rsid w:val="03FE6319"/>
    <w:rsid w:val="04B30C95"/>
    <w:rsid w:val="04EB0B96"/>
    <w:rsid w:val="057272E7"/>
    <w:rsid w:val="057A317B"/>
    <w:rsid w:val="061D286A"/>
    <w:rsid w:val="068D3C6C"/>
    <w:rsid w:val="06E41FEB"/>
    <w:rsid w:val="07402F73"/>
    <w:rsid w:val="07616D2B"/>
    <w:rsid w:val="07FA76BE"/>
    <w:rsid w:val="08B32E54"/>
    <w:rsid w:val="091A1936"/>
    <w:rsid w:val="09483CAA"/>
    <w:rsid w:val="09704F43"/>
    <w:rsid w:val="09B145E4"/>
    <w:rsid w:val="09E4348B"/>
    <w:rsid w:val="0A0509EF"/>
    <w:rsid w:val="0AAA44EB"/>
    <w:rsid w:val="0C0F1970"/>
    <w:rsid w:val="0C561F3C"/>
    <w:rsid w:val="0D3F756A"/>
    <w:rsid w:val="0D7124F2"/>
    <w:rsid w:val="0E597E6B"/>
    <w:rsid w:val="0E682AF0"/>
    <w:rsid w:val="119D2D86"/>
    <w:rsid w:val="121005C7"/>
    <w:rsid w:val="12897870"/>
    <w:rsid w:val="128F634E"/>
    <w:rsid w:val="129B7E0F"/>
    <w:rsid w:val="13000DD8"/>
    <w:rsid w:val="13F67F81"/>
    <w:rsid w:val="14380DB8"/>
    <w:rsid w:val="144F4060"/>
    <w:rsid w:val="14E26122"/>
    <w:rsid w:val="1560191E"/>
    <w:rsid w:val="16E75D71"/>
    <w:rsid w:val="17344377"/>
    <w:rsid w:val="17400468"/>
    <w:rsid w:val="191974BC"/>
    <w:rsid w:val="198E59AB"/>
    <w:rsid w:val="19995A4A"/>
    <w:rsid w:val="19FD2FB1"/>
    <w:rsid w:val="1A2E7004"/>
    <w:rsid w:val="1A3F149C"/>
    <w:rsid w:val="1C4355C3"/>
    <w:rsid w:val="1C502276"/>
    <w:rsid w:val="1CD27612"/>
    <w:rsid w:val="1D837940"/>
    <w:rsid w:val="1DD93BC4"/>
    <w:rsid w:val="1DE2466D"/>
    <w:rsid w:val="1DE5098C"/>
    <w:rsid w:val="1E1D0B27"/>
    <w:rsid w:val="1E8976CC"/>
    <w:rsid w:val="1EED093B"/>
    <w:rsid w:val="1F1C3FFC"/>
    <w:rsid w:val="1F5F2E26"/>
    <w:rsid w:val="1F603B68"/>
    <w:rsid w:val="1F6113CC"/>
    <w:rsid w:val="1F65065A"/>
    <w:rsid w:val="1FC11AB7"/>
    <w:rsid w:val="2000701C"/>
    <w:rsid w:val="20504C0F"/>
    <w:rsid w:val="20971013"/>
    <w:rsid w:val="21594D83"/>
    <w:rsid w:val="216A0EB4"/>
    <w:rsid w:val="227401A7"/>
    <w:rsid w:val="23250AF9"/>
    <w:rsid w:val="23AC0C12"/>
    <w:rsid w:val="24240BD5"/>
    <w:rsid w:val="2477744F"/>
    <w:rsid w:val="248865C2"/>
    <w:rsid w:val="24C534EE"/>
    <w:rsid w:val="24FF6CC4"/>
    <w:rsid w:val="25094996"/>
    <w:rsid w:val="25A073CB"/>
    <w:rsid w:val="262F2F49"/>
    <w:rsid w:val="268928F1"/>
    <w:rsid w:val="273916EB"/>
    <w:rsid w:val="279D7857"/>
    <w:rsid w:val="27A97FAA"/>
    <w:rsid w:val="27C43200"/>
    <w:rsid w:val="285223EF"/>
    <w:rsid w:val="286109FA"/>
    <w:rsid w:val="28CF4308"/>
    <w:rsid w:val="298A5FCC"/>
    <w:rsid w:val="29E67293"/>
    <w:rsid w:val="2A151A98"/>
    <w:rsid w:val="2A4C25E8"/>
    <w:rsid w:val="2A621B97"/>
    <w:rsid w:val="2BFC0FF0"/>
    <w:rsid w:val="2D592107"/>
    <w:rsid w:val="2D60377E"/>
    <w:rsid w:val="2D645A08"/>
    <w:rsid w:val="2D7F2F88"/>
    <w:rsid w:val="2D85475D"/>
    <w:rsid w:val="2D900586"/>
    <w:rsid w:val="2DDD45F4"/>
    <w:rsid w:val="2E9B72ED"/>
    <w:rsid w:val="2EB6422E"/>
    <w:rsid w:val="2EBE709A"/>
    <w:rsid w:val="2ECF6C02"/>
    <w:rsid w:val="2EE55832"/>
    <w:rsid w:val="2F15794C"/>
    <w:rsid w:val="30247F39"/>
    <w:rsid w:val="30357A24"/>
    <w:rsid w:val="306A5CC3"/>
    <w:rsid w:val="306F6B65"/>
    <w:rsid w:val="307072CB"/>
    <w:rsid w:val="3092233C"/>
    <w:rsid w:val="31F56E59"/>
    <w:rsid w:val="320E092F"/>
    <w:rsid w:val="32684654"/>
    <w:rsid w:val="329A4CFF"/>
    <w:rsid w:val="32A27B1D"/>
    <w:rsid w:val="33066BC6"/>
    <w:rsid w:val="33386686"/>
    <w:rsid w:val="33C77B10"/>
    <w:rsid w:val="33F209AC"/>
    <w:rsid w:val="34757B91"/>
    <w:rsid w:val="34E0521A"/>
    <w:rsid w:val="3532685B"/>
    <w:rsid w:val="35BA5B31"/>
    <w:rsid w:val="361E1B63"/>
    <w:rsid w:val="37111966"/>
    <w:rsid w:val="37A46956"/>
    <w:rsid w:val="38037FF5"/>
    <w:rsid w:val="3851592F"/>
    <w:rsid w:val="38526945"/>
    <w:rsid w:val="385A2C02"/>
    <w:rsid w:val="39FD7407"/>
    <w:rsid w:val="3A3C2767"/>
    <w:rsid w:val="3A5336F2"/>
    <w:rsid w:val="3AA54C74"/>
    <w:rsid w:val="3ABC02FF"/>
    <w:rsid w:val="3B4F482E"/>
    <w:rsid w:val="3B8007B1"/>
    <w:rsid w:val="3B882057"/>
    <w:rsid w:val="3BA15EE2"/>
    <w:rsid w:val="3BEF3BB3"/>
    <w:rsid w:val="3C0373C0"/>
    <w:rsid w:val="3C64259E"/>
    <w:rsid w:val="3C901FD6"/>
    <w:rsid w:val="3CFB7418"/>
    <w:rsid w:val="3D201BD6"/>
    <w:rsid w:val="3D645074"/>
    <w:rsid w:val="3EC16814"/>
    <w:rsid w:val="3EF13D1D"/>
    <w:rsid w:val="3F5B7B35"/>
    <w:rsid w:val="3F5D09AB"/>
    <w:rsid w:val="408D1571"/>
    <w:rsid w:val="40E46DC7"/>
    <w:rsid w:val="410427B6"/>
    <w:rsid w:val="41072EE9"/>
    <w:rsid w:val="41362197"/>
    <w:rsid w:val="42106896"/>
    <w:rsid w:val="42323228"/>
    <w:rsid w:val="429B2544"/>
    <w:rsid w:val="42B1346E"/>
    <w:rsid w:val="43490FBF"/>
    <w:rsid w:val="45812319"/>
    <w:rsid w:val="45A831F7"/>
    <w:rsid w:val="46593864"/>
    <w:rsid w:val="46652C8D"/>
    <w:rsid w:val="468E27CD"/>
    <w:rsid w:val="46F26E20"/>
    <w:rsid w:val="47120309"/>
    <w:rsid w:val="47154607"/>
    <w:rsid w:val="47255CCC"/>
    <w:rsid w:val="47281B68"/>
    <w:rsid w:val="4741233A"/>
    <w:rsid w:val="47B425AF"/>
    <w:rsid w:val="490937E9"/>
    <w:rsid w:val="4925635A"/>
    <w:rsid w:val="4A305752"/>
    <w:rsid w:val="4B170A42"/>
    <w:rsid w:val="4B881FFB"/>
    <w:rsid w:val="4BA86CAC"/>
    <w:rsid w:val="4BCF2108"/>
    <w:rsid w:val="4BF957B2"/>
    <w:rsid w:val="4BFC429C"/>
    <w:rsid w:val="4C2C1484"/>
    <w:rsid w:val="4DDC6134"/>
    <w:rsid w:val="4E152629"/>
    <w:rsid w:val="4E6D653B"/>
    <w:rsid w:val="4EEC5B4C"/>
    <w:rsid w:val="4F9B42AD"/>
    <w:rsid w:val="4FBE5489"/>
    <w:rsid w:val="50712488"/>
    <w:rsid w:val="50C64757"/>
    <w:rsid w:val="50D2615E"/>
    <w:rsid w:val="510F580A"/>
    <w:rsid w:val="51230FED"/>
    <w:rsid w:val="51D10980"/>
    <w:rsid w:val="51FA74D0"/>
    <w:rsid w:val="520C0033"/>
    <w:rsid w:val="52CB182B"/>
    <w:rsid w:val="530341E2"/>
    <w:rsid w:val="54452097"/>
    <w:rsid w:val="560A3631"/>
    <w:rsid w:val="56856B80"/>
    <w:rsid w:val="57060A6B"/>
    <w:rsid w:val="572922AF"/>
    <w:rsid w:val="57E0000B"/>
    <w:rsid w:val="58155C60"/>
    <w:rsid w:val="58B32FF0"/>
    <w:rsid w:val="58D64DCB"/>
    <w:rsid w:val="59D74D17"/>
    <w:rsid w:val="59FE3934"/>
    <w:rsid w:val="5A6951E1"/>
    <w:rsid w:val="5AD54636"/>
    <w:rsid w:val="5B8C403F"/>
    <w:rsid w:val="5BEC315F"/>
    <w:rsid w:val="5C1572FD"/>
    <w:rsid w:val="5C237623"/>
    <w:rsid w:val="5C280647"/>
    <w:rsid w:val="5C65130B"/>
    <w:rsid w:val="5C7B5EC6"/>
    <w:rsid w:val="5CB47325"/>
    <w:rsid w:val="5D7013EE"/>
    <w:rsid w:val="5E0B0CC8"/>
    <w:rsid w:val="5E2152FD"/>
    <w:rsid w:val="5E843D62"/>
    <w:rsid w:val="5EBD78BB"/>
    <w:rsid w:val="5ED115B9"/>
    <w:rsid w:val="5F636244"/>
    <w:rsid w:val="5FAC7002"/>
    <w:rsid w:val="5FCB7B2A"/>
    <w:rsid w:val="5FD807F5"/>
    <w:rsid w:val="60E47C97"/>
    <w:rsid w:val="6104031C"/>
    <w:rsid w:val="610466BA"/>
    <w:rsid w:val="6184468A"/>
    <w:rsid w:val="61D70C94"/>
    <w:rsid w:val="624A7716"/>
    <w:rsid w:val="6274758F"/>
    <w:rsid w:val="62B527FD"/>
    <w:rsid w:val="62C30522"/>
    <w:rsid w:val="638707CE"/>
    <w:rsid w:val="647372DB"/>
    <w:rsid w:val="65B31E66"/>
    <w:rsid w:val="662621A5"/>
    <w:rsid w:val="67127C7D"/>
    <w:rsid w:val="67A32996"/>
    <w:rsid w:val="67D740EA"/>
    <w:rsid w:val="67EC2B21"/>
    <w:rsid w:val="685E051B"/>
    <w:rsid w:val="68A8782A"/>
    <w:rsid w:val="68B05B70"/>
    <w:rsid w:val="690600B1"/>
    <w:rsid w:val="690E5E3C"/>
    <w:rsid w:val="6981105B"/>
    <w:rsid w:val="6A272C53"/>
    <w:rsid w:val="6A680BA0"/>
    <w:rsid w:val="6B7E7B69"/>
    <w:rsid w:val="6BDA7F49"/>
    <w:rsid w:val="6BE97D97"/>
    <w:rsid w:val="6C531356"/>
    <w:rsid w:val="6CC32A0C"/>
    <w:rsid w:val="6CF272CA"/>
    <w:rsid w:val="6E2B2FB6"/>
    <w:rsid w:val="6E3E026B"/>
    <w:rsid w:val="6E442DC3"/>
    <w:rsid w:val="6E983DCC"/>
    <w:rsid w:val="6EF23592"/>
    <w:rsid w:val="6F3C0167"/>
    <w:rsid w:val="6F5D563B"/>
    <w:rsid w:val="6F8C57B4"/>
    <w:rsid w:val="6FCC1FFC"/>
    <w:rsid w:val="6FEA072C"/>
    <w:rsid w:val="707276FB"/>
    <w:rsid w:val="711A47F5"/>
    <w:rsid w:val="712170AA"/>
    <w:rsid w:val="716A6C31"/>
    <w:rsid w:val="720158B9"/>
    <w:rsid w:val="7205731D"/>
    <w:rsid w:val="72D11266"/>
    <w:rsid w:val="72FD2525"/>
    <w:rsid w:val="73342A8E"/>
    <w:rsid w:val="736D3206"/>
    <w:rsid w:val="73B7296C"/>
    <w:rsid w:val="741E3031"/>
    <w:rsid w:val="748A428C"/>
    <w:rsid w:val="74CB0B2C"/>
    <w:rsid w:val="74D30693"/>
    <w:rsid w:val="75067A86"/>
    <w:rsid w:val="76675224"/>
    <w:rsid w:val="766F54E7"/>
    <w:rsid w:val="76774AD6"/>
    <w:rsid w:val="771F42D7"/>
    <w:rsid w:val="773161EA"/>
    <w:rsid w:val="77DC095A"/>
    <w:rsid w:val="78280044"/>
    <w:rsid w:val="784B162F"/>
    <w:rsid w:val="78715936"/>
    <w:rsid w:val="788A6608"/>
    <w:rsid w:val="78911745"/>
    <w:rsid w:val="78B55AF0"/>
    <w:rsid w:val="79011C5F"/>
    <w:rsid w:val="79224674"/>
    <w:rsid w:val="793D02F4"/>
    <w:rsid w:val="79C42F5D"/>
    <w:rsid w:val="79DE7E7D"/>
    <w:rsid w:val="7A1277DD"/>
    <w:rsid w:val="7A5C2227"/>
    <w:rsid w:val="7AD07CBE"/>
    <w:rsid w:val="7AF75AAB"/>
    <w:rsid w:val="7B7A0423"/>
    <w:rsid w:val="7B857D92"/>
    <w:rsid w:val="7BC71022"/>
    <w:rsid w:val="7CF62BFD"/>
    <w:rsid w:val="7CFA68F0"/>
    <w:rsid w:val="7D28412D"/>
    <w:rsid w:val="7D784295"/>
    <w:rsid w:val="7E5A648D"/>
    <w:rsid w:val="7E846ACC"/>
    <w:rsid w:val="7E86151E"/>
    <w:rsid w:val="7EF67AE6"/>
    <w:rsid w:val="7FA2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540" w:lineRule="exact"/>
    </w:pPr>
    <w:rPr>
      <w:rFonts w:ascii="仿宋_GB2312" w:hAnsi="仿宋_GB2312" w:eastAsia="仿宋_GB2312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0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2455</Words>
  <Characters>2512</Characters>
  <Lines>53</Lines>
  <Paragraphs>32</Paragraphs>
  <TotalTime>2</TotalTime>
  <ScaleCrop>false</ScaleCrop>
  <LinksUpToDate>false</LinksUpToDate>
  <CharactersWithSpaces>2512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太阳神</cp:lastModifiedBy>
  <dcterms:modified xsi:type="dcterms:W3CDTF">2026-09-30T08:57:08Z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eyJoZGlkIjoiYTM2NjBiN2UxMmFlNWUyNzkwN2QzNmU2ZmZhNzI0NTUiLCJ1c2VySWQiOiI0NTEyODk0MDYifQ==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56A1B85AFA1E48A3BA31F442F8C301BE_12</vt:lpwstr>
  </property>
</Properties>
</file>