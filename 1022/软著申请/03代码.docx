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8AE44">
      <w:pPr>
        <w:spacing w:before="80" w:after="0" w:line="240" w:lineRule="auto"/>
      </w:pPr>
      <w:r>
        <w:rPr>
          <w:rFonts w:ascii="黑体" w:hAnsi="黑体" w:eastAsia="黑体"/>
          <w:b/>
          <w:sz w:val="28"/>
        </w:rPr>
        <w:t>一、前端代码</w:t>
      </w:r>
    </w:p>
    <w:p w14:paraId="3B4F9432"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本部分共 68 个文件。代码按实际项目目录整理，</w:t>
      </w:r>
    </w:p>
    <w:p w14:paraId="19254AE7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src/pages/ai/AiAssistant.vue</w:t>
      </w:r>
    </w:p>
    <w:p w14:paraId="3B2FE6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﻿&lt;script setup lang="ts"&gt;</w:t>
      </w:r>
    </w:p>
    <w:p w14:paraId="1B81C6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{ ref, nextTick, onMounted } from 'vue'</w:t>
      </w:r>
    </w:p>
    <w:p w14:paraId="1EDBFB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{ ElMessage } from 'element-plus'</w:t>
      </w:r>
    </w:p>
    <w:p w14:paraId="3F0108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interface Message {</w:t>
      </w:r>
    </w:p>
    <w:p w14:paraId="61CB96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  role: 'user' | 'assistant'</w:t>
      </w:r>
    </w:p>
    <w:p w14:paraId="5476D6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  content: string</w:t>
      </w:r>
    </w:p>
    <w:p w14:paraId="2905D5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  time: string</w:t>
      </w:r>
    </w:p>
    <w:p w14:paraId="0C2CE0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}</w:t>
      </w:r>
    </w:p>
    <w:p w14:paraId="40E2A0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const messages = ref&lt;Message[]&gt;([])</w:t>
      </w:r>
    </w:p>
    <w:p w14:paraId="33BB9C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const inputMessage = ref('')</w:t>
      </w:r>
    </w:p>
    <w:p w14:paraId="6BFC31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const loading = ref(false)</w:t>
      </w:r>
    </w:p>
    <w:p w14:paraId="59C346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const chatContainer = ref&lt;HTMLElement&gt;()</w:t>
      </w:r>
    </w:p>
    <w:p w14:paraId="63D4D9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const DIFY_API_URL = ref(localStorage.getItem('dify_api_url') || 'http://10.69.156.8/v1')</w:t>
      </w:r>
    </w:p>
    <w:p w14:paraId="049485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const DIFY_API_KEY = ref(localStorage.getItem('dify_api_key') || '[已脱敏]')</w:t>
      </w:r>
    </w:p>
    <w:p w14:paraId="7B3F6A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const conversationId = ref('')</w:t>
      </w:r>
    </w:p>
    <w:p w14:paraId="3ED953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const quickQuestions = [</w:t>
      </w:r>
    </w:p>
    <w:p w14:paraId="6BC1CA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'烤房列表界面空闲的有多少个烤房？',</w:t>
      </w:r>
    </w:p>
    <w:p w14:paraId="5847F2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'项目编号为25-420527KF00099的烤房的所有数据信息',</w:t>
      </w:r>
    </w:p>
    <w:p w14:paraId="43D497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'哪些烤房健康分低于60？',</w:t>
      </w:r>
    </w:p>
    <w:p w14:paraId="5542E0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'剩余寿命不足5年的烤房有哪些？',</w:t>
      </w:r>
    </w:p>
    <w:p w14:paraId="20827F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'健康等级为危险的烤房有哪些？',</w:t>
      </w:r>
    </w:p>
    <w:p w14:paraId="291DA3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'各县的烤房数量分布是怎样的？',</w:t>
      </w:r>
    </w:p>
    <w:p w14:paraId="1E9123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]</w:t>
      </w:r>
    </w:p>
    <w:p w14:paraId="601B23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async function localQuery(question: string): Promise&lt;string&gt; {</w:t>
      </w:r>
    </w:p>
    <w:p w14:paraId="64F729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const q = question.trim()</w:t>
      </w:r>
    </w:p>
    <w:p w14:paraId="4D96BD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if ((q.includes('空闲') || q.includes('闲置')) &amp;&amp; (q.includes('多少') || q.includes('几个') || q.includes('数量') || q.includes('count'))) {</w:t>
      </w:r>
    </w:p>
    <w:p w14:paraId="3D85D9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  try {</w:t>
      </w:r>
    </w:p>
    <w:p w14:paraId="43984B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    const resp = await fetch('/dev-api/barn/ai-query/overview')</w:t>
      </w:r>
    </w:p>
    <w:p w14:paraId="4DB005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    const data = await resp.json()</w:t>
      </w:r>
    </w:p>
    <w:p w14:paraId="4F56ED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    const idle = data.use_status_dist?.['空闲'] || 0</w:t>
      </w:r>
    </w:p>
    <w:p w14:paraId="56EAD4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    const baking = data.use_status_dist?.['在烤'] || 0</w:t>
      </w:r>
    </w:p>
    <w:p w14:paraId="634B79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    const total = data.total || 0</w:t>
      </w:r>
    </w:p>
    <w:p w14:paraId="746C41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    return `根据系统数据库查询结果：\n\n📊 烤房使用状态统计：\n• 烤房总数：${total} 栋\n• 空闲烤房：${idle} 栋\n• 在烤烤房：${baking} 栋\n\n目前系统中共有 ${idle} 栋空闲烤房，占烤房总数的 ${(idle / total * 100).toFixed(1)}%。`</w:t>
      </w:r>
    </w:p>
    <w:p w14:paraId="3B982B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  } catch {</w:t>
      </w:r>
    </w:p>
    <w:p w14:paraId="39C09A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    return '查询空闲烤房数量时出错，请稍后重试。'</w:t>
      </w:r>
    </w:p>
    <w:p w14:paraId="12F997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    }</w:t>
      </w:r>
    </w:p>
    <w:p w14:paraId="7FB270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}</w:t>
      </w:r>
    </w:p>
    <w:p w14:paraId="346EAA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const projectIdMatch = q.match(/(\d{2}-\d{9,}KF\d+)/) || q.match(/(25-\d+KF\d+)/)</w:t>
      </w:r>
    </w:p>
    <w:p w14:paraId="533022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if (projectIdMatch || (q.includes('项目编号') &amp;&amp; q.includes('烤房'))) {</w:t>
      </w:r>
    </w:p>
    <w:p w14:paraId="3E416B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  const projectId = projectIdMatch ? projectIdMatch[1] : ''</w:t>
      </w:r>
    </w:p>
    <w:p w14:paraId="4C14F6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    if (!projectId) return '请提供有效的烤房项目编号，例如：25-420527KF00099'</w:t>
      </w:r>
    </w:p>
    <w:p w14:paraId="600835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    try {</w:t>
      </w:r>
    </w:p>
    <w:p w14:paraId="590831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      const resp = await fetch(`/dev-api/barn/ai-query/detail?projectId=${projectId}`)</w:t>
      </w:r>
    </w:p>
    <w:p w14:paraId="1E750A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    const data = await resp.json()</w:t>
      </w:r>
    </w:p>
    <w:p w14:paraId="735ACB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    if (!data.found) {</w:t>
      </w:r>
    </w:p>
    <w:p w14:paraId="1098DB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      return `未找到项目编号为 ${projectId} 的烤房记录。请确认项目编号是否正确。`</w:t>
      </w:r>
    </w:p>
    <w:p w14:paraId="3D90AF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    }</w:t>
      </w:r>
    </w:p>
    <w:p w14:paraId="6AC2D4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      const d = data.data</w:t>
      </w:r>
    </w:p>
    <w:p w14:paraId="0D653F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    const lines = [</w:t>
      </w:r>
    </w:p>
    <w:p w14:paraId="0DA06F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        `项目编号为 ${projectId} 的烤房详细信息如下：\n`,</w:t>
      </w:r>
    </w:p>
    <w:p w14:paraId="5DB98D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      `📋 基本信息`,</w:t>
      </w:r>
    </w:p>
    <w:p w14:paraId="2BBA7D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        `• 项目编号：${d.project_id}`,</w:t>
      </w:r>
    </w:p>
    <w:p w14:paraId="465871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      `• 所在地区：${d.city} ${d.county} ${d.township} ${d.village}`,</w:t>
      </w:r>
    </w:p>
    <w:p w14:paraId="1F41FD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      `• 详细地址：${d.detail_address}`,</w:t>
      </w:r>
    </w:p>
    <w:p w14:paraId="507EC3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        `• 项目类型：${d.project_type}`,</w:t>
      </w:r>
    </w:p>
    <w:p w14:paraId="7686ED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      `• 建设方式：${d.build_method}`,</w:t>
      </w:r>
    </w:p>
    <w:p w14:paraId="20276A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        `• 技术员：${d.technician_name}`,</w:t>
      </w:r>
    </w:p>
    <w:p w14:paraId="5A85AF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      ``,</w:t>
      </w:r>
    </w:p>
    <w:p w14:paraId="2A0903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        `📈 健康与寿命`,</w:t>
      </w:r>
    </w:p>
    <w:p w14:paraId="655D7F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        `• 使用状态：${d.use_status}`,</w:t>
      </w:r>
    </w:p>
    <w:p w14:paraId="307394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        `• 设施现状：${d.facility_status}`,</w:t>
      </w:r>
    </w:p>
    <w:p w14:paraId="403899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        `• 健康分：${d.health_score}`,</w:t>
      </w:r>
    </w:p>
    <w:p w14:paraId="558FD8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        `• 剩余寿命：${d.life_residual} 年`,</w:t>
      </w:r>
    </w:p>
    <w:p w14:paraId="4131B0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        `• 健康算法：${d.current_health_algo}`,</w:t>
      </w:r>
    </w:p>
    <w:p w14:paraId="461912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        `• 寿命算法：${d.current_life_algo}`,</w:t>
      </w:r>
    </w:p>
    <w:p w14:paraId="3E2177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        ``,</w:t>
      </w:r>
    </w:p>
    <w:p w14:paraId="7A3167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        `📅 时间信息`,</w:t>
      </w:r>
    </w:p>
    <w:p w14:paraId="7CD445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86          `• 开工日期：${d.start_date || '未记录'}`,</w:t>
      </w:r>
    </w:p>
    <w:p w14:paraId="3B25DE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        `• 竣工日期：${d.finish_date || '未记录'}`,</w:t>
      </w:r>
    </w:p>
    <w:p w14:paraId="3F3A80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        ``,</w:t>
      </w:r>
    </w:p>
    <w:p w14:paraId="16D321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        `📍 地理信息`,</w:t>
      </w:r>
    </w:p>
    <w:p w14:paraId="580853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        `• 经度：${d.longitude}`,</w:t>
      </w:r>
    </w:p>
    <w:p w14:paraId="5357DA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        `• 纬度：${d.latitude}`,</w:t>
      </w:r>
    </w:p>
    <w:p w14:paraId="68A678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        `• 海拔：${d.altitude} 米`,</w:t>
      </w:r>
    </w:p>
    <w:p w14:paraId="246958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      ``,</w:t>
      </w:r>
    </w:p>
    <w:p w14:paraId="38B9D3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        `🔧 运行数据`,</w:t>
      </w:r>
    </w:p>
    <w:p w14:paraId="3A1139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      `• 烤房健康分(ovens)：${d.oven_health_score ?? '-'}`,</w:t>
      </w:r>
    </w:p>
    <w:p w14:paraId="1826A9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        `• 当前温度：${d.temperature ?? '-'} °C`,</w:t>
      </w:r>
    </w:p>
    <w:p w14:paraId="21B874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        `• 当前湿度：${d.humidity ?? '-'} %`,</w:t>
      </w:r>
    </w:p>
    <w:p w14:paraId="13A81E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        `• 使用次数：${d.usage_count ?? 0} 次`,</w:t>
      </w:r>
    </w:p>
    <w:p w14:paraId="14D61C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        `• 项目造价：¥${d.project_cost ?? '-'}`,</w:t>
      </w:r>
    </w:p>
    <w:p w14:paraId="1139AF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      ]</w:t>
      </w:r>
    </w:p>
    <w:p w14:paraId="7FA7BE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      return lines.join('\n')</w:t>
      </w:r>
    </w:p>
    <w:p w14:paraId="441870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    } catch {</w:t>
      </w:r>
    </w:p>
    <w:p w14:paraId="461225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      return `查询项目编号 ${projectId} 的烤房信息时出错，请稍后重试。`</w:t>
      </w:r>
    </w:p>
    <w:p w14:paraId="3F55BB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    }</w:t>
      </w:r>
    </w:p>
    <w:p w14:paraId="69FBA1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  }</w:t>
      </w:r>
    </w:p>
    <w:p w14:paraId="6284DF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  // 3. 健康分低于某个值</w:t>
      </w:r>
    </w:p>
    <w:p w14:paraId="7186A6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if (q.includes('健康分') &amp;&amp; (q.includes('低于') || q.includes('小于') || q.includes('不足'))) {</w:t>
      </w:r>
    </w:p>
    <w:p w14:paraId="1478E8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    try {</w:t>
      </w:r>
    </w:p>
    <w:p w14:paraId="549193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      const resp = await fetch('/dev-api/barn/ai-query/barns?healthLevel=低于60&amp;limit=100')</w:t>
      </w:r>
    </w:p>
    <w:p w14:paraId="712B56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      const data = await resp.json()</w:t>
      </w:r>
    </w:p>
    <w:p w14:paraId="5013A2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    const total = data.total || 0</w:t>
      </w:r>
    </w:p>
    <w:p w14:paraId="63851D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    const list = data.data || []</w:t>
      </w:r>
    </w:p>
    <w:p w14:paraId="75DC06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    let result = `健康分低于60的烤房共 ${total} 栋，以下是部分列表：\n\n`</w:t>
      </w:r>
    </w:p>
    <w:p w14:paraId="4F304D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      list.slice(0, 10).forEach((item: any, i: number) =&gt; {</w:t>
      </w:r>
    </w:p>
    <w:p w14:paraId="74295F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116          result += `${i + 1}. ${item.project_id} | ${item.county}${item.township} | 健康分：${item.health_score}\n`</w:t>
      </w:r>
    </w:p>
    <w:p w14:paraId="223B25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117        })</w:t>
      </w:r>
    </w:p>
    <w:p w14:paraId="00C36F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      if (total &gt; 10) result += `\n...共 ${total} 栋，仅显示前10栋。`</w:t>
      </w:r>
    </w:p>
    <w:p w14:paraId="019AE5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      return result</w:t>
      </w:r>
    </w:p>
    <w:p w14:paraId="225DD2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    } catch {</w:t>
      </w:r>
    </w:p>
    <w:p w14:paraId="0E238F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      return '查询健康分低的烤房时出错，请稍后重试。'</w:t>
      </w:r>
    </w:p>
    <w:p w14:paraId="3C9964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    }</w:t>
      </w:r>
    </w:p>
    <w:p w14:paraId="08822D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  }</w:t>
      </w:r>
    </w:p>
    <w:p w14:paraId="5A3599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126    if ((q.includes('寿命') || q.includes('剩余')) &amp;&amp; (q.includes('不足') || q.includes('低于') || q.includes('小于'))) {</w:t>
      </w:r>
    </w:p>
    <w:p w14:paraId="079F9A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    try {</w:t>
      </w:r>
    </w:p>
    <w:p w14:paraId="50CD75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      const condition = q.includes('5') ? '不足5' : q.includes('3') ? '不足3' : '不足10'</w:t>
      </w:r>
    </w:p>
    <w:p w14:paraId="1FB971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      const resp = await fetch(`/dev-api/barn/ai-query/barns?lifeCondition=${encodeURIComponent(condition)}&amp;limit=100`)</w:t>
      </w:r>
    </w:p>
    <w:p w14:paraId="6AD41E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      const data = await resp.json()</w:t>
      </w:r>
    </w:p>
    <w:p w14:paraId="5D0608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      const total = data.total || 0</w:t>
      </w:r>
    </w:p>
    <w:p w14:paraId="4629D0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      const list = data.data || []</w:t>
      </w:r>
    </w:p>
    <w:p w14:paraId="777F42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      let result = `剩余寿命${condition}年的烤房共 ${total} 栋，以下是部分列表：\n\n`</w:t>
      </w:r>
    </w:p>
    <w:p w14:paraId="67B58A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134        list.slice(0, 10).forEach((item: any, i: number) =&gt; {</w:t>
      </w:r>
    </w:p>
    <w:p w14:paraId="4C15AC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        result += `${i + 1}. ${item.project_id} | ${item.county}${item.township} | 剩余寿命：${item.life_residual}年\n`</w:t>
      </w:r>
    </w:p>
    <w:p w14:paraId="196541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      })</w:t>
      </w:r>
    </w:p>
    <w:p w14:paraId="4A7BEB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      if (total &gt; 10) result += `\n...共 ${total} 栋，仅显示前10栋。`</w:t>
      </w:r>
    </w:p>
    <w:p w14:paraId="1AE1E7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      return result</w:t>
      </w:r>
    </w:p>
    <w:p w14:paraId="323312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139      } catch {</w:t>
      </w:r>
    </w:p>
    <w:p w14:paraId="1DDB8E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140        return '查询剩余寿命不足的烤房时出错，请稍后重试。'</w:t>
      </w:r>
    </w:p>
    <w:p w14:paraId="2EE816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    }</w:t>
      </w:r>
    </w:p>
    <w:p w14:paraId="413B18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  }</w:t>
      </w:r>
    </w:p>
    <w:p w14:paraId="19ECF8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  if (q.includes('危险') || q.includes('健康等级')) {</w:t>
      </w:r>
    </w:p>
    <w:p w14:paraId="2C0C2D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146      try {</w:t>
      </w:r>
    </w:p>
    <w:p w14:paraId="20D2EA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      const resp = await fetch('/dev-api/barn/ai-query/barns?healthLevel=危险&amp;limit=100')</w:t>
      </w:r>
    </w:p>
    <w:p w14:paraId="0FB665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148        const data = await resp.json()</w:t>
      </w:r>
    </w:p>
    <w:p w14:paraId="52CD0B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    const total = data.total || 0</w:t>
      </w:r>
    </w:p>
    <w:p w14:paraId="3B244E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      const list = data.data || []</w:t>
      </w:r>
    </w:p>
    <w:p w14:paraId="02CD27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151        let result = `健康等级为"危险"的烤房共 ${total} 栋，以下是部分列表：\n\n`</w:t>
      </w:r>
    </w:p>
    <w:p w14:paraId="3A49B6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152        list.slice(0, 10).forEach((item: any, i: number) =&gt; {</w:t>
      </w:r>
    </w:p>
    <w:p w14:paraId="1CE948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        result += `${i + 1}. ${item.project_id} | ${item.county}${item.township} | 健康分：${item.health_score}\n`</w:t>
      </w:r>
    </w:p>
    <w:p w14:paraId="73D50F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      })</w:t>
      </w:r>
    </w:p>
    <w:p w14:paraId="1B2F30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      if (total &gt; 10) result += `\n...共 ${total} 栋，仅显示前10栋。`</w:t>
      </w:r>
    </w:p>
    <w:p w14:paraId="066192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      return result</w:t>
      </w:r>
    </w:p>
    <w:p w14:paraId="4E160D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157      } catch {</w:t>
      </w:r>
    </w:p>
    <w:p w14:paraId="03A3BE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158        return '查询危险等级烤房时出错，请稍后重试。'</w:t>
      </w:r>
    </w:p>
    <w:p w14:paraId="7437AB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    }</w:t>
      </w:r>
    </w:p>
    <w:p w14:paraId="7AD7A4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160    }</w:t>
      </w:r>
    </w:p>
    <w:p w14:paraId="6DB076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if (q.includes('各县') || q.includes('分布') || q.includes('统计')) {</w:t>
      </w:r>
    </w:p>
    <w:p w14:paraId="4A6BB6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164      try {</w:t>
      </w:r>
    </w:p>
    <w:p w14:paraId="77AC5A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165        const resp = await fetch('/dev-api/barn/ai-query/stats')</w:t>
      </w:r>
    </w:p>
    <w:p w14:paraId="568B72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      const data = await resp.json()</w:t>
      </w:r>
    </w:p>
    <w:p w14:paraId="70B884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      let result = `各县烤房数量分布统计：\n\n`</w:t>
      </w:r>
    </w:p>
    <w:p w14:paraId="62BEFF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      result += `烤房总数：${data.grand_total} 栋\n`</w:t>
      </w:r>
    </w:p>
    <w:p w14:paraId="68F8B7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      result += `在烤：${data.grand_baking} 栋 | 空闲：${data.grand_idle} 栋\n\n`</w:t>
      </w:r>
    </w:p>
    <w:p w14:paraId="676148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      data.counties.forEach((c: any, i: number) =&gt; {</w:t>
      </w:r>
    </w:p>
    <w:p w14:paraId="01F167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        result += `${i + 1}. ${c.county}：${c.total}栋（在烤${c.baking}，空闲${c.idle}，平均健康分${c.avg_health}）\n`</w:t>
      </w:r>
    </w:p>
    <w:p w14:paraId="312116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      })</w:t>
      </w:r>
    </w:p>
    <w:p w14:paraId="0E0617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      return result</w:t>
      </w:r>
    </w:p>
    <w:p w14:paraId="793A7F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    } catch {</w:t>
      </w:r>
    </w:p>
    <w:p w14:paraId="753C82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      return '查询各县烤房分布时出错，请稍后重试。'</w:t>
      </w:r>
    </w:p>
    <w:p w14:paraId="08171A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176      }</w:t>
      </w:r>
    </w:p>
    <w:p w14:paraId="2342CD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  }</w:t>
      </w:r>
    </w:p>
    <w:p w14:paraId="1ABB78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180    return `您好！我是烤房管理AI助手。您的问题我已收到，但目前无法通过AI模型直接回答。\n\n您可以尝试以下问题：\n• 烤房列表界面空闲的有多少个烤房？\n• 项目编号为25-420527KF00099的烤房的所有数据信息\n• 哪些烤房健康分低于60？\n• 各县的烤房数量分布是怎样的？`</w:t>
      </w:r>
    </w:p>
    <w:p w14:paraId="3C005E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}</w:t>
      </w:r>
    </w:p>
    <w:p w14:paraId="014F69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184  async function sendMessage(text?: string) {</w:t>
      </w:r>
    </w:p>
    <w:p w14:paraId="537DF2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185    const content = text || inputMessage.value.trim()</w:t>
      </w:r>
    </w:p>
    <w:p w14:paraId="1C28D6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186    if (!content) return</w:t>
      </w:r>
    </w:p>
    <w:p w14:paraId="5DB752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188    messages.value.push({</w:t>
      </w:r>
    </w:p>
    <w:p w14:paraId="7608A4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  role: 'user',</w:t>
      </w:r>
    </w:p>
    <w:p w14:paraId="3040B4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190      content,</w:t>
      </w:r>
    </w:p>
    <w:p w14:paraId="1AE7D9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    time: new Date().toLocaleTimeString(),</w:t>
      </w:r>
    </w:p>
    <w:p w14:paraId="060B41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192    })</w:t>
      </w:r>
    </w:p>
    <w:p w14:paraId="08BDFE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193    inputMessage.value = ''</w:t>
      </w:r>
    </w:p>
    <w:p w14:paraId="429255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194    loading.value = true</w:t>
      </w:r>
    </w:p>
    <w:p w14:paraId="2AB332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197    const aiIndex = messages.value.length</w:t>
      </w:r>
    </w:p>
    <w:p w14:paraId="49753B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198    messages.value.push({</w:t>
      </w:r>
    </w:p>
    <w:p w14:paraId="67CDE5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199      role: 'assistant' as const,</w:t>
      </w:r>
    </w:p>
    <w:p w14:paraId="38834B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200      content: '',</w:t>
      </w:r>
    </w:p>
    <w:p w14:paraId="1D4A00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201      time: new Date().toLocaleTimeString(),</w:t>
      </w:r>
    </w:p>
    <w:p w14:paraId="4C8E10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202    })</w:t>
      </w:r>
    </w:p>
    <w:p w14:paraId="468049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204    await nextTick()</w:t>
      </w:r>
    </w:p>
    <w:p w14:paraId="74170E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205    scrollToBottom()</w:t>
      </w:r>
    </w:p>
    <w:p w14:paraId="0DA023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208    let difyAnswered = false</w:t>
      </w:r>
    </w:p>
    <w:p w14:paraId="67CDEF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210    try {</w:t>
      </w:r>
    </w:p>
    <w:p w14:paraId="382182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211      const controller = new AbortController()</w:t>
      </w:r>
    </w:p>
    <w:p w14:paraId="294F6D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212      const timeoutId = setTimeout(() =&gt; controller.abort(), 5000)</w:t>
      </w:r>
    </w:p>
    <w:p w14:paraId="35FDDD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214      const response = await fetch(`/dify-api/chat-messages`, {</w:t>
      </w:r>
    </w:p>
    <w:p w14:paraId="0F44DD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215        method: 'POST',</w:t>
      </w:r>
    </w:p>
    <w:p w14:paraId="46AE8A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216        headers: {</w:t>
      </w:r>
    </w:p>
    <w:p w14:paraId="5AA70A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217          Authorization: `Bearer ${DIFY_API_KEY.value}`,</w:t>
      </w:r>
    </w:p>
    <w:p w14:paraId="2569CF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218          'Content-Type': 'application/json',</w:t>
      </w:r>
    </w:p>
    <w:p w14:paraId="77A531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219        },</w:t>
      </w:r>
    </w:p>
    <w:p w14:paraId="34FAA6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220        body: JSON.stringify({</w:t>
      </w:r>
    </w:p>
    <w:p w14:paraId="5DBD6D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221          inputs: {},</w:t>
      </w:r>
    </w:p>
    <w:p w14:paraId="49BCEB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222          query: content,</w:t>
      </w:r>
    </w:p>
    <w:p w14:paraId="6745C7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223          response_mode: 'streaming',</w:t>
      </w:r>
    </w:p>
    <w:p w14:paraId="4D91DD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224          conversation_id: conversationId.value,</w:t>
      </w:r>
    </w:p>
    <w:p w14:paraId="05A0B1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225          user: 'web-user',</w:t>
      </w:r>
    </w:p>
    <w:p w14:paraId="7DBFFE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226        }),</w:t>
      </w:r>
    </w:p>
    <w:p w14:paraId="60F768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227        signal: controller.signal,</w:t>
      </w:r>
    </w:p>
    <w:p w14:paraId="691EB7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228      })</w:t>
      </w:r>
    </w:p>
    <w:p w14:paraId="393F62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230      clearTimeout(timeoutId)</w:t>
      </w:r>
    </w:p>
    <w:p w14:paraId="4FF179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232      if (!response.ok) {</w:t>
      </w:r>
    </w:p>
    <w:p w14:paraId="38F50B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233        throw new Error(`API错误: ${response.status}`)</w:t>
      </w:r>
    </w:p>
    <w:p w14:paraId="784CF6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234      }</w:t>
      </w:r>
    </w:p>
    <w:p w14:paraId="53B604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236      const reader = response.body?.getReader()</w:t>
      </w:r>
    </w:p>
    <w:p w14:paraId="2E9039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237      const decoder = new TextDecoder()</w:t>
      </w:r>
    </w:p>
    <w:p w14:paraId="343D3B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238      let buffer = ''</w:t>
      </w:r>
    </w:p>
    <w:p w14:paraId="7E86C8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239      const startTime = Date.now()</w:t>
      </w:r>
    </w:p>
    <w:p w14:paraId="39ACDA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240      let gotContent = false</w:t>
      </w:r>
    </w:p>
    <w:p w14:paraId="367CCA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242      while (reader) {</w:t>
      </w:r>
    </w:p>
    <w:p w14:paraId="50DC1C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244        const readPromise = reader.read()</w:t>
      </w:r>
    </w:p>
    <w:p w14:paraId="1C23C1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245        const timeoutPromise = new Promise&lt;{ done: boolean; value: Uint8Array | undefined }&gt;((resolve) =&gt;</w:t>
      </w:r>
    </w:p>
    <w:p w14:paraId="75E927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246          setTimeout(() =&gt; resolve({ done: true, value: undefined }), 3000)</w:t>
      </w:r>
    </w:p>
    <w:p w14:paraId="2B656F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247        )</w:t>
      </w:r>
    </w:p>
    <w:p w14:paraId="353841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249        const { done, value } = await Promise.race([readPromise, timeoutPromise])</w:t>
      </w:r>
    </w:p>
    <w:p w14:paraId="13A7EA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250        if (done || !value) break</w:t>
      </w:r>
    </w:p>
    <w:p w14:paraId="2DA2EA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252        buffer += decoder.decode(value, { stream: true })</w:t>
      </w:r>
    </w:p>
    <w:p w14:paraId="60EF6D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253        const lines = buffer.split('\n')</w:t>
      </w:r>
    </w:p>
    <w:p w14:paraId="2827F7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254        buffer = lines.pop() || ''</w:t>
      </w:r>
    </w:p>
    <w:p w14:paraId="5A4874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256        for (const line of lines) {</w:t>
      </w:r>
    </w:p>
    <w:p w14:paraId="64797A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257          if (line.startsWith('data: ')) {</w:t>
      </w:r>
    </w:p>
    <w:p w14:paraId="42B961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258            try {</w:t>
      </w:r>
    </w:p>
    <w:p w14:paraId="47C181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259              const data = JSON.parse(line.slice(6))</w:t>
      </w:r>
    </w:p>
    <w:p w14:paraId="45CF7B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260              if (data.event === 'message' || data.event === 'agent_message') {</w:t>
      </w:r>
    </w:p>
    <w:p w14:paraId="01089E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261                const answer = data.answer || ''</w:t>
      </w:r>
    </w:p>
    <w:p w14:paraId="53FE58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262                if (answer) {</w:t>
      </w:r>
    </w:p>
    <w:p w14:paraId="6A7162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263                  gotContent = true</w:t>
      </w:r>
    </w:p>
    <w:p w14:paraId="722DB3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264                  messages.value[aiIndex].content += answer</w:t>
      </w:r>
    </w:p>
    <w:p w14:paraId="3D37D8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265                  await nextTick()</w:t>
      </w:r>
    </w:p>
    <w:p w14:paraId="79C6FA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266                  scrollToBottom()</w:t>
      </w:r>
    </w:p>
    <w:p w14:paraId="4B6038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267                }</w:t>
      </w:r>
    </w:p>
    <w:p w14:paraId="0D47F2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268              }</w:t>
      </w:r>
    </w:p>
    <w:p w14:paraId="0EBDEE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269              if (data.conversation_id) {</w:t>
      </w:r>
    </w:p>
    <w:p w14:paraId="07204D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270                conversationId.value = data.conversation_id</w:t>
      </w:r>
    </w:p>
    <w:p w14:paraId="495BF4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271              }</w:t>
      </w:r>
    </w:p>
    <w:p w14:paraId="425F21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272            } catch {</w:t>
      </w:r>
    </w:p>
    <w:p w14:paraId="5A0DBB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274            }</w:t>
      </w:r>
    </w:p>
    <w:p w14:paraId="303C58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275          }</w:t>
      </w:r>
    </w:p>
    <w:p w14:paraId="52F389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276        }</w:t>
      </w:r>
    </w:p>
    <w:p w14:paraId="65B59B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279        if (!gotContent &amp;&amp; Date.now() - startTime &gt; 5000) {</w:t>
      </w:r>
    </w:p>
    <w:p w14:paraId="5CB3B8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280          reader.cancel()</w:t>
      </w:r>
    </w:p>
    <w:p w14:paraId="107EA4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281          break</w:t>
      </w:r>
    </w:p>
    <w:p w14:paraId="5642D4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282        }</w:t>
      </w:r>
    </w:p>
    <w:p w14:paraId="53AF45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283      }</w:t>
      </w:r>
    </w:p>
    <w:p w14:paraId="47BF8B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285      if (gotContent &amp;&amp; messages.value[aiIndex].content) {</w:t>
      </w:r>
    </w:p>
    <w:p w14:paraId="239F76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286        difyAnswered = true</w:t>
      </w:r>
    </w:p>
    <w:p w14:paraId="63A6FF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287      }</w:t>
      </w:r>
    </w:p>
    <w:p w14:paraId="46F7C7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288    } catch (e: any) {</w:t>
      </w:r>
    </w:p>
    <w:p w14:paraId="64F597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290    }</w:t>
      </w:r>
    </w:p>
    <w:p w14:paraId="3CD3D4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293    if (!difyAnswered) {</w:t>
      </w:r>
    </w:p>
    <w:p w14:paraId="538F9D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294      try {</w:t>
      </w:r>
    </w:p>
    <w:p w14:paraId="7B0482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295        messages.value[aiIndex].content = '正在查询系统数据库...'</w:t>
      </w:r>
    </w:p>
    <w:p w14:paraId="66CF38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296        await nextTick()</w:t>
      </w:r>
    </w:p>
    <w:p w14:paraId="63424A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297        scrollToBottom()</w:t>
      </w:r>
    </w:p>
    <w:p w14:paraId="4597BB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299        await new Promise(r =&gt; setTimeout(r, 300))</w:t>
      </w:r>
    </w:p>
    <w:p w14:paraId="2008A1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301        const result = await localQuery(content)</w:t>
      </w:r>
    </w:p>
    <w:p w14:paraId="6A6001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304        messages.value[aiIndex].content = ''</w:t>
      </w:r>
    </w:p>
    <w:p w14:paraId="26A9CF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305        const chunks = result.match(/[\s\S]{1,5}/g) || []</w:t>
      </w:r>
    </w:p>
    <w:p w14:paraId="4A6CA7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306        for (let i = 0; i &lt; chunks.length; i++) {</w:t>
      </w:r>
    </w:p>
    <w:p w14:paraId="2FDF0A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307          messages.value[aiIndex].content += chunks[i]</w:t>
      </w:r>
    </w:p>
    <w:p w14:paraId="09E0BE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308          if (i % 5 === 0) {</w:t>
      </w:r>
    </w:p>
    <w:p w14:paraId="55A7DD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309            await nextTick()</w:t>
      </w:r>
    </w:p>
    <w:p w14:paraId="40EFAC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310            scrollToBottom()</w:t>
      </w:r>
    </w:p>
    <w:p w14:paraId="119A49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311          }</w:t>
      </w:r>
    </w:p>
    <w:p w14:paraId="33824E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312        }</w:t>
      </w:r>
    </w:p>
    <w:p w14:paraId="3E2537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313        await nextTick()</w:t>
      </w:r>
    </w:p>
    <w:p w14:paraId="2A8335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314        scrollToBottom()</w:t>
      </w:r>
    </w:p>
    <w:p w14:paraId="7A6293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315      } catch (e: any) {</w:t>
      </w:r>
    </w:p>
    <w:p w14:paraId="069A27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316        messages.value[aiIndex].content = `查询失败：${e.message}\n\n请检查后端服务是否正常运行。`</w:t>
      </w:r>
    </w:p>
    <w:p w14:paraId="7D1770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317      }</w:t>
      </w:r>
    </w:p>
    <w:p w14:paraId="6370F2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318    }</w:t>
      </w:r>
    </w:p>
    <w:p w14:paraId="05309C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320    loading.value = false</w:t>
      </w:r>
    </w:p>
    <w:p w14:paraId="22F7B4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321    await nextTick()</w:t>
      </w:r>
    </w:p>
    <w:p w14:paraId="7EEF33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322    scrollToBottom()</w:t>
      </w:r>
    </w:p>
    <w:p w14:paraId="06D33D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323  }</w:t>
      </w:r>
    </w:p>
    <w:p w14:paraId="7DAC1F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325  function scrollToBottom() {</w:t>
      </w:r>
    </w:p>
    <w:p w14:paraId="3BEE6D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326    if (chatContainer.value) {</w:t>
      </w:r>
    </w:p>
    <w:p w14:paraId="368D83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327      chatContainer.value.scrollTop = chatContainer.value.scrollHeight</w:t>
      </w:r>
    </w:p>
    <w:p w14:paraId="043489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328    }</w:t>
      </w:r>
    </w:p>
    <w:p w14:paraId="447FE0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329  }</w:t>
      </w:r>
    </w:p>
    <w:p w14:paraId="60D373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331  function clearChat() {</w:t>
      </w:r>
    </w:p>
    <w:p w14:paraId="1E084E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332    messages.value = []</w:t>
      </w:r>
    </w:p>
    <w:p w14:paraId="400C21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333    conversationId.value = ''</w:t>
      </w:r>
    </w:p>
    <w:p w14:paraId="48FC39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334  }</w:t>
      </w:r>
    </w:p>
    <w:p w14:paraId="2ECA73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337  const showSettings = ref(false)</w:t>
      </w:r>
    </w:p>
    <w:p w14:paraId="3AA7C0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338  const tempUrl = ref('')</w:t>
      </w:r>
    </w:p>
    <w:p w14:paraId="3BE320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339  const tempKey = ref('')</w:t>
      </w:r>
    </w:p>
    <w:p w14:paraId="08069C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341  function openSettings() {</w:t>
      </w:r>
    </w:p>
    <w:p w14:paraId="56B47A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342    tempUrl.value = DIFY_API_URL.value</w:t>
      </w:r>
    </w:p>
    <w:p w14:paraId="37025E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343    tempKey.value = DIFY_API_KEY.value</w:t>
      </w:r>
    </w:p>
    <w:p w14:paraId="31BF5F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344    showSettings.value = true</w:t>
      </w:r>
    </w:p>
    <w:p w14:paraId="4B3B01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345  }</w:t>
      </w:r>
    </w:p>
    <w:p w14:paraId="5268CE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347  function saveSettings() {</w:t>
      </w:r>
    </w:p>
    <w:p w14:paraId="5675FD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348    DIFY_API_URL.value = tempUrl.value.replace(/\/$/, '')</w:t>
      </w:r>
    </w:p>
    <w:p w14:paraId="482486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349    DIFY_API_KEY.value = tempKey.value</w:t>
      </w:r>
    </w:p>
    <w:p w14:paraId="374B61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350    localStorage.setItem('dify_api_url', DIFY_API_URL.value)</w:t>
      </w:r>
    </w:p>
    <w:p w14:paraId="4D87B9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351    localStorage.setItem('dify_api_key', DIFY_API_KEY.value)</w:t>
      </w:r>
    </w:p>
    <w:p w14:paraId="001FF3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352    showSettings.value = false</w:t>
      </w:r>
    </w:p>
    <w:p w14:paraId="59C0B2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353    ElMessage.success('设置已保存')</w:t>
      </w:r>
    </w:p>
    <w:p w14:paraId="4B1928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354  }</w:t>
      </w:r>
    </w:p>
    <w:p w14:paraId="65A1E0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356  onMounted(() =&gt; {</w:t>
      </w:r>
    </w:p>
    <w:p w14:paraId="579533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357    if (!DIFY_API_URL.value) {</w:t>
      </w:r>
    </w:p>
    <w:p w14:paraId="5BF98A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358      messages.value.push({</w:t>
      </w:r>
    </w:p>
    <w:p w14:paraId="7C727E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359        role: 'assistant',</w:t>
      </w:r>
    </w:p>
    <w:p w14:paraId="304102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360        content:</w:t>
      </w:r>
    </w:p>
    <w:p w14:paraId="4E07DC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361          '您好！我是烤房管理AI助手。可以回答关于烤房数量、健康状态、使用寿命等问题。\n\n请先点击右上角"设置"按钮，配置Dify API地址和密钥。',</w:t>
      </w:r>
    </w:p>
    <w:p w14:paraId="0CB5CC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362        time: new Date().toLocaleTimeString(),</w:t>
      </w:r>
    </w:p>
    <w:p w14:paraId="071743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363      })</w:t>
      </w:r>
    </w:p>
    <w:p w14:paraId="582308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364    } else {</w:t>
      </w:r>
    </w:p>
    <w:p w14:paraId="14F658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365      messages.value.push({</w:t>
      </w:r>
    </w:p>
    <w:p w14:paraId="418267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366        role: 'assistant',</w:t>
      </w:r>
    </w:p>
    <w:p w14:paraId="2FFB14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367        content:</w:t>
      </w:r>
    </w:p>
    <w:p w14:paraId="582179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368          '您好！我是烤房管理AI助手。可以问我关于烤房的任何问题，例如：\n\n• 秭归县有多少空闲的烤房？\n• 哪些烤房健康分低于60？\n• 剩余寿命不足5年的烤房有哪些？',</w:t>
      </w:r>
    </w:p>
    <w:p w14:paraId="4C4175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369        time: new Date().toLocaleTimeString(),</w:t>
      </w:r>
    </w:p>
    <w:p w14:paraId="5D3D2D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370      })</w:t>
      </w:r>
    </w:p>
    <w:p w14:paraId="72A65C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371    }</w:t>
      </w:r>
    </w:p>
    <w:p w14:paraId="23254B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372  })</w:t>
      </w:r>
    </w:p>
    <w:p w14:paraId="2206E6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373  &lt;/script&gt;</w:t>
      </w:r>
    </w:p>
    <w:p w14:paraId="50DA39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375  &lt;template&gt;</w:t>
      </w:r>
    </w:p>
    <w:p w14:paraId="1BE65D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376    &lt;div class="ai-assistant"&gt;</w:t>
      </w:r>
    </w:p>
    <w:p w14:paraId="66B991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378      &lt;div class="ai-header"&gt;</w:t>
      </w:r>
    </w:p>
    <w:p w14:paraId="5296FE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379        &lt;div class="ai-header-left"&gt;</w:t>
      </w:r>
    </w:p>
    <w:p w14:paraId="265644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380          &lt;div class="ai-header-icon"&gt;</w:t>
      </w:r>
    </w:p>
    <w:p w14:paraId="481989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381            &lt;el-icon :size="22" color="#FFFFFF"&gt;&lt;ChatDotRound /&gt;&lt;/el-icon&gt;</w:t>
      </w:r>
    </w:p>
    <w:p w14:paraId="74D7F8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382          &lt;/div&gt;</w:t>
      </w:r>
    </w:p>
    <w:p w14:paraId="6673E9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383          &lt;div class="ai-header-title-group"&gt;</w:t>
      </w:r>
    </w:p>
    <w:p w14:paraId="1A8E08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384            &lt;span class="ai-header-title"&gt;AI 助手&lt;/span&gt;</w:t>
      </w:r>
    </w:p>
    <w:p w14:paraId="6C7E7B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385            &lt;span class="ai-header-subtitle"&gt;烤房管理智能问答&lt;/span&gt;</w:t>
      </w:r>
    </w:p>
    <w:p w14:paraId="14081D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386          &lt;/div&gt;</w:t>
      </w:r>
    </w:p>
    <w:p w14:paraId="5CF725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387        &lt;/div&gt;</w:t>
      </w:r>
    </w:p>
    <w:p w14:paraId="08AEA2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388        &lt;div class="ai-header-actions"&gt;</w:t>
      </w:r>
    </w:p>
    <w:p w14:paraId="73C27E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389          &lt;el-button :icon="Refresh" plain @click="clearChat"&gt;清空对话&lt;/el-button&gt;</w:t>
      </w:r>
    </w:p>
    <w:p w14:paraId="1D0CB9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390          &lt;el-button :icon="Setting" type="primary" @click="openSettings"&gt;设置&lt;/el-button&gt;</w:t>
      </w:r>
    </w:p>
    <w:p w14:paraId="2076D6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391        &lt;/div&gt;</w:t>
      </w:r>
    </w:p>
    <w:p w14:paraId="047779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392      &lt;/div&gt;</w:t>
      </w:r>
    </w:p>
    <w:p w14:paraId="600B12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395      &lt;div class="ai-body"&gt;</w:t>
      </w:r>
    </w:p>
    <w:p w14:paraId="783E0E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397        &lt;div class="chat-panel"&gt;</w:t>
      </w:r>
    </w:p>
    <w:p w14:paraId="1E3BA9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398          &lt;div ref="chatContainer" class="chat-scroll"&gt;</w:t>
      </w:r>
    </w:p>
    <w:p w14:paraId="7C552A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399            &lt;div class="chat-list"&gt;</w:t>
      </w:r>
    </w:p>
    <w:p w14:paraId="13C4BE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400              &lt;div</w:t>
      </w:r>
    </w:p>
    <w:p w14:paraId="34668E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401                v-for="(msg, idx) in messages"</w:t>
      </w:r>
    </w:p>
    <w:p w14:paraId="520A2A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402                :key="idx"</w:t>
      </w:r>
    </w:p>
    <w:p w14:paraId="201D85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403                class="chat-item"</w:t>
      </w:r>
    </w:p>
    <w:p w14:paraId="764BFE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404                :class="msg.role === 'user' ? 'is-user' : 'is-assistant'"</w:t>
      </w:r>
    </w:p>
    <w:p w14:paraId="2036C5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405              &gt;</w:t>
      </w:r>
    </w:p>
    <w:p w14:paraId="3EB46D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406                &lt;div class="chat-avatar"&gt;</w:t>
      </w:r>
    </w:p>
    <w:p w14:paraId="78D827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407                  &lt;el-icon v-if="msg.role === 'user'" :size="20" color="#FFFFFF"&gt;</w:t>
      </w:r>
    </w:p>
    <w:p w14:paraId="4B28AC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408                    &lt;Promotion /&gt;</w:t>
      </w:r>
    </w:p>
    <w:p w14:paraId="0BED2D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409                  &lt;/el-icon&gt;</w:t>
      </w:r>
    </w:p>
    <w:p w14:paraId="4F8426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410                  &lt;el-icon v-else :size="20" color="#FFFFFF"&gt;</w:t>
      </w:r>
    </w:p>
    <w:p w14:paraId="15FD7D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411                    &lt;ChatDotRound /&gt;</w:t>
      </w:r>
    </w:p>
    <w:p w14:paraId="54032A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412                  &lt;/el-icon&gt;</w:t>
      </w:r>
    </w:p>
    <w:p w14:paraId="6F4409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413                &lt;/div&gt;</w:t>
      </w:r>
    </w:p>
    <w:p w14:paraId="3C2909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414                &lt;div class="chat-bubble-wrap"&gt;</w:t>
      </w:r>
    </w:p>
    <w:p w14:paraId="369D2D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415                  &lt;div class="chat-bubble"&gt;{{ msg.content }}&lt;/div&gt;</w:t>
      </w:r>
    </w:p>
    <w:p w14:paraId="00E10F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416                  &lt;div class="chat-time"&gt;{{ msg.time }}&lt;/div&gt;</w:t>
      </w:r>
    </w:p>
    <w:p w14:paraId="40BEF8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417                &lt;/div&gt;</w:t>
      </w:r>
    </w:p>
    <w:p w14:paraId="0AD00E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418              &lt;/div&gt;</w:t>
      </w:r>
    </w:p>
    <w:p w14:paraId="242F00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421              &lt;div v-if="loading &amp;&amp; messages.length &amp;&amp; !messages[messages.length - 1].content" class="chat-typing"&gt;</w:t>
      </w:r>
    </w:p>
    <w:p w14:paraId="7C7C0B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422                &lt;span class="dot"&gt;&lt;/span&gt;</w:t>
      </w:r>
    </w:p>
    <w:p w14:paraId="1A23D6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423                &lt;span class="dot"&gt;&lt;/span&gt;</w:t>
      </w:r>
    </w:p>
    <w:p w14:paraId="348FB2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424                &lt;span class="dot"&gt;&lt;/span&gt;</w:t>
      </w:r>
    </w:p>
    <w:p w14:paraId="1BEB37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425                &lt;span class="typing-text"&gt;AI 正在思考...&lt;/span&gt;</w:t>
      </w:r>
    </w:p>
    <w:p w14:paraId="0D0324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426              &lt;/div&gt;</w:t>
      </w:r>
    </w:p>
    <w:p w14:paraId="763515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427            &lt;/div&gt;</w:t>
      </w:r>
    </w:p>
    <w:p w14:paraId="07F1FB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428          &lt;/div&gt;</w:t>
      </w:r>
    </w:p>
    <w:p w14:paraId="0E172F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431          &lt;div class="chat-input-area"&gt;</w:t>
      </w:r>
    </w:p>
    <w:p w14:paraId="4A7EC7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432            &lt;el-input</w:t>
      </w:r>
    </w:p>
    <w:p w14:paraId="1680F8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433              v-model="inputMessage"</w:t>
      </w:r>
    </w:p>
    <w:p w14:paraId="488DA6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434              type="textarea"</w:t>
      </w:r>
    </w:p>
    <w:p w14:paraId="140706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435              :rows="2"</w:t>
      </w:r>
    </w:p>
    <w:p w14:paraId="1FE93F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436              resize="none"</w:t>
      </w:r>
    </w:p>
    <w:p w14:paraId="3BF5F1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437              placeholder="请输入您的问题，例如：秭归县有多少空闲的烤房？"</w:t>
      </w:r>
    </w:p>
    <w:p w14:paraId="501E3D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438              @keydown.enter.exact.prevent="sendMessage()"</w:t>
      </w:r>
    </w:p>
    <w:p w14:paraId="334A8C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439            /&gt;</w:t>
      </w:r>
    </w:p>
    <w:p w14:paraId="193AED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440            &lt;el-button</w:t>
      </w:r>
    </w:p>
    <w:p w14:paraId="4B6127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441              type="primary"</w:t>
      </w:r>
    </w:p>
    <w:p w14:paraId="428031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442              :icon="Promotion"</w:t>
      </w:r>
    </w:p>
    <w:p w14:paraId="3D222A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443              :loading="loading"</w:t>
      </w:r>
    </w:p>
    <w:p w14:paraId="3FCF6A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444              class="send-btn"</w:t>
      </w:r>
    </w:p>
    <w:p w14:paraId="102CFE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445              @click="sendMessage()"</w:t>
      </w:r>
    </w:p>
    <w:p w14:paraId="019F3D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446            &gt;</w:t>
      </w:r>
    </w:p>
    <w:p w14:paraId="368BEC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447              发送</w:t>
      </w:r>
    </w:p>
    <w:p w14:paraId="41830F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448            &lt;/el-button&gt;</w:t>
      </w:r>
    </w:p>
    <w:p w14:paraId="1F348D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449          &lt;/div&gt;</w:t>
      </w:r>
    </w:p>
    <w:p w14:paraId="26DAE0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450        &lt;/div&gt;</w:t>
      </w:r>
    </w:p>
    <w:p w14:paraId="0BA0CC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453        &lt;div class="quick-panel"&gt;</w:t>
      </w:r>
    </w:p>
    <w:p w14:paraId="214172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454          &lt;div class="quick-panel-header"&gt;</w:t>
      </w:r>
    </w:p>
    <w:p w14:paraId="060A17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455            &lt;el-icon :size="18" color="#0D5D46"&gt;&lt;DataAnalysis /&gt;&lt;/el-icon&gt;</w:t>
      </w:r>
    </w:p>
    <w:p w14:paraId="05516B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456            &lt;span class="quick-panel-title"&gt;快捷问题&lt;/span&gt;</w:t>
      </w:r>
    </w:p>
    <w:p w14:paraId="753454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457          &lt;/div&gt;</w:t>
      </w:r>
    </w:p>
    <w:p w14:paraId="3974D2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458          &lt;div class="quick-panel-desc"&gt;点击下方问题快速提问&lt;/div&gt;</w:t>
      </w:r>
    </w:p>
    <w:p w14:paraId="50DEFF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459          &lt;div class="quick-scroll"&gt;</w:t>
      </w:r>
    </w:p>
    <w:p w14:paraId="36A2D8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460            &lt;div class="quick-list"&gt;</w:t>
      </w:r>
    </w:p>
    <w:p w14:paraId="482F43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461              &lt;button</w:t>
      </w:r>
    </w:p>
    <w:p w14:paraId="5FA66B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462                v-for="(q, idx) in quickQuestions"</w:t>
      </w:r>
    </w:p>
    <w:p w14:paraId="1BC0CE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463                :key="idx"</w:t>
      </w:r>
    </w:p>
    <w:p w14:paraId="309648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464                class="quick-item"</w:t>
      </w:r>
    </w:p>
    <w:p w14:paraId="4A9D07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465                :disabled="loading"</w:t>
      </w:r>
    </w:p>
    <w:p w14:paraId="0E39F5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466                @click="sendMessage(q)"</w:t>
      </w:r>
    </w:p>
    <w:p w14:paraId="365C80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467              &gt;</w:t>
      </w:r>
    </w:p>
    <w:p w14:paraId="510BF4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468                &lt;span class="quick-item-index"&gt;{{ idx + 1 }}&lt;/span&gt;</w:t>
      </w:r>
    </w:p>
    <w:p w14:paraId="01ABA7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469                &lt;span class="quick-item-text"&gt;{{ q }}&lt;/span&gt;</w:t>
      </w:r>
    </w:p>
    <w:p w14:paraId="138A43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470              &lt;/button&gt;</w:t>
      </w:r>
    </w:p>
    <w:p w14:paraId="3D9D16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471            &lt;/div&gt;</w:t>
      </w:r>
    </w:p>
    <w:p w14:paraId="5AD717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472          &lt;/div&gt;</w:t>
      </w:r>
    </w:p>
    <w:p w14:paraId="05F4E4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473        &lt;/div&gt;</w:t>
      </w:r>
    </w:p>
    <w:p w14:paraId="4EC22E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474      &lt;/div&gt;</w:t>
      </w:r>
    </w:p>
    <w:p w14:paraId="0C935D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477      &lt;el-dialog v-model="showSettings" title="Dify API 设置" width="520px"&gt;</w:t>
      </w:r>
    </w:p>
    <w:p w14:paraId="071C4D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478        &lt;div class="settings-form"&gt;</w:t>
      </w:r>
    </w:p>
    <w:p w14:paraId="051A13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479          &lt;div class="settings-item"&gt;</w:t>
      </w:r>
    </w:p>
    <w:p w14:paraId="56AFDE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480            &lt;label class="settings-label"&gt;API 地址&lt;/label&gt;</w:t>
      </w:r>
    </w:p>
    <w:p w14:paraId="4BF969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481            &lt;el-input</w:t>
      </w:r>
    </w:p>
    <w:p w14:paraId="0E0271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482              v-model="tempUrl"</w:t>
      </w:r>
    </w:p>
    <w:p w14:paraId="690B7A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483              placeholder="例如：https://api.dify.ai"</w:t>
      </w:r>
    </w:p>
    <w:p w14:paraId="31B38E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484              clearable</w:t>
      </w:r>
    </w:p>
    <w:p w14:paraId="570A21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485            /&gt;</w:t>
      </w:r>
    </w:p>
    <w:p w14:paraId="7AF5E6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486            &lt;div class="settings-tip"&gt;Dify 应用的访问地址（不要带末尾斜杠）&lt;/div&gt;</w:t>
      </w:r>
    </w:p>
    <w:p w14:paraId="2F1051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487          &lt;/div&gt;</w:t>
      </w:r>
    </w:p>
    <w:p w14:paraId="67E693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488          &lt;div class="settings-item"&gt;</w:t>
      </w:r>
    </w:p>
    <w:p w14:paraId="423767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489            &lt;label class="settings-label"&gt;API 密钥&lt;/label&gt;</w:t>
      </w:r>
    </w:p>
    <w:p w14:paraId="7B07CE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490            &lt;el-input</w:t>
      </w:r>
    </w:p>
    <w:p w14:paraId="60BD8E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491              v-model="tempKey"</w:t>
      </w:r>
    </w:p>
    <w:p w14:paraId="6284A4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492              type="password"</w:t>
      </w:r>
    </w:p>
    <w:p w14:paraId="452F9A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493              show-password</w:t>
      </w:r>
    </w:p>
    <w:p w14:paraId="6C9DEB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494              placeholder="例如：[已脱敏]"</w:t>
      </w:r>
    </w:p>
    <w:p w14:paraId="000589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495              clearable</w:t>
      </w:r>
    </w:p>
    <w:p w14:paraId="298142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496            /&gt;</w:t>
      </w:r>
    </w:p>
    <w:p w14:paraId="07352F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497            &lt;div class="settings-tip"&gt;在 Dify 应用「访问 API」页面获取的 App API Key&lt;/div&gt;</w:t>
      </w:r>
    </w:p>
    <w:p w14:paraId="2245CC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498          &lt;/div&gt;</w:t>
      </w:r>
    </w:p>
    <w:p w14:paraId="2914D9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499        &lt;/div&gt;</w:t>
      </w:r>
    </w:p>
    <w:p w14:paraId="18087E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500        &lt;template #footer&gt;</w:t>
      </w:r>
    </w:p>
    <w:p w14:paraId="5DC02B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501          &lt;el-button @click="showSettings = false"&gt;取消&lt;/el-button&gt;</w:t>
      </w:r>
    </w:p>
    <w:p w14:paraId="0AE8CE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502          &lt;el-button type="primary" @click="saveSettings"&gt;保存&lt;/el-button&gt;</w:t>
      </w:r>
    </w:p>
    <w:p w14:paraId="7583AC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503        &lt;/template&gt;</w:t>
      </w:r>
    </w:p>
    <w:p w14:paraId="5FE83E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504      &lt;/el-dialog&gt;</w:t>
      </w:r>
    </w:p>
    <w:p w14:paraId="7CE318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505    &lt;/div&gt;</w:t>
      </w:r>
    </w:p>
    <w:p w14:paraId="4AB621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506  &lt;/template&gt;</w:t>
      </w:r>
    </w:p>
    <w:p w14:paraId="7A779C2C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src/pages/ai/BarnHealthScore.vue</w:t>
      </w:r>
    </w:p>
    <w:p w14:paraId="24009E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&lt;script setup lang="ts"&gt;</w:t>
      </w:r>
    </w:p>
    <w:p w14:paraId="0A784D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{ ref, reactive, onMounted, computed } from 'vue'</w:t>
      </w:r>
    </w:p>
    <w:p w14:paraId="7A067C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{ ElMessage, ElMessageBox } from 'element-plus'</w:t>
      </w:r>
    </w:p>
    <w:p w14:paraId="61C9B5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{ Activity, CircleCheckBig, Gauge, CircleArrowDown, CircleArrowUp } from 'lucide-vue-next'</w:t>
      </w:r>
    </w:p>
    <w:p w14:paraId="3FC2D5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{ applyHealthScoreFinal, getHealthScoreFinalList, getHealthScoreFinalStats, updateHealthScore3Dim } from '@/api/ai'</w:t>
      </w:r>
    </w:p>
    <w:p w14:paraId="2AF426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const algorithmInfo = {</w:t>
      </w:r>
    </w:p>
    <w:p w14:paraId="3AD4A8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  name: '烤房健康分与风险部位排序算法',</w:t>
      </w:r>
    </w:p>
    <w:p w14:paraId="1902BA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  fullName: '部件寿命衰减归一化80% + 管护制度10% + 人工评价10%',</w:t>
      </w:r>
    </w:p>
    <w:p w14:paraId="40EB83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  principle: '以单栋烤房为对象，完整部件按指导寿命衰减；部件表未填时，结合设施现状、建成年龄和指导寿命估算，不再直接给5分。明确缺失按0，明确损坏按状态系数折减，最后与管护制度、人工评价合成整栋健康分。缺省管护为集中管护、缺省人评为好、缺省状态为在用。',</w:t>
      </w:r>
    </w:p>
    <w:p w14:paraId="5E7F2F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  formula: 'H = 0.80×Pnorm + 0.10×M + 0.10×E\n\nPnorm = ΣCi / ΣWi × 100\nCi = Wi × Li × Si\nLi = max(0, Luse - 有效使用年限) / Luse\nLuse: 有数据取部件指导寿命；部件表未填时按设施现状、建成年龄和指导寿命估算\nSi: 正常=1.00，异常/老化=0.70，损坏/损毁=0.30，缺失=0\n\nM: 集中管护=100，分户管护=80，未知=80\nE: 好=100，中=80，差=50，未知=80\n\n风险扣分缺口 Gi = Wi - Ci\n风险分 Ri = Gi × 业务重要度系数\n风险排序 = Ri从高到低Top3',</w:t>
      </w:r>
    </w:p>
    <w:p w14:paraId="133F74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  weights: '当前参与的实际采集项满分80:\n加热器15；散热管4、炉膛4、清灰门3、烟囱4；自控仪主板8、温湿度探头6、水壶/传感相关6；循环风机5；屋顶/墙体10；挂烟梁柱5；大门10。\n\n数据完整指导寿命: 加热器12年、散热系统12年、自控仪相关6年、循环风机10年、屋顶/墙体15年、挂烟梁柱10年、大门10年。\n\n部件表未填: 按设施现状、建成年龄和对应指导寿命估算；只有指导寿命缺失时才使用5年默认值。',</w:t>
      </w:r>
    </w:p>
    <w:p w14:paraId="44D0E3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  example: '示例讲法:\n某部件权重15分，指导寿命12年，2022年修复，当前2026年，则已用4年，剩余寿命比例=(12-4)/12=0.667。\n如果状态正常，贡献分=15×0.667=10.0分；如果状态异常，贡献分=15×0.667×0.70=7.0分。\n管护方式按10分计：集中管护10分、分户管护8分；人工评价按10分计：好10分、中8分、差5分。缺少这些字段时分别按集中管护、好、在用计算。风险排序看扣分缺口，缺口越大、部件越关键，越靠前。',</w:t>
      </w:r>
    </w:p>
    <w:p w14:paraId="7AB2FB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  params: [],</w:t>
      </w:r>
    </w:p>
    <w:p w14:paraId="7DC91C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}</w:t>
      </w:r>
    </w:p>
    <w:p w14:paraId="6EDB2D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const healthLevels = [</w:t>
      </w:r>
    </w:p>
    <w:p w14:paraId="7934EE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{ range: '90-100', level: '优良', color: '#2E8B6A', bg: '#E8F5E9', desc: '设备状态良好，可正常运行' },</w:t>
      </w:r>
    </w:p>
    <w:p w14:paraId="71F424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{ range: '75-89', level: '良好', color: '#5FB292', bg: '#E0F2EE', desc: '设备基本正常，建议定期维护' },</w:t>
      </w:r>
    </w:p>
    <w:p w14:paraId="4782E1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{ range: '60-74', level: '一般', color: '#D4944A', bg: '#FFF3E0', desc: '设备出现老化，需要关注' },</w:t>
      </w:r>
    </w:p>
    <w:p w14:paraId="5A89B3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{ range: '40-59', level: '预警', color: '#D4604A', bg: '#FFEBEE', desc: '⚠️ 设备严重老化，需维修' },</w:t>
      </w:r>
    </w:p>
    <w:p w14:paraId="364329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{ range: '0-39', level: '危险', color: '#B71C1C', bg: '#FFCDD2', desc: '🔴 设备接近退役，紧急处理' },</w:t>
      </w:r>
    </w:p>
    <w:p w14:paraId="3D1DD9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]</w:t>
      </w:r>
    </w:p>
    <w:p w14:paraId="37EF97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const loading = ref(false)</w:t>
      </w:r>
    </w:p>
    <w:p w14:paraId="01C553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const applyLoading = ref(false)</w:t>
      </w:r>
    </w:p>
    <w:p w14:paraId="2773C4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const tableData = ref&lt;any[]&gt;([])</w:t>
      </w:r>
    </w:p>
    <w:p w14:paraId="5951BC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const total = ref(0)</w:t>
      </w:r>
    </w:p>
    <w:p w14:paraId="799910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const stats = ref&lt;any&gt;(null)</w:t>
      </w:r>
    </w:p>
    <w:p w14:paraId="6A89AD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const pagination = reactive({ pageNum: 1, pageSize: 20 })</w:t>
      </w:r>
    </w:p>
    <w:p w14:paraId="656CDE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const searchKeyword = ref('')</w:t>
      </w:r>
    </w:p>
    <w:p w14:paraId="4E5C51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const healthLevelFilter = ref('')</w:t>
      </w:r>
    </w:p>
    <w:p w14:paraId="13E2A4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const paramValues = reactive&lt;Record&lt;string, number&gt;&gt;({})</w:t>
      </w:r>
    </w:p>
    <w:p w14:paraId="08BBCD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const algoExpanded = ref(false)</w:t>
      </w:r>
    </w:p>
    <w:p w14:paraId="38FEB8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function toggleAlgoDesc() {</w:t>
      </w:r>
    </w:p>
    <w:p w14:paraId="565AA4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algoExpanded.value = !algoExpanded.value</w:t>
      </w:r>
    </w:p>
    <w:p w14:paraId="085C27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}</w:t>
      </w:r>
    </w:p>
    <w:p w14:paraId="259FE5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const algoParams = computed(() =&gt; algorithmInfo.params)</w:t>
      </w:r>
    </w:p>
    <w:p w14:paraId="1AF3FF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function initParams() {</w:t>
      </w:r>
    </w:p>
    <w:p w14:paraId="2F36DE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algorithmInfo.params.forEach(p =&gt; {</w:t>
      </w:r>
    </w:p>
    <w:p w14:paraId="1A3240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  paramValues[p.key] = p.default</w:t>
      </w:r>
    </w:p>
    <w:p w14:paraId="4C06C5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  })</w:t>
      </w:r>
    </w:p>
    <w:p w14:paraId="3B2D82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}</w:t>
      </w:r>
    </w:p>
    <w:p w14:paraId="53B096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function resetParams() {</w:t>
      </w:r>
    </w:p>
    <w:p w14:paraId="682BCD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algorithmInfo.params.forEach(p =&gt; {</w:t>
      </w:r>
    </w:p>
    <w:p w14:paraId="20FB52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  paramValues[p.key] = p.default</w:t>
      </w:r>
    </w:p>
    <w:p w14:paraId="4DBCB7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  })</w:t>
      </w:r>
    </w:p>
    <w:p w14:paraId="4F5BF4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  ElMessage.success('参数已重置为默认值')</w:t>
      </w:r>
    </w:p>
    <w:p w14:paraId="7AB0C5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}</w:t>
      </w:r>
    </w:p>
    <w:p w14:paraId="6E35AE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async function handleApply() {</w:t>
      </w:r>
    </w:p>
    <w:p w14:paraId="442B91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try {</w:t>
      </w:r>
    </w:p>
    <w:p w14:paraId="08EC70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    await ElMessageBox.confirm(</w:t>
      </w:r>
    </w:p>
    <w:p w14:paraId="43FE5B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    `确认使用「${algorithmInfo.fullName}」算法计算所有烤房的健康分？\n这将写入数据库 health_score_final 字段，不影响其他算法数据。`,</w:t>
      </w:r>
    </w:p>
    <w:p w14:paraId="1D4DB6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      '应用到所有烤房',</w:t>
      </w:r>
    </w:p>
    <w:p w14:paraId="763011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    { type: 'warning', confirmButtonText: '开始计算', cancelButtonText: '取消' }</w:t>
      </w:r>
    </w:p>
    <w:p w14:paraId="3997B3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70      )</w:t>
      </w:r>
    </w:p>
    <w:p w14:paraId="462C4A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  applyLoading.value = true</w:t>
      </w:r>
    </w:p>
    <w:p w14:paraId="49C934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  const params: any = { algo: '0905', ...paramValues }</w:t>
      </w:r>
    </w:p>
    <w:p w14:paraId="24B8F5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    const res: any = await applyHealthScoreFinal(params)</w:t>
      </w:r>
    </w:p>
    <w:p w14:paraId="58364F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  ElMessage.success(`计算完成！成功${res.success}栋，失败${res.fail}栋`)</w:t>
      </w:r>
    </w:p>
    <w:p w14:paraId="3D932D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    await loadData()</w:t>
      </w:r>
    </w:p>
    <w:p w14:paraId="18CC83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  await loadStats()</w:t>
      </w:r>
    </w:p>
    <w:p w14:paraId="7E62AC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  } catch { /* cancel */ } finally {</w:t>
      </w:r>
    </w:p>
    <w:p w14:paraId="651BFE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    applyLoading.value = false</w:t>
      </w:r>
    </w:p>
    <w:p w14:paraId="0BF354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  }</w:t>
      </w:r>
    </w:p>
    <w:p w14:paraId="6900A4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}</w:t>
      </w:r>
    </w:p>
    <w:p w14:paraId="7225EB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async function loadData() {</w:t>
      </w:r>
    </w:p>
    <w:p w14:paraId="59B5A8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  loading.value = true</w:t>
      </w:r>
    </w:p>
    <w:p w14:paraId="4211A7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  try {</w:t>
      </w:r>
    </w:p>
    <w:p w14:paraId="3E84A9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86      const res: any = await getHealthScoreFinalList({</w:t>
      </w:r>
    </w:p>
    <w:p w14:paraId="7C396F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      pageNum: pagination.pageNum,</w:t>
      </w:r>
    </w:p>
    <w:p w14:paraId="21E2D2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      pageSize: pagination.pageSize,</w:t>
      </w:r>
    </w:p>
    <w:p w14:paraId="1179CC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      keyword: searchKeyword.value || undefined,</w:t>
      </w:r>
    </w:p>
    <w:p w14:paraId="3E1128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      healthLevel: healthLevelFilter.value || undefined,</w:t>
      </w:r>
    </w:p>
    <w:p w14:paraId="0078CF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    })</w:t>
      </w:r>
    </w:p>
    <w:p w14:paraId="73D2FA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    tableData.value = (res?.rows || []).map((row: any) =&gt; ({</w:t>
      </w:r>
    </w:p>
    <w:p w14:paraId="07008D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    ...row,</w:t>
      </w:r>
    </w:p>
    <w:p w14:paraId="1017EC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      projectId: row.projectId || row.id,</w:t>
      </w:r>
    </w:p>
    <w:p w14:paraId="27F396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    useStatus: row.useStatus || '在用',</w:t>
      </w:r>
    </w:p>
    <w:p w14:paraId="14CCF0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      manageMode: row.manageMode || '集中管护',</w:t>
      </w:r>
    </w:p>
    <w:p w14:paraId="04640D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      manualEval: row.manualEval || '好',</w:t>
      </w:r>
    </w:p>
    <w:p w14:paraId="1FBC1F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      healthScore: row.currentHealthScore ?? row.healthScore,</w:t>
      </w:r>
    </w:p>
    <w:p w14:paraId="478C5C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      healthLevel: getLevelInfo(Number(row.currentHealthScore ?? row.healthScore))?.level || '未计算',</w:t>
      </w:r>
    </w:p>
    <w:p w14:paraId="495264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    }))</w:t>
      </w:r>
    </w:p>
    <w:p w14:paraId="184815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    total.value = res?.total ?? 0</w:t>
      </w:r>
    </w:p>
    <w:p w14:paraId="5E0822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  } catch {</w:t>
      </w:r>
    </w:p>
    <w:p w14:paraId="3029FB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    ElMessage.error('健康分列表加载失败，请检查后端连接')</w:t>
      </w:r>
    </w:p>
    <w:p w14:paraId="629805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    tableData.value = []</w:t>
      </w:r>
    </w:p>
    <w:p w14:paraId="68D6F1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    total.value = 0</w:t>
      </w:r>
    </w:p>
    <w:p w14:paraId="2E70C1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  } finally {</w:t>
      </w:r>
    </w:p>
    <w:p w14:paraId="23C9FA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    loading.value = false</w:t>
      </w:r>
    </w:p>
    <w:p w14:paraId="0EC7CF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}</w:t>
      </w:r>
    </w:p>
    <w:p w14:paraId="05B904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}</w:t>
      </w:r>
    </w:p>
    <w:p w14:paraId="6CCBA7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async function loadStats() {</w:t>
      </w:r>
    </w:p>
    <w:p w14:paraId="3645C3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try {</w:t>
      </w:r>
    </w:p>
    <w:p w14:paraId="1BDF9C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  stats.value = await getHealthScoreFinalStats('enhanced_bmhi')</w:t>
      </w:r>
    </w:p>
    <w:p w14:paraId="6DAB30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  } catch {</w:t>
      </w:r>
    </w:p>
    <w:p w14:paraId="212CCC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116      stats.value = null</w:t>
      </w:r>
    </w:p>
    <w:p w14:paraId="4FD7F1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117    }</w:t>
      </w:r>
    </w:p>
    <w:p w14:paraId="04CD27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}</w:t>
      </w:r>
    </w:p>
    <w:p w14:paraId="3900A5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function handleSearch() { pagination.pageNum = 1; loadData() }</w:t>
      </w:r>
    </w:p>
    <w:p w14:paraId="1E8EB8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function handlePageChange(p: number) { pagination.pageNum = p; loadData() }</w:t>
      </w:r>
    </w:p>
    <w:p w14:paraId="17CA8C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function handleSizeChange(s: number) { pagination.pageSize = s; pagination.pageNum = 1; loadData() }</w:t>
      </w:r>
    </w:p>
    <w:p w14:paraId="1C8279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async function handleUpdate3Dim(row: any, field: string, value: string) {</w:t>
      </w:r>
    </w:p>
    <w:p w14:paraId="441C81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126    const payload: any = { projectId: row.projectId }</w:t>
      </w:r>
    </w:p>
    <w:p w14:paraId="41534E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  payload[field] = value</w:t>
      </w:r>
    </w:p>
    <w:p w14:paraId="34B6D6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  try {</w:t>
      </w:r>
    </w:p>
    <w:p w14:paraId="24E45B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    await updateHealthScore3Dim(payload)</w:t>
      </w:r>
    </w:p>
    <w:p w14:paraId="09BECF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    row[field] = value</w:t>
      </w:r>
    </w:p>
    <w:p w14:paraId="16AFF3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    ElMessage.success(`${field === 'manageMode' ? '管护制度' : '人工评价'}已保存，请点击「应用到所有烤房」重新计算`)</w:t>
      </w:r>
    </w:p>
    <w:p w14:paraId="6BEED6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  } catch {</w:t>
      </w:r>
    </w:p>
    <w:p w14:paraId="67DD43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    ElMessage.error('保存失败，请稍后重试')</w:t>
      </w:r>
    </w:p>
    <w:p w14:paraId="4D3A41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134      loadData()</w:t>
      </w:r>
    </w:p>
    <w:p w14:paraId="73957B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  }</w:t>
      </w:r>
    </w:p>
    <w:p w14:paraId="1ED5FF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}</w:t>
      </w:r>
    </w:p>
    <w:p w14:paraId="669B22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140    if (score === null || score === undefined) return '#999'</w:t>
      </w:r>
    </w:p>
    <w:p w14:paraId="4E6905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  if (score &gt;= 90) return '#2E8B6A'</w:t>
      </w:r>
    </w:p>
    <w:p w14:paraId="40ECC7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  if (score &gt;= 75) return '#5FB292'</w:t>
      </w:r>
    </w:p>
    <w:p w14:paraId="51A111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  if (score &gt;= 60) return '#D4944A'</w:t>
      </w:r>
    </w:p>
    <w:p w14:paraId="4C4E31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  if (score &gt;= 40) return '#D4604A'</w:t>
      </w:r>
    </w:p>
    <w:p w14:paraId="32B9A6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  return '#B71C1C'</w:t>
      </w:r>
    </w:p>
    <w:p w14:paraId="69207A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146  }</w:t>
      </w:r>
    </w:p>
    <w:p w14:paraId="663463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if (score === null || score === undefined) return null</w:t>
      </w:r>
    </w:p>
    <w:p w14:paraId="246A58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  if (score &gt;= 90) return healthLevels[0]</w:t>
      </w:r>
    </w:p>
    <w:p w14:paraId="03D5E7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151    if (score &gt;= 75) return healthLevels[1]</w:t>
      </w:r>
    </w:p>
    <w:p w14:paraId="7E334A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152    if (score &gt;= 60) return healthLevels[2]</w:t>
      </w:r>
    </w:p>
    <w:p w14:paraId="2C7FFF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  if (score &gt;= 40) return healthLevels[3]</w:t>
      </w:r>
    </w:p>
    <w:p w14:paraId="31D318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  return healthLevels[4]</w:t>
      </w:r>
    </w:p>
    <w:p w14:paraId="28DB9E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}</w:t>
      </w:r>
    </w:p>
    <w:p w14:paraId="319D57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157  function formatRiskParts(row: any): string {</w:t>
      </w:r>
    </w:p>
    <w:p w14:paraId="6D3011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158    const parts = Array.isArray(row.riskParts) ? row.riskParts : []</w:t>
      </w:r>
    </w:p>
    <w:p w14:paraId="40F987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  if (!parts.length) return row.riskWarning || '-'</w:t>
      </w:r>
    </w:p>
    <w:p w14:paraId="34300D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160    return parts.map((p: any) =&gt; p.name).join(' &gt; ')</w:t>
      </w:r>
    </w:p>
    <w:p w14:paraId="004205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161  }</w:t>
      </w:r>
    </w:p>
    <w:p w14:paraId="507AB0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164    if (warning === '紧急维修') return 'danger'</w:t>
      </w:r>
    </w:p>
    <w:p w14:paraId="464619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165    if (warning === '建议维修') return 'warning'</w:t>
      </w:r>
    </w:p>
    <w:p w14:paraId="35BFA5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  if (warning === '重点关注') return 'warning'</w:t>
      </w:r>
    </w:p>
    <w:p w14:paraId="0B8F59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  return 'success'</w:t>
      </w:r>
    </w:p>
    <w:p w14:paraId="331878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}</w:t>
      </w:r>
    </w:p>
    <w:p w14:paraId="5AE6C1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function isWeightParam(key: string): boolean {</w:t>
      </w:r>
    </w:p>
    <w:p w14:paraId="525007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  return key === 'alpha' || key === 'beta' || key === 'gamma' ||</w:t>
      </w:r>
    </w:p>
    <w:p w14:paraId="18191F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    key.startsWith('w') &amp;&amp; !key.startsWith('l')</w:t>
      </w:r>
    </w:p>
    <w:p w14:paraId="342AD2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}</w:t>
      </w:r>
    </w:p>
    <w:p w14:paraId="1A4141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176  onMounted(() =&gt; {</w:t>
      </w:r>
    </w:p>
    <w:p w14:paraId="56C542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  initParams()</w:t>
      </w:r>
    </w:p>
    <w:p w14:paraId="060E10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178    loadData()</w:t>
      </w:r>
    </w:p>
    <w:p w14:paraId="7B8CBD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179    loadStats()</w:t>
      </w:r>
    </w:p>
    <w:p w14:paraId="00AACB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180  })</w:t>
      </w:r>
    </w:p>
    <w:p w14:paraId="2F991B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&lt;/script&gt;</w:t>
      </w:r>
    </w:p>
    <w:p w14:paraId="562A6D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183  &lt;template&gt;</w:t>
      </w:r>
    </w:p>
    <w:p w14:paraId="75ACDE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184  &lt;div class="health-score-page"&gt;</w:t>
      </w:r>
    </w:p>
    <w:p w14:paraId="28793B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186    &lt;div class="page-header"&gt;</w:t>
      </w:r>
    </w:p>
    <w:p w14:paraId="7D215E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187      &lt;div class="header-left"&gt;</w:t>
      </w:r>
    </w:p>
    <w:p w14:paraId="7B02EC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188        &lt;el-icon class="header-icon"&gt;&lt;DataAnalysis /&gt;&lt;/el-icon&gt;</w:t>
      </w:r>
    </w:p>
    <w:p w14:paraId="4115FF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    &lt;div&gt;</w:t>
      </w:r>
    </w:p>
    <w:p w14:paraId="034173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190          &lt;h2&gt;烤房健康分算法&lt;/h2&gt;</w:t>
      </w:r>
    </w:p>
    <w:p w14:paraId="1EF631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  &lt;p&gt;部件寿命融合 + 设施现状估算 + 管护制度10% + 人工评价10%&lt;/p&gt;</w:t>
      </w:r>
    </w:p>
    <w:p w14:paraId="0760DC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192        &lt;/div&gt;</w:t>
      </w:r>
    </w:p>
    <w:p w14:paraId="7F47EF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193      &lt;/div&gt;</w:t>
      </w:r>
    </w:p>
    <w:p w14:paraId="240E54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194    &lt;/div&gt;</w:t>
      </w:r>
    </w:p>
    <w:p w14:paraId="46E87B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197    &lt;div class="algo-banner"&gt;</w:t>
      </w:r>
    </w:p>
    <w:p w14:paraId="2CB7BE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198      &lt;div class="banner-content"&gt;</w:t>
      </w:r>
    </w:p>
    <w:p w14:paraId="64AC66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199        &lt;div class="banner-left"&gt;</w:t>
      </w:r>
    </w:p>
    <w:p w14:paraId="305211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200          &lt;el-icon class="banner-icon"&gt;&lt;Check /&gt;&lt;/el-icon&gt;</w:t>
      </w:r>
    </w:p>
    <w:p w14:paraId="75F282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201          &lt;div&gt;</w:t>
      </w:r>
    </w:p>
    <w:p w14:paraId="42EDD5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202            &lt;div class="banner-name"&gt;{{ algorithmInfo.name }}&lt;/div&gt;</w:t>
      </w:r>
    </w:p>
    <w:p w14:paraId="653053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203            &lt;div class="banner-full"&gt;{{ algorithmInfo.fullName }}&lt;/div&gt;</w:t>
      </w:r>
    </w:p>
    <w:p w14:paraId="5634C4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204          &lt;/div&gt;</w:t>
      </w:r>
    </w:p>
    <w:p w14:paraId="192A8D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205        &lt;/div&gt;</w:t>
      </w:r>
    </w:p>
    <w:p w14:paraId="21C6EA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206      &lt;/div&gt;</w:t>
      </w:r>
    </w:p>
    <w:p w14:paraId="6368A5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207    &lt;/div&gt;</w:t>
      </w:r>
    </w:p>
    <w:p w14:paraId="683E17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210    &lt;div class="stats-row" v-if="stats"&gt;</w:t>
      </w:r>
    </w:p>
    <w:p w14:paraId="17AEAA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211      &lt;div class="stat-item"&gt;</w:t>
      </w:r>
    </w:p>
    <w:p w14:paraId="6E18F4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212        &lt;div class="stat-icon-wrapper"&gt;&lt;Activity :size="20" color="#FFFFFF" /&gt;&lt;/div&gt;</w:t>
      </w:r>
    </w:p>
    <w:p w14:paraId="5E5B1E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213        &lt;div class="stat-label"&gt;烤房总数&lt;/div&gt;</w:t>
      </w:r>
    </w:p>
    <w:p w14:paraId="2F2692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214        &lt;div class="stat-value"&gt;{{ stats.total }}&lt;/div&gt;</w:t>
      </w:r>
    </w:p>
    <w:p w14:paraId="170F23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215      &lt;/div&gt;</w:t>
      </w:r>
    </w:p>
    <w:p w14:paraId="55EF20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216      &lt;div class="stat-item"&gt;</w:t>
      </w:r>
    </w:p>
    <w:p w14:paraId="0E507E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217        &lt;div class="stat-icon-wrapper"&gt;&lt;CircleCheckBig :size="20" color="#FFFFFF" /&gt;&lt;/div&gt;</w:t>
      </w:r>
    </w:p>
    <w:p w14:paraId="11A270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218        &lt;div class="stat-label"&gt;已计算&lt;/div&gt;</w:t>
      </w:r>
    </w:p>
    <w:p w14:paraId="6E61B1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219        &lt;div class="stat-value" style="color: #2E8B6A;"&gt;{{ stats.calculated }}&lt;/div&gt;</w:t>
      </w:r>
    </w:p>
    <w:p w14:paraId="14E28F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220      &lt;/div&gt;</w:t>
      </w:r>
    </w:p>
    <w:p w14:paraId="059971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221      &lt;div class="stat-item"&gt;</w:t>
      </w:r>
    </w:p>
    <w:p w14:paraId="465A53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222        &lt;div class="stat-icon-wrapper"&gt;&lt;Gauge :size="20" color="#FFFFFF" /&gt;&lt;/div&gt;</w:t>
      </w:r>
    </w:p>
    <w:p w14:paraId="2116CF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223        &lt;div class="stat-label"&gt;平均分&lt;/div&gt;</w:t>
      </w:r>
    </w:p>
    <w:p w14:paraId="130462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224        &lt;div class="stat-value" style="color: #1A6B4F;"&gt;{{ stats.avgScore }}&lt;/div&gt;</w:t>
      </w:r>
    </w:p>
    <w:p w14:paraId="5943AB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225      &lt;/div&gt;</w:t>
      </w:r>
    </w:p>
    <w:p w14:paraId="20683F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226      &lt;div class="stat-item"&gt;</w:t>
      </w:r>
    </w:p>
    <w:p w14:paraId="316588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227        &lt;div class="stat-icon-wrapper"&gt;&lt;CircleArrowDown :size="20" color="#FFFFFF" /&gt;&lt;/div&gt;</w:t>
      </w:r>
    </w:p>
    <w:p w14:paraId="387D4A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228        &lt;div class="stat-label"&gt;最低分&lt;/div&gt;</w:t>
      </w:r>
    </w:p>
    <w:p w14:paraId="0DFA17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229        &lt;div class="stat-value" style="color: #D4604A;"&gt;{{ stats.minScore ?? '-' }}&lt;/div&gt;</w:t>
      </w:r>
    </w:p>
    <w:p w14:paraId="6A7276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230      &lt;/div&gt;</w:t>
      </w:r>
    </w:p>
    <w:p w14:paraId="4FFBC0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231      &lt;div class="stat-item"&gt;</w:t>
      </w:r>
    </w:p>
    <w:p w14:paraId="714D08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232        &lt;div class="stat-icon-wrapper"&gt;&lt;CircleArrowUp :size="20" color="#FFFFFF" /&gt;&lt;/div&gt;</w:t>
      </w:r>
    </w:p>
    <w:p w14:paraId="2DA9C9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233        &lt;div class="stat-label"&gt;最高分&lt;/div&gt;</w:t>
      </w:r>
    </w:p>
    <w:p w14:paraId="4DEF92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234        &lt;div class="stat-value" style="color: #2E8B6A;"&gt;{{ stats.maxScore ?? '-' }}&lt;/div&gt;</w:t>
      </w:r>
    </w:p>
    <w:p w14:paraId="68731E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235      &lt;/div&gt;</w:t>
      </w:r>
    </w:p>
    <w:p w14:paraId="2D9849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237      &lt;div class="stat-dist"&gt;</w:t>
      </w:r>
    </w:p>
    <w:p w14:paraId="4FD6A5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238        &lt;div class="stat-label"&gt;等级分布&lt;/div&gt;</w:t>
      </w:r>
    </w:p>
    <w:p w14:paraId="557375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239        &lt;div class="dist-tags"&gt;</w:t>
      </w:r>
    </w:p>
    <w:p w14:paraId="26CAF7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240          &lt;el-tag</w:t>
      </w:r>
    </w:p>
    <w:p w14:paraId="78C263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241            v-for="d in (stats.distribution || [])"</w:t>
      </w:r>
    </w:p>
    <w:p w14:paraId="658462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242            :key="d.level"</w:t>
      </w:r>
    </w:p>
    <w:p w14:paraId="2826D3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243            :type="d.level === '优良' ? 'success' : d.level === '良好' ? 'primary' : d.level === '一般' ? 'warning' : d.level === '预警' ? 'danger' : 'info'"</w:t>
      </w:r>
    </w:p>
    <w:p w14:paraId="14E194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244            size="small"</w:t>
      </w:r>
    </w:p>
    <w:p w14:paraId="6D4D91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245            style="margin-right: 6px;"</w:t>
      </w:r>
    </w:p>
    <w:p w14:paraId="280FC2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246          &gt;</w:t>
      </w:r>
    </w:p>
    <w:p w14:paraId="365FF2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247            {{ d.level }}: {{ d.cnt }}</w:t>
      </w:r>
    </w:p>
    <w:p w14:paraId="676F03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248          &lt;/el-tag&gt;</w:t>
      </w:r>
    </w:p>
    <w:p w14:paraId="36E579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249        &lt;/div&gt;</w:t>
      </w:r>
    </w:p>
    <w:p w14:paraId="2FF47F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250      &lt;/div&gt;</w:t>
      </w:r>
    </w:p>
    <w:p w14:paraId="7EA13E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251    &lt;/div&gt;</w:t>
      </w:r>
    </w:p>
    <w:p w14:paraId="1100E6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253    &lt;!-- 健康等级与预警阈值 --&gt;</w:t>
      </w:r>
    </w:p>
    <w:p w14:paraId="0FBC60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254    &lt;div class="health-levels-card"&gt;</w:t>
      </w:r>
    </w:p>
    <w:p w14:paraId="576160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255      &lt;div class="card-header"&gt;</w:t>
      </w:r>
    </w:p>
    <w:p w14:paraId="66F7AF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256        &lt;el-icon&gt;&lt;Warning /&gt;&lt;/el-icon&gt;</w:t>
      </w:r>
    </w:p>
    <w:p w14:paraId="7871FF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257        &lt;span&gt;健康等级与预警阈值&lt;/span&gt;</w:t>
      </w:r>
    </w:p>
    <w:p w14:paraId="0462E1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258      &lt;/div&gt;</w:t>
      </w:r>
    </w:p>
    <w:p w14:paraId="6BC854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259      &lt;div class="level-grid"&gt;</w:t>
      </w:r>
    </w:p>
    <w:p w14:paraId="72B104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260        &lt;div</w:t>
      </w:r>
    </w:p>
    <w:p w14:paraId="453E5D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261          v-for="lv in healthLevels"</w:t>
      </w:r>
    </w:p>
    <w:p w14:paraId="4006FF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262          :key="lv.level"</w:t>
      </w:r>
    </w:p>
    <w:p w14:paraId="2F565C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263          class="level-item"</w:t>
      </w:r>
    </w:p>
    <w:p w14:paraId="587543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264          :style="{ background: lv.bg, borderColor: lv.color }"</w:t>
      </w:r>
    </w:p>
    <w:p w14:paraId="457D5A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265        &gt;</w:t>
      </w:r>
    </w:p>
    <w:p w14:paraId="7368FF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266          &lt;div class="level-top"&gt;</w:t>
      </w:r>
    </w:p>
    <w:p w14:paraId="0C78F7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267            &lt;span class="level-name" :style="{ color: lv.color }"&gt;{{ lv.level }}&lt;/span&gt;</w:t>
      </w:r>
    </w:p>
    <w:p w14:paraId="0F1A86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268            &lt;el-icon v-if="lv.level === '预警' || lv.level === '危险'" class="level-warn-icon" :style="{ color: lv.color }"&gt;</w:t>
      </w:r>
    </w:p>
    <w:p w14:paraId="0E999C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269              &lt;Warning /&gt;</w:t>
      </w:r>
    </w:p>
    <w:p w14:paraId="009530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270            &lt;/el-icon&gt;</w:t>
      </w:r>
    </w:p>
    <w:p w14:paraId="23F823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271          &lt;/div&gt;</w:t>
      </w:r>
    </w:p>
    <w:p w14:paraId="65BB41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272          &lt;div class="level-range" :style="{ color: lv.color }"&gt;{{ lv.range }}&lt;/div&gt;</w:t>
      </w:r>
    </w:p>
    <w:p w14:paraId="37D55A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273          &lt;div class="level-desc"&gt;{{ lv.desc }}&lt;/div&gt;</w:t>
      </w:r>
    </w:p>
    <w:p w14:paraId="602956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274        &lt;/div&gt;</w:t>
      </w:r>
    </w:p>
    <w:p w14:paraId="2A5A97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275      &lt;/div&gt;</w:t>
      </w:r>
    </w:p>
    <w:p w14:paraId="585EC6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276    &lt;/div&gt;</w:t>
      </w:r>
    </w:p>
    <w:p w14:paraId="4697DF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278    &lt;!-- 烤房健康分列表 --&gt;</w:t>
      </w:r>
    </w:p>
    <w:p w14:paraId="134AE7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279    &lt;div class="table-section"&gt;</w:t>
      </w:r>
    </w:p>
    <w:p w14:paraId="3798E4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280      &lt;div class="table-header"&gt;</w:t>
      </w:r>
    </w:p>
    <w:p w14:paraId="1FA492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281        &lt;span class="table-title"&gt;健康分计算列表&lt;/span&gt;</w:t>
      </w:r>
    </w:p>
    <w:p w14:paraId="3711EC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282        &lt;div class="table-tools"&gt;</w:t>
      </w:r>
    </w:p>
    <w:p w14:paraId="6261CD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283          &lt;el-select</w:t>
      </w:r>
    </w:p>
    <w:p w14:paraId="2B830E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284            v-model="healthLevelFilter"</w:t>
      </w:r>
    </w:p>
    <w:p w14:paraId="56E383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285            placeholder="全部等级"</w:t>
      </w:r>
    </w:p>
    <w:p w14:paraId="01B681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286            size="small"</w:t>
      </w:r>
    </w:p>
    <w:p w14:paraId="284F55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287            style="width: 120px;"</w:t>
      </w:r>
    </w:p>
    <w:p w14:paraId="677399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288            clearable</w:t>
      </w:r>
    </w:p>
    <w:p w14:paraId="02BCEA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289            @change="handleSearch"</w:t>
      </w:r>
    </w:p>
    <w:p w14:paraId="6EE661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290          &gt;</w:t>
      </w:r>
    </w:p>
    <w:p w14:paraId="64CF1D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291            &lt;el-option label="优良" value="优良" /&gt;</w:t>
      </w:r>
    </w:p>
    <w:p w14:paraId="275DB1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292            &lt;el-option label="良好" value="良好" /&gt;</w:t>
      </w:r>
    </w:p>
    <w:p w14:paraId="0FDB15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293            &lt;el-option label="一般" value="一般" /&gt;</w:t>
      </w:r>
    </w:p>
    <w:p w14:paraId="1E87A2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294            &lt;el-option label="预警" value="预警" /&gt;</w:t>
      </w:r>
    </w:p>
    <w:p w14:paraId="596637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295            &lt;el-option label="危险" value="危险" /&gt;</w:t>
      </w:r>
    </w:p>
    <w:p w14:paraId="2CCD37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296          &lt;/el-select&gt;</w:t>
      </w:r>
    </w:p>
    <w:p w14:paraId="61FAEB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297          &lt;el-input</w:t>
      </w:r>
    </w:p>
    <w:p w14:paraId="466FB2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298            v-model="searchKeyword"</w:t>
      </w:r>
    </w:p>
    <w:p w14:paraId="13F160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299            placeholder="搜索烤房编号/乡镇/村"</w:t>
      </w:r>
    </w:p>
    <w:p w14:paraId="79EC17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300            size="small"</w:t>
      </w:r>
    </w:p>
    <w:p w14:paraId="021F3B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301            style="width: 220px;"</w:t>
      </w:r>
    </w:p>
    <w:p w14:paraId="5E896A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302            clearable</w:t>
      </w:r>
    </w:p>
    <w:p w14:paraId="79B026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303            @keyup.enter="handleSearch"</w:t>
      </w:r>
    </w:p>
    <w:p w14:paraId="59D6C2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304            @clear="handleSearch"</w:t>
      </w:r>
    </w:p>
    <w:p w14:paraId="6202D1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305          /&gt;</w:t>
      </w:r>
    </w:p>
    <w:p w14:paraId="6D7A6B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306          &lt;el-button size="small" @click="handleSearch"&gt;搜索&lt;/el-button&gt;</w:t>
      </w:r>
    </w:p>
    <w:p w14:paraId="66D659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307          &lt;el-button size="small" @click="loadData" :icon="Refresh"&gt;刷新&lt;/el-button&gt;</w:t>
      </w:r>
    </w:p>
    <w:p w14:paraId="2B0CFB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308        &lt;/div&gt;</w:t>
      </w:r>
    </w:p>
    <w:p w14:paraId="6CAFFC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309      &lt;/div&gt;</w:t>
      </w:r>
    </w:p>
    <w:p w14:paraId="382681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310      &lt;el-table :data="tableData" v-loading="loading" stripe size="small" class="compact-health-table" style="width: 100%;"&gt;</w:t>
      </w:r>
    </w:p>
    <w:p w14:paraId="5399D8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316          &lt;template #default="{ row }"&gt;</w:t>
      </w:r>
    </w:p>
    <w:p w14:paraId="4A2C9E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317            &lt;el-tag</w:t>
      </w:r>
    </w:p>
    <w:p w14:paraId="4F42AC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318              :type="row.useStatus === '在烤' ? 'success' : 'info'"</w:t>
      </w:r>
    </w:p>
    <w:p w14:paraId="01978F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319              size="small"</w:t>
      </w:r>
    </w:p>
    <w:p w14:paraId="5BC9D8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320            &gt;</w:t>
      </w:r>
    </w:p>
    <w:p w14:paraId="7BD335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321              {{ row.useStatus || '在用' }}</w:t>
      </w:r>
    </w:p>
    <w:p w14:paraId="46AA2A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322            &lt;/el-tag&gt;</w:t>
      </w:r>
    </w:p>
    <w:p w14:paraId="767AA7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323          &lt;/template&gt;</w:t>
      </w:r>
    </w:p>
    <w:p w14:paraId="325422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324        &lt;/el-table-column&gt;</w:t>
      </w:r>
    </w:p>
    <w:p w14:paraId="0233B0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326          &lt;template #default="{ row }"&gt;</w:t>
      </w:r>
    </w:p>
    <w:p w14:paraId="564307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327            &lt;el-select</w:t>
      </w:r>
    </w:p>
    <w:p w14:paraId="43A40A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328              :model-value="row.manageMode"</w:t>
      </w:r>
    </w:p>
    <w:p w14:paraId="508389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329              size="small"</w:t>
      </w:r>
    </w:p>
    <w:p w14:paraId="58A68B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330              :teleported="false"</w:t>
      </w:r>
    </w:p>
    <w:p w14:paraId="6CF3AA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331              @change="(v: string) =&gt; handleUpdate3Dim(row, 'manageMode', v)"</w:t>
      </w:r>
    </w:p>
    <w:p w14:paraId="7DE3D5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332            &gt;</w:t>
      </w:r>
    </w:p>
    <w:p w14:paraId="4C9BC8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333            &lt;el-option label="集中管护" value="集中管护" /&gt;</w:t>
      </w:r>
    </w:p>
    <w:p w14:paraId="544ADC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334              &lt;el-option label="分户管护" value="分户管护" /&gt;</w:t>
      </w:r>
    </w:p>
    <w:p w14:paraId="02AADC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335            &lt;/el-select&gt;</w:t>
      </w:r>
    </w:p>
    <w:p w14:paraId="5122D9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336          &lt;/template&gt;</w:t>
      </w:r>
    </w:p>
    <w:p w14:paraId="34D776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337        &lt;/el-table-column&gt;</w:t>
      </w:r>
    </w:p>
    <w:p w14:paraId="1734F5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339          &lt;template #default="{ row }"&gt;</w:t>
      </w:r>
    </w:p>
    <w:p w14:paraId="4D98D6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340            &lt;el-select</w:t>
      </w:r>
    </w:p>
    <w:p w14:paraId="100D64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341              :model-value="row.manualEval"</w:t>
      </w:r>
    </w:p>
    <w:p w14:paraId="64497D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342              size="small"</w:t>
      </w:r>
    </w:p>
    <w:p w14:paraId="5C5F24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343              :teleported="false"</w:t>
      </w:r>
    </w:p>
    <w:p w14:paraId="39FB57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344              @change="(v: string) =&gt; handleUpdate3Dim(row, 'manualEval', v)"</w:t>
      </w:r>
    </w:p>
    <w:p w14:paraId="41690E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345            &gt;</w:t>
      </w:r>
    </w:p>
    <w:p w14:paraId="20342A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346              &lt;el-option label="好" value="好" /&gt;</w:t>
      </w:r>
    </w:p>
    <w:p w14:paraId="7485B1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347              &lt;el-option label="中" value="中" /&gt;</w:t>
      </w:r>
    </w:p>
    <w:p w14:paraId="448096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348              &lt;el-option label="差" value="差" /&gt;</w:t>
      </w:r>
    </w:p>
    <w:p w14:paraId="274354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349            &lt;/el-select&gt;</w:t>
      </w:r>
    </w:p>
    <w:p w14:paraId="641FFA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350          &lt;/template&gt;</w:t>
      </w:r>
    </w:p>
    <w:p w14:paraId="7D5CCA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351        &lt;/el-table-column&gt;</w:t>
      </w:r>
    </w:p>
    <w:p w14:paraId="016887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353          &lt;template #default="{ row }"&gt;</w:t>
      </w:r>
    </w:p>
    <w:p w14:paraId="49B293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354            &lt;span</w:t>
      </w:r>
    </w:p>
    <w:p w14:paraId="7A5EDD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355              v-if="row.healthScore != null &amp;&amp; typeof row.healthScore === 'number'"</w:t>
      </w:r>
    </w:p>
    <w:p w14:paraId="000047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356              class="score-value"</w:t>
      </w:r>
    </w:p>
    <w:p w14:paraId="772A14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357              :style="{ color: getScoreColor(row.healthScore) }"</w:t>
      </w:r>
    </w:p>
    <w:p w14:paraId="312A36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358            &gt;</w:t>
      </w:r>
    </w:p>
    <w:p w14:paraId="401394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359              {{ row.healthScore.toFixed(1) }}</w:t>
      </w:r>
    </w:p>
    <w:p w14:paraId="2B7242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360            &lt;/span&gt;</w:t>
      </w:r>
    </w:p>
    <w:p w14:paraId="6E544D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361            &lt;span v-else style="color: #ccc;"&gt;未计算&lt;/span&gt;</w:t>
      </w:r>
    </w:p>
    <w:p w14:paraId="3AB349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362          &lt;/template&gt;</w:t>
      </w:r>
    </w:p>
    <w:p w14:paraId="3B4D8D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363        &lt;/el-table-column&gt;</w:t>
      </w:r>
    </w:p>
    <w:p w14:paraId="20DBDC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365          &lt;template #default="{ row }"&gt;</w:t>
      </w:r>
    </w:p>
    <w:p w14:paraId="693FCF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366            &lt;el-tag</w:t>
      </w:r>
    </w:p>
    <w:p w14:paraId="0F4469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367              v-if="row.healthScore != null"</w:t>
      </w:r>
    </w:p>
    <w:p w14:paraId="68E795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368              :color="getLevelInfo(row.healthScore)?.color"</w:t>
      </w:r>
    </w:p>
    <w:p w14:paraId="048793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369              effect="dark"</w:t>
      </w:r>
    </w:p>
    <w:p w14:paraId="3436A5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370              size="small"</w:t>
      </w:r>
    </w:p>
    <w:p w14:paraId="00E19F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371              style="border: none; color: white;"</w:t>
      </w:r>
    </w:p>
    <w:p w14:paraId="105B6C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372            &gt;</w:t>
      </w:r>
    </w:p>
    <w:p w14:paraId="641BF4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373              {{ getLevelInfo(row.healthScore)?.level }}</w:t>
      </w:r>
    </w:p>
    <w:p w14:paraId="0F2C8F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374            &lt;/el-tag&gt;</w:t>
      </w:r>
    </w:p>
    <w:p w14:paraId="11CADD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375            &lt;span v-else style="color: #ccc;"&gt;-&lt;/span&gt;</w:t>
      </w:r>
    </w:p>
    <w:p w14:paraId="402B94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376          &lt;/template&gt;</w:t>
      </w:r>
    </w:p>
    <w:p w14:paraId="3E38CB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377        &lt;/el-table-column&gt;</w:t>
      </w:r>
    </w:p>
    <w:p w14:paraId="61605D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379          &lt;template #default="{ row }"&gt;</w:t>
      </w:r>
    </w:p>
    <w:p w14:paraId="0FAB48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380            &lt;span class="risk-rank-text"&gt;{{ formatRiskParts(row) }}&lt;/span&gt;</w:t>
      </w:r>
    </w:p>
    <w:p w14:paraId="632302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381          &lt;/template&gt;</w:t>
      </w:r>
    </w:p>
    <w:p w14:paraId="0DB24C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382        &lt;/el-table-column&gt;</w:t>
      </w:r>
    </w:p>
    <w:p w14:paraId="7C2E12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387          &lt;template #default="{ row }"&gt;</w:t>
      </w:r>
    </w:p>
    <w:p w14:paraId="0D2CBF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388            &lt;el-tag</w:t>
      </w:r>
    </w:p>
    <w:p w14:paraId="42E951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389              v-if="row.riskWarning"</w:t>
      </w:r>
    </w:p>
    <w:p w14:paraId="4CBDF6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390              :type="getRiskTagType(row.riskWarning)"</w:t>
      </w:r>
    </w:p>
    <w:p w14:paraId="20DEC4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391              size="small"</w:t>
      </w:r>
    </w:p>
    <w:p w14:paraId="14376E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392              effect="plain"</w:t>
      </w:r>
    </w:p>
    <w:p w14:paraId="683F44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393            &gt;</w:t>
      </w:r>
    </w:p>
    <w:p w14:paraId="687E4B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394              {{ row.riskWarning }}</w:t>
      </w:r>
    </w:p>
    <w:p w14:paraId="1DF22E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395            &lt;/el-tag&gt;</w:t>
      </w:r>
    </w:p>
    <w:p w14:paraId="47736E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396            &lt;span v-else style="color: #ccc;"&gt;-&lt;/span&gt;</w:t>
      </w:r>
    </w:p>
    <w:p w14:paraId="310094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397          &lt;/template&gt;</w:t>
      </w:r>
    </w:p>
    <w:p w14:paraId="5889DC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398        &lt;/el-table-column&gt;</w:t>
      </w:r>
    </w:p>
    <w:p w14:paraId="051BF4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399      &lt;/el-table&gt;</w:t>
      </w:r>
    </w:p>
    <w:p w14:paraId="0F88CD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400      &lt;div class="pagination-row"&gt;</w:t>
      </w:r>
    </w:p>
    <w:p w14:paraId="61D7AA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401        &lt;el-pagination</w:t>
      </w:r>
    </w:p>
    <w:p w14:paraId="229754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402          v-model:current-page="pagination.pageNum"</w:t>
      </w:r>
    </w:p>
    <w:p w14:paraId="059BE7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403          v-model:page-size="pagination.pageSize"</w:t>
      </w:r>
    </w:p>
    <w:p w14:paraId="4E20E8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404          :total="total"</w:t>
      </w:r>
    </w:p>
    <w:p w14:paraId="476554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405          :page-sizes="[20, 50, 100]"</w:t>
      </w:r>
    </w:p>
    <w:p w14:paraId="517E43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406          layout="total, sizes, prev, pager, next"</w:t>
      </w:r>
    </w:p>
    <w:p w14:paraId="3A10F3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407          @current-change="handlePageChange"</w:t>
      </w:r>
    </w:p>
    <w:p w14:paraId="433529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408          @size-change="handleSizeChange"</w:t>
      </w:r>
    </w:p>
    <w:p w14:paraId="744189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409        /&gt;</w:t>
      </w:r>
    </w:p>
    <w:p w14:paraId="14C3B7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410      &lt;/div&gt;</w:t>
      </w:r>
    </w:p>
    <w:p w14:paraId="5AEB95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411    &lt;/div&gt;</w:t>
      </w:r>
    </w:p>
    <w:p w14:paraId="485880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414    &lt;div class="desc-section"&gt;</w:t>
      </w:r>
    </w:p>
    <w:p w14:paraId="383B09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415      &lt;div class="desc-card"&gt;</w:t>
      </w:r>
    </w:p>
    <w:p w14:paraId="50D07A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416        &lt;div class="desc-header"&gt;</w:t>
      </w:r>
    </w:p>
    <w:p w14:paraId="07B101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417          &lt;el-icon&gt;&lt;Document /&gt;&lt;/el-icon&gt;</w:t>
      </w:r>
    </w:p>
    <w:p w14:paraId="27B057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418          &lt;span&gt;算法描述&lt;/span&gt;</w:t>
      </w:r>
    </w:p>
    <w:p w14:paraId="61AD07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419          &lt;el-tag size="small" type="success" style="margin-left: 8px;"&gt;当前: {{ algorithmInfo.fullName }}&lt;/el-tag&gt;</w:t>
      </w:r>
    </w:p>
    <w:p w14:paraId="3D9A61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420        &lt;/div&gt;</w:t>
      </w:r>
    </w:p>
    <w:p w14:paraId="3B0A48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421        &lt;div class="desc-body"&gt;</w:t>
      </w:r>
    </w:p>
    <w:p w14:paraId="108F9B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422          &lt;div class="desc-item"&gt;</w:t>
      </w:r>
    </w:p>
    <w:p w14:paraId="52D2E9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423            &lt;span class="desc-label"&gt;模型名称：&lt;/span&gt;{{ algorithmInfo.name }}</w:t>
      </w:r>
    </w:p>
    <w:p w14:paraId="3B548F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424          &lt;/div&gt;</w:t>
      </w:r>
    </w:p>
    <w:p w14:paraId="3FD9C9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425          &lt;div class="desc-item"&gt;</w:t>
      </w:r>
    </w:p>
    <w:p w14:paraId="006BF9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426            &lt;span class="desc-label"&gt;全称：&lt;/span&gt;{{ algorithmInfo.fullName }}</w:t>
      </w:r>
    </w:p>
    <w:p w14:paraId="2F9488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427          &lt;/div&gt;</w:t>
      </w:r>
    </w:p>
    <w:p w14:paraId="2DB885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428          &lt;div class="algo-toggle-bar"&gt;</w:t>
      </w:r>
    </w:p>
    <w:p w14:paraId="519D3E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429            &lt;el-button</w:t>
      </w:r>
    </w:p>
    <w:p w14:paraId="7A5AB0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430              :type="algoExpanded ? 'primary' : 'default'"</w:t>
      </w:r>
    </w:p>
    <w:p w14:paraId="776C25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431              size="small"</w:t>
      </w:r>
    </w:p>
    <w:p w14:paraId="37EF96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432              plain</w:t>
      </w:r>
    </w:p>
    <w:p w14:paraId="779E34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433              @click="toggleAlgoDesc"</w:t>
      </w:r>
    </w:p>
    <w:p w14:paraId="213362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434            &gt;</w:t>
      </w:r>
    </w:p>
    <w:p w14:paraId="72F6E9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435              &lt;el-icon style="margin-right: 4px;"&gt;</w:t>
      </w:r>
    </w:p>
    <w:p w14:paraId="743074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436                &lt;component :is="algoExpanded ? 'ArrowUp' : 'ArrowDown'" /&gt;</w:t>
      </w:r>
    </w:p>
    <w:p w14:paraId="374443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437              &lt;/el-icon&gt;</w:t>
      </w:r>
    </w:p>
    <w:p w14:paraId="4E822D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438              {{ algoExpanded ? '收起算法详情' : '展开算法详情' }}</w:t>
      </w:r>
    </w:p>
    <w:p w14:paraId="63747A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439            &lt;/el-button&gt;</w:t>
      </w:r>
    </w:p>
    <w:p w14:paraId="1FD294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440          &lt;/div&gt;</w:t>
      </w:r>
    </w:p>
    <w:p w14:paraId="5B587E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441          &lt;transition name="algo-slide"&gt;</w:t>
      </w:r>
    </w:p>
    <w:p w14:paraId="564289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442            &lt;div v-show="algoExpanded" class="algo-detail-content"&gt;</w:t>
      </w:r>
    </w:p>
    <w:p w14:paraId="3D6C6B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443              &lt;div class="algo-section"&gt;</w:t>
      </w:r>
    </w:p>
    <w:p w14:paraId="7BA599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444                &lt;h4 class="algo-section-title"&gt;算法原理&lt;/h4&gt;</w:t>
      </w:r>
    </w:p>
    <w:p w14:paraId="340E3F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445                &lt;div class="desc-item-text"&gt;{{ algorithmInfo.principle }}&lt;/div&gt;</w:t>
      </w:r>
    </w:p>
    <w:p w14:paraId="5686AF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446              &lt;/div&gt;</w:t>
      </w:r>
    </w:p>
    <w:p w14:paraId="404CF8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447              &lt;div class="algo-section"&gt;</w:t>
      </w:r>
    </w:p>
    <w:p w14:paraId="2C07F7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448                &lt;h4 class="algo-section-title"&gt;计算公式&lt;/h4&gt;</w:t>
      </w:r>
    </w:p>
    <w:p w14:paraId="751D7D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449                &lt;pre class="formula-pre"&gt;{{ algorithmInfo.formula }}&lt;/pre&gt;</w:t>
      </w:r>
    </w:p>
    <w:p w14:paraId="5DDFFB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450              &lt;/div&gt;</w:t>
      </w:r>
    </w:p>
    <w:p w14:paraId="6DD6D1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451              &lt;div class="algo-section"&gt;</w:t>
      </w:r>
    </w:p>
    <w:p w14:paraId="1EB9D4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452                &lt;h4 class="algo-section-title"&gt;权重设置&lt;/h4&gt;</w:t>
      </w:r>
    </w:p>
    <w:p w14:paraId="29DD30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453                &lt;pre class="weights-pre"&gt;{{ algorithmInfo.weights }}&lt;/pre&gt;</w:t>
      </w:r>
    </w:p>
    <w:p w14:paraId="46CACE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454              &lt;/div&gt;</w:t>
      </w:r>
    </w:p>
    <w:p w14:paraId="772824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455              &lt;div class="algo-section"&gt;</w:t>
      </w:r>
    </w:p>
    <w:p w14:paraId="08B2E5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456                &lt;h4 class="algo-section-title"&gt;计算示例&lt;/h4&gt;</w:t>
      </w:r>
    </w:p>
    <w:p w14:paraId="416B21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457                &lt;pre class="example-pre"&gt;{{ algorithmInfo.example }}&lt;/pre&gt;</w:t>
      </w:r>
    </w:p>
    <w:p w14:paraId="48E874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458              &lt;/div&gt;</w:t>
      </w:r>
    </w:p>
    <w:p w14:paraId="1828C1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459            &lt;/div&gt;</w:t>
      </w:r>
    </w:p>
    <w:p w14:paraId="473A37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460          &lt;/transition&gt;</w:t>
      </w:r>
    </w:p>
    <w:p w14:paraId="60619B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461          &lt;div class="desc-note"&gt;</w:t>
      </w:r>
    </w:p>
    <w:p w14:paraId="6113AD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462            &lt;el-icon&gt;&lt;Warning /&gt;&lt;/el-icon&gt;</w:t>
      </w:r>
    </w:p>
    <w:p w14:paraId="126013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463            &lt;span&gt;模型说明：①完整部件按指导寿命衰减计算；②部件表未填时按设施现状、建成年龄和对应指导寿命估算，只有指导寿命缺失才用5年默认值；③管护制度按10分计，集中管护10分、分户管护8分；④人工评价按10分计，好10分、中8分、差5分；⑤空管护、人评、状态分别按集中管护、好、在用计算；⑥风险排序按扣分缺口和业务重要度预先写库展示。&lt;/span&gt;</w:t>
      </w:r>
    </w:p>
    <w:p w14:paraId="7A6901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464          &lt;/div&gt;</w:t>
      </w:r>
    </w:p>
    <w:p w14:paraId="5ECE52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465        &lt;/div&gt;</w:t>
      </w:r>
    </w:p>
    <w:p w14:paraId="78C9E6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466      &lt;/div&gt;</w:t>
      </w:r>
    </w:p>
    <w:p w14:paraId="456A78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469      &lt;div class="param-card"&gt;</w:t>
      </w:r>
    </w:p>
    <w:p w14:paraId="048B71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470        &lt;div class="param-header"&gt;</w:t>
      </w:r>
    </w:p>
    <w:p w14:paraId="78A7E6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471          &lt;el-icon&gt;&lt;Setting /&gt;&lt;/el-icon&gt;</w:t>
      </w:r>
    </w:p>
    <w:p w14:paraId="21E284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472          &lt;span&gt;参数调整&lt;/span&gt;</w:t>
      </w:r>
    </w:p>
    <w:p w14:paraId="0DB6D5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473          &lt;el-button size="small" text @click="resetParams"&gt;重置默认&lt;/el-button&gt;</w:t>
      </w:r>
    </w:p>
    <w:p w14:paraId="616DF1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474        &lt;/div&gt;</w:t>
      </w:r>
    </w:p>
    <w:p w14:paraId="25EE75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475        &lt;div class="param-body"&gt;</w:t>
      </w:r>
    </w:p>
    <w:p w14:paraId="715CCB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476          &lt;div v-if="!algoParams.length" class="param-empty"&gt;</w:t>
      </w:r>
    </w:p>
    <w:p w14:paraId="4FBD17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477            当前健康分按0906固定口径预计算；列表直接读取数据库中的健康分、风险排序、风险1-3和预警动作，不在前端实时重算。</w:t>
      </w:r>
    </w:p>
    <w:p w14:paraId="73BFB1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478          &lt;/div&gt;</w:t>
      </w:r>
    </w:p>
    <w:p w14:paraId="1EB444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479          &lt;div class="param-item" v-for="p in algoParams" :key="p.key"&gt;</w:t>
      </w:r>
    </w:p>
    <w:p w14:paraId="5DCF54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480            &lt;label&gt;{{ p.label }}&lt;/label&gt;</w:t>
      </w:r>
    </w:p>
    <w:p w14:paraId="670045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481            &lt;el-input-number</w:t>
      </w:r>
    </w:p>
    <w:p w14:paraId="0118C2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482              v-model="paramValues[p.key]"</w:t>
      </w:r>
    </w:p>
    <w:p w14:paraId="0B69C8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483              :step="isWeightParam(p.key) ? 0.01 : 1"</w:t>
      </w:r>
    </w:p>
    <w:p w14:paraId="1BF7B0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484              :min="0"</w:t>
      </w:r>
    </w:p>
    <w:p w14:paraId="2E09CE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485              :max="isWeightParam(p.key) ? 1 : 100"</w:t>
      </w:r>
    </w:p>
    <w:p w14:paraId="380765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486              :precision="isWeightParam(p.key) ? 2 : 0"</w:t>
      </w:r>
    </w:p>
    <w:p w14:paraId="262FD8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487              size="small"</w:t>
      </w:r>
    </w:p>
    <w:p w14:paraId="7C8751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488              style="width: 130px;"</w:t>
      </w:r>
    </w:p>
    <w:p w14:paraId="12CD5F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489            /&gt;</w:t>
      </w:r>
    </w:p>
    <w:p w14:paraId="0EEC09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490            &lt;span class="param-default"&gt;默认: {{ p.default }}&lt;/span&gt;</w:t>
      </w:r>
    </w:p>
    <w:p w14:paraId="139134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491          &lt;/div&gt;</w:t>
      </w:r>
    </w:p>
    <w:p w14:paraId="1B0695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492        &lt;/div&gt;</w:t>
      </w:r>
    </w:p>
    <w:p w14:paraId="39AD56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493        &lt;div class="param-footer"&gt;</w:t>
      </w:r>
    </w:p>
    <w:p w14:paraId="094B11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494          &lt;el-button</w:t>
      </w:r>
    </w:p>
    <w:p w14:paraId="1C0A51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495            type="primary"</w:t>
      </w:r>
    </w:p>
    <w:p w14:paraId="5F668E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496            :loading="applyLoading"</w:t>
      </w:r>
    </w:p>
    <w:p w14:paraId="20AF8F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497            @click="handleApply"</w:t>
      </w:r>
    </w:p>
    <w:p w14:paraId="5A15EF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498            style="width: 100%; background: linear-gradient(135deg, #0A4D3E, #2E8B6A); border: none;"</w:t>
      </w:r>
    </w:p>
    <w:p w14:paraId="5BF201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499          &gt;</w:t>
      </w:r>
    </w:p>
    <w:p w14:paraId="6ECAAE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500            &lt;el-icon style="margin-right: 4px;"&gt;&lt;Refresh /&gt;&lt;/el-icon&gt;</w:t>
      </w:r>
    </w:p>
    <w:p w14:paraId="2D7228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501            应用到所有烤房 ({{ stats?.total ?? 0 }}栋)</w:t>
      </w:r>
    </w:p>
    <w:p w14:paraId="3F0CBD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502          &lt;/el-button&gt;</w:t>
      </w:r>
    </w:p>
    <w:p w14:paraId="0D656F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503          &lt;p class="param-tip"&gt;结果将存入 health_score_final 字段&lt;/p&gt;</w:t>
      </w:r>
    </w:p>
    <w:p w14:paraId="314FF4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504        &lt;/div&gt;</w:t>
      </w:r>
    </w:p>
    <w:p w14:paraId="3431E1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505      &lt;/div&gt;</w:t>
      </w:r>
    </w:p>
    <w:p w14:paraId="5F9A4F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506    &lt;/div&gt;</w:t>
      </w:r>
    </w:p>
    <w:p w14:paraId="2D2688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507  &lt;/div&gt;</w:t>
      </w:r>
    </w:p>
    <w:p w14:paraId="7651B1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508  &lt;/template&gt;</w:t>
      </w:r>
    </w:p>
    <w:p w14:paraId="194B833D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src/pages/ai/BarnLifePredict.vue</w:t>
      </w:r>
    </w:p>
    <w:p w14:paraId="756AB1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﻿&lt;script setup lang="ts"&gt;</w:t>
      </w:r>
    </w:p>
    <w:p w14:paraId="205EE5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{ ref, reactive, onMounted, computed } from 'vue'</w:t>
      </w:r>
    </w:p>
    <w:p w14:paraId="04B4BE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{ ElMessage, ElMessageBox } from 'element-plus'</w:t>
      </w:r>
    </w:p>
    <w:p w14:paraId="6A377D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{ CalendarClock, AlarmClock, ClipboardCheck, Watch } from 'lucide-vue-next'</w:t>
      </w:r>
    </w:p>
    <w:p w14:paraId="6A5DA9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{ applyLifePredictFinal, getLifePredictFinalList, getLifePredictFinalStats } from '@/api/ai'</w:t>
      </w:r>
    </w:p>
    <w:p w14:paraId="63BA88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const algorithmInfo = {</w:t>
      </w:r>
    </w:p>
    <w:p w14:paraId="484C00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  name: '0905 逐部件短板融合寿命预测',</w:t>
      </w:r>
    </w:p>
    <w:p w14:paraId="3C004D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  fullName: '分部位寿命 + 健康分反推 + 关键短板约束',</w:t>
      </w:r>
    </w:p>
    <w:p w14:paraId="3ABB98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  principle: '以最新健康分为基础，不再使用“12年极限寿命”一刀切。系统先读取每个部件的状态和修复年度，按部件指导寿命计算剩余寿命；数据不齐全的部件按5年指导寿命兜底，缺修复年度时暂按已用0年，避免缺采集导致老烤房被误判为寿命耗尽。整栋寿命由关键短板和部件加权均值共同决定，再用健康分做反推校准。',</w:t>
      </w:r>
    </w:p>
    <w:p w14:paraId="163F83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  formula: '① 分部件剩余寿命\nRi = max(0, Ti - Ai) × Si\nTi: 数据完整取部件指导寿命；数据不齐全统一取5年\nAi: 有修复年度 = 当前年份 - 修复年度；缺修复年度 = 0\nSi: 正常=1.00，异常/老化=0.70，损坏/损毁=0.30，缺失=0；状态缺失兜底时取1.00\n\n② 关键短板约束\nRmin = min(Ri)\nRavg = Σ(Wi × Ri) / ΣWi\nRb = 0.60 × Rmin + 0.40 × Ravg\n\n③ 健康分反推校准\nFh = clamp(0.75 + H/400, 0.60, 1.10)\nH 为 current_health_score 或 health_score_final\n\n④ 整栋剩余寿命与退役年份\nRUL = clamp(Rb × Fh, 0, 15)\n预测退役年份 = 当前年份 + ceil(RUL)',</w:t>
      </w:r>
    </w:p>
    <w:p w14:paraId="2029D5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  weights: '部件权重沿用健康分模型的80分结构化权重:\n加热器15；散热管4；炉膛4；清灰门3；烟囱4；自控仪主板8；温湿度探头6；水壶/传感相关6；循环风机5；屋顶/墙体10；挂烟梁柱5；大门10。\n\n指导寿命:\n加热器12年；散热系统12年；自控仪相关6年；循环风机10年；屋顶/墙体15年；挂烟梁柱10年；大门10年。\n\n数据兜底:\n缺状态、缺修复年度或缺部件记录时，按5年指导寿命兜底；缺修复年度暂按已用0年，并在紧迫部件中标识。',</w:t>
      </w:r>
    </w:p>
    <w:p w14:paraId="330B21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  example: '示例:\n某烤房最新健康分H=62。自控仪主板6年寿命，2022年修复，当前2026年，则Ri=6-4=2年；散热管12年寿命，2020年修复，则Ri=12-6=6年；某部件缺修复年度，按5年兜底且Ai=0，则Ri=5年。\n\n若最短板Rmin=2.0年，部件加权均值Ravg=5.6年:\nRb=0.60×2.0+0.40×5.6=3.44年\nFh=0.75+62/400=0.905\nRUL=3.44×0.905=3.1年\n预测退役年份=2026+ceil(3.1)=2030年\n建议动作=优先检修最短寿命部位，例如自控仪主板。',</w:t>
      </w:r>
    </w:p>
    <w:p w14:paraId="7801DB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  params: [],</w:t>
      </w:r>
    </w:p>
    <w:p w14:paraId="3D2E64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}</w:t>
      </w:r>
    </w:p>
    <w:p w14:paraId="043810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// ========== 预警等级 ==========</w:t>
      </w:r>
    </w:p>
    <w:p w14:paraId="37932D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const warningLevels = [</w:t>
      </w:r>
    </w:p>
    <w:p w14:paraId="4B2A05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{ range: '&gt;7年剩余', level: '正常', color: '#2E8B6A', bg: '#E8F5E9', desc: '烤房状态良好，可继续使用' },</w:t>
      </w:r>
    </w:p>
    <w:p w14:paraId="3CA7A0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{ range: '4-7年剩余', level: '需关注', color: '#5FB292', bg: '#E0F2EE', desc: '建议制定维护计划' },</w:t>
      </w:r>
    </w:p>
    <w:p w14:paraId="350304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{ range: '0-4年剩余', level: '建议维修', color: '#D4944A', bg: '#FFF3E0', desc: '需要安排维修更换' },</w:t>
      </w:r>
    </w:p>
    <w:p w14:paraId="1FB0CB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{ range: '≤0年剩余', level: '紧急维修', color: '#D4604A', bg: '#FFEBEE', desc: '剩余寿命≤0年，健康分跌破失效阈值，需立即维修或评估报废' },</w:t>
      </w:r>
    </w:p>
    <w:p w14:paraId="71FA2B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]</w:t>
      </w:r>
    </w:p>
    <w:p w14:paraId="3A99E3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const algoParams = computed(() =&gt; algorithmInfo.params)</w:t>
      </w:r>
    </w:p>
    <w:p w14:paraId="75278B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const paramValues = reactive&lt;Record&lt;string, number&gt;&gt;({})</w:t>
      </w:r>
    </w:p>
    <w:p w14:paraId="37399B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algorithmInfo.params.forEach((p: any) =&gt; { paramValues[p.key] = p.default })</w:t>
      </w:r>
    </w:p>
    <w:p w14:paraId="603A71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const loading = ref(false)</w:t>
      </w:r>
    </w:p>
    <w:p w14:paraId="2455FF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const applyLoading = ref(false)</w:t>
      </w:r>
    </w:p>
    <w:p w14:paraId="66ED15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const tableData = ref&lt;any[]&gt;([])</w:t>
      </w:r>
    </w:p>
    <w:p w14:paraId="2D2357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const total = ref(0)</w:t>
      </w:r>
    </w:p>
    <w:p w14:paraId="1D6D6F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const stats = ref&lt;any&gt;(null)</w:t>
      </w:r>
    </w:p>
    <w:p w14:paraId="1CCD02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const pagination = reactive({ pageNum: 1, pageSize: 10 })</w:t>
      </w:r>
    </w:p>
    <w:p w14:paraId="193EEE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const searchKeyword = ref('')</w:t>
      </w:r>
    </w:p>
    <w:p w14:paraId="2FCA78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const warnLevelFilter = ref('')</w:t>
      </w:r>
    </w:p>
    <w:p w14:paraId="57ECE1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const algoExpanded = ref(false)</w:t>
      </w:r>
    </w:p>
    <w:p w14:paraId="419D4E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function toggleAlgoDesc() {</w:t>
      </w:r>
    </w:p>
    <w:p w14:paraId="6C9D6E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algoExpanded.value = !algoExpanded.value</w:t>
      </w:r>
    </w:p>
    <w:p w14:paraId="1B9B26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}</w:t>
      </w:r>
    </w:p>
    <w:p w14:paraId="69281E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function resetParams() {</w:t>
      </w:r>
    </w:p>
    <w:p w14:paraId="4179AD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algorithmInfo.params.forEach((p: any) =&gt; { paramValues[p.key] = p.default })</w:t>
      </w:r>
    </w:p>
    <w:p w14:paraId="7A5670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ElMessage.success('参数已重置为默认值')</w:t>
      </w:r>
    </w:p>
    <w:p w14:paraId="7A732A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}</w:t>
      </w:r>
    </w:p>
    <w:p w14:paraId="1006CF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async function handleApply() {</w:t>
      </w:r>
    </w:p>
    <w:p w14:paraId="0D6367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try {</w:t>
      </w:r>
    </w:p>
    <w:p w14:paraId="72010D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  await ElMessageBox.confirm(</w:t>
      </w:r>
    </w:p>
    <w:p w14:paraId="632D3D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    `确认使用「${algorithmInfo.fullName}」算法计算所有烤房的剩余寿命？\n这将写入数据库 life_residual_final 字段，需先计算健康分。`,</w:t>
      </w:r>
    </w:p>
    <w:p w14:paraId="689AF5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      '应用到所有烤房',</w:t>
      </w:r>
    </w:p>
    <w:p w14:paraId="7ABC27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      { type: 'warning', confirmButtonText: '开始计算', cancelButtonText: '取消' }</w:t>
      </w:r>
    </w:p>
    <w:p w14:paraId="2584DA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61      )</w:t>
      </w:r>
    </w:p>
    <w:p w14:paraId="7B2925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  applyLoading.value = true</w:t>
      </w:r>
    </w:p>
    <w:p w14:paraId="7409B1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  const params: any = { ...paramValues }</w:t>
      </w:r>
    </w:p>
    <w:p w14:paraId="1C83A7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  const res: any = await applyLifePredictFinal(params)</w:t>
      </w:r>
    </w:p>
    <w:p w14:paraId="27F31B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  ElMessage.success(`计算完成！成功${res.success}栋，失败${res.fail}栋`)</w:t>
      </w:r>
    </w:p>
    <w:p w14:paraId="04CBD3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    await loadData()</w:t>
      </w:r>
    </w:p>
    <w:p w14:paraId="04BA64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  await loadStats()</w:t>
      </w:r>
    </w:p>
    <w:p w14:paraId="5140C0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  } catch { /* cancel */ } finally {</w:t>
      </w:r>
    </w:p>
    <w:p w14:paraId="57DA87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  applyLoading.value = false</w:t>
      </w:r>
    </w:p>
    <w:p w14:paraId="2955F6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  }</w:t>
      </w:r>
    </w:p>
    <w:p w14:paraId="79F5FD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}</w:t>
      </w:r>
    </w:p>
    <w:p w14:paraId="32AF99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async function loadData() {</w:t>
      </w:r>
    </w:p>
    <w:p w14:paraId="5DB494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  loading.value = true</w:t>
      </w:r>
    </w:p>
    <w:p w14:paraId="7D4246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try {</w:t>
      </w:r>
    </w:p>
    <w:p w14:paraId="037FBD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    const res: any = await getLifePredictFinalList({</w:t>
      </w:r>
    </w:p>
    <w:p w14:paraId="04BA5F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      pageNum: pagination.pageNum,</w:t>
      </w:r>
    </w:p>
    <w:p w14:paraId="68013F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      pageSize: pagination.pageSize,</w:t>
      </w:r>
    </w:p>
    <w:p w14:paraId="70F8F8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      keyword: searchKeyword.value || undefined,</w:t>
      </w:r>
    </w:p>
    <w:p w14:paraId="448A3C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      warnLevel: warnLevelFilter.value || undefined,</w:t>
      </w:r>
    </w:p>
    <w:p w14:paraId="411297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    })</w:t>
      </w:r>
    </w:p>
    <w:p w14:paraId="710D78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    tableData.value = res?.rows || []</w:t>
      </w:r>
    </w:p>
    <w:p w14:paraId="4D96B8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    total.value = res?.total ?? 0</w:t>
      </w:r>
    </w:p>
    <w:p w14:paraId="6410FE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  } catch {</w:t>
      </w:r>
    </w:p>
    <w:p w14:paraId="49190A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86      tableData.value = []</w:t>
      </w:r>
    </w:p>
    <w:p w14:paraId="0F807F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    total.value = 0</w:t>
      </w:r>
    </w:p>
    <w:p w14:paraId="4914E2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  } finally {</w:t>
      </w:r>
    </w:p>
    <w:p w14:paraId="6120B9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    loading.value = false</w:t>
      </w:r>
    </w:p>
    <w:p w14:paraId="38A546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  }</w:t>
      </w:r>
    </w:p>
    <w:p w14:paraId="236C0C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}</w:t>
      </w:r>
    </w:p>
    <w:p w14:paraId="60D183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async function loadStats() {</w:t>
      </w:r>
    </w:p>
    <w:p w14:paraId="498D97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try {</w:t>
      </w:r>
    </w:p>
    <w:p w14:paraId="440586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    stats.value = await getLifePredictFinalStats()</w:t>
      </w:r>
    </w:p>
    <w:p w14:paraId="75B97C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  } catch { stats.value = null }</w:t>
      </w:r>
    </w:p>
    <w:p w14:paraId="736198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}</w:t>
      </w:r>
    </w:p>
    <w:p w14:paraId="4F54C9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function handleSearch() { pagination.pageNum = 1; loadData() }</w:t>
      </w:r>
    </w:p>
    <w:p w14:paraId="6743D3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function handlePageChange(p: number) { pagination.pageNum = p; loadData() }</w:t>
      </w:r>
    </w:p>
    <w:p w14:paraId="42B6CC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function handleSizeChange(s: number) { pagination.pageSize = s; pagination.pageNum = 1; loadData() }</w:t>
      </w:r>
    </w:p>
    <w:p w14:paraId="587E5C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  if (years === null) return '#999'</w:t>
      </w:r>
    </w:p>
    <w:p w14:paraId="1087DA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  if (years &lt;= 0) return '#D4604A'</w:t>
      </w:r>
    </w:p>
    <w:p w14:paraId="5BA416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  if (years &lt;= 4) return '#D4944A'</w:t>
      </w:r>
    </w:p>
    <w:p w14:paraId="59BC74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if (years &lt;= 7) return '#5FB292'</w:t>
      </w:r>
    </w:p>
    <w:p w14:paraId="66CA71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  return '#2E8B6A'</w:t>
      </w:r>
    </w:p>
    <w:p w14:paraId="6C67DC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}</w:t>
      </w:r>
    </w:p>
    <w:p w14:paraId="1AE435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const map: Record&lt;string, string&gt; = { '紧急维修': '#D4604A', '建议维修': '#D4944A', '需关注': '#5FB292', '正常': '#2E8B6A', '未计算': '#999' }</w:t>
      </w:r>
    </w:p>
    <w:p w14:paraId="22C6ED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return map[level] || '#999'</w:t>
      </w:r>
    </w:p>
    <w:p w14:paraId="7DBF4A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}</w:t>
      </w:r>
    </w:p>
    <w:p w14:paraId="4A8F0A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  const row = (stats.value?.distribution || []).find((item: any) =&gt; item.level === level)</w:t>
      </w:r>
    </w:p>
    <w:p w14:paraId="674023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  return row ? Number(row.cnt || 0) : 0</w:t>
      </w:r>
    </w:p>
    <w:p w14:paraId="0E3BA2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}</w:t>
      </w:r>
    </w:p>
    <w:p w14:paraId="6E659F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const emergencyCount = computed(() =&gt; stats.value?.emergencyCount ?? getDistributionCount('紧急维修'))</w:t>
      </w:r>
    </w:p>
    <w:p w14:paraId="7F1BB5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const suggestCount = computed(() =&gt; stats.value?.suggestCount ?? getDistributionCount('建议维修'))</w:t>
      </w:r>
    </w:p>
    <w:p w14:paraId="130513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124  const concernCount = computed(() =&gt; stats.value?.concernCount ?? getDistributionCount('需关注'))</w:t>
      </w:r>
    </w:p>
    <w:p w14:paraId="534E9F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  const part = row.urgentPart1 ? String(row.urgentPart1).replace(/\(.+\)/, '') : '关键短板部件'</w:t>
      </w:r>
    </w:p>
    <w:p w14:paraId="3EDCBF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  if (row.warnLevel === '紧急维修') return `立即检修${part}，同步复核整栋退役计划`</w:t>
      </w:r>
    </w:p>
    <w:p w14:paraId="17BC2A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  if (row.warnLevel === '建议维修') return `优先安排${part}维修，纳入年度改造计划`</w:t>
      </w:r>
    </w:p>
    <w:p w14:paraId="492831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  if (row.warnLevel === '需关注') return `持续巡检${part}，补采修复年度和状态`</w:t>
      </w:r>
    </w:p>
    <w:p w14:paraId="32C641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  return '常规巡检，保持现有管护'</w:t>
      </w:r>
    </w:p>
    <w:p w14:paraId="0AF828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}</w:t>
      </w:r>
    </w:p>
    <w:p w14:paraId="57951B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134  onMounted(() =&gt; {</w:t>
      </w:r>
    </w:p>
    <w:p w14:paraId="78011A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  loadData()</w:t>
      </w:r>
    </w:p>
    <w:p w14:paraId="38C521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  loadStats()</w:t>
      </w:r>
    </w:p>
    <w:p w14:paraId="6401E6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})</w:t>
      </w:r>
    </w:p>
    <w:p w14:paraId="620A83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&lt;/script&gt;</w:t>
      </w:r>
    </w:p>
    <w:p w14:paraId="409810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140  &lt;template&gt;</w:t>
      </w:r>
    </w:p>
    <w:p w14:paraId="26E531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&lt;div class="barn-life-predict-page"&gt;</w:t>
      </w:r>
    </w:p>
    <w:p w14:paraId="4FC7A9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  &lt;div class="page-header"&gt;</w:t>
      </w:r>
    </w:p>
    <w:p w14:paraId="0BECE6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    &lt;div class="header-left"&gt;</w:t>
      </w:r>
    </w:p>
    <w:p w14:paraId="20F46C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      &lt;el-icon class="header-icon"&gt;&lt;Timer /&gt;&lt;/el-icon&gt;</w:t>
      </w:r>
    </w:p>
    <w:p w14:paraId="1AE466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146        &lt;div&gt;</w:t>
      </w:r>
    </w:p>
    <w:p w14:paraId="559B03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        &lt;h2&gt;烤房寿命预测算法&lt;/h2&gt;</w:t>
      </w:r>
    </w:p>
    <w:p w14:paraId="7696E4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148          &lt;p&gt;分部位寿命 + 健康分反推 + 关键短板约束，输出退役年份和维修动作&lt;/p&gt;</w:t>
      </w:r>
    </w:p>
    <w:p w14:paraId="7670D0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    &lt;/div&gt;</w:t>
      </w:r>
    </w:p>
    <w:p w14:paraId="2B389C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    &lt;/div&gt;</w:t>
      </w:r>
    </w:p>
    <w:p w14:paraId="2E10FF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151    &lt;/div&gt;</w:t>
      </w:r>
    </w:p>
    <w:p w14:paraId="2BC1FC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  &lt;div class="algo-banner"&gt;</w:t>
      </w:r>
    </w:p>
    <w:p w14:paraId="675CA3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    &lt;div class="banner-left"&gt;</w:t>
      </w:r>
    </w:p>
    <w:p w14:paraId="0D14D7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      &lt;el-icon class="banner-icon"&gt;&lt;Timer /&gt;&lt;/el-icon&gt;</w:t>
      </w:r>
    </w:p>
    <w:p w14:paraId="4369E3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157        &lt;div&gt;</w:t>
      </w:r>
    </w:p>
    <w:p w14:paraId="727AD2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158          &lt;div class="banner-name"&gt;0905 逐部件短板融合寿命预测&lt;/div&gt;</w:t>
      </w:r>
    </w:p>
    <w:p w14:paraId="160DBF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        &lt;div class="banner-full"&gt;{{ algorithmInfo.fullName }}&lt;/div&gt;</w:t>
      </w:r>
    </w:p>
    <w:p w14:paraId="191FE1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160        &lt;/div&gt;</w:t>
      </w:r>
    </w:p>
    <w:p w14:paraId="773A3F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161        &lt;el-icon class="banner-check"&gt;&lt;Check /&gt;&lt;/el-icon&gt;</w:t>
      </w:r>
    </w:p>
    <w:p w14:paraId="2D787B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    &lt;/div&gt;</w:t>
      </w:r>
    </w:p>
    <w:p w14:paraId="222CDB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&lt;/div&gt;</w:t>
      </w:r>
    </w:p>
    <w:p w14:paraId="2C05CB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  &lt;div class="stats-row" v-if="stats"&gt;</w:t>
      </w:r>
    </w:p>
    <w:p w14:paraId="66F56D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    &lt;div class="stat-item"&gt;</w:t>
      </w:r>
    </w:p>
    <w:p w14:paraId="3F1628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      &lt;div class="stat-icon-wrapper"&gt;&lt;CalendarClock :size="20" color="#FFFFFF" /&gt;&lt;/div&gt;</w:t>
      </w:r>
    </w:p>
    <w:p w14:paraId="1DE5C7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      &lt;div class="stat-label"&gt;平均剩余寿命&lt;/div&gt;</w:t>
      </w:r>
    </w:p>
    <w:p w14:paraId="1C1A1E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      &lt;div class="stat-value" style="color: #1A6B4F;"&gt;{{ stats.avgLife }}&lt;/div&gt;</w:t>
      </w:r>
    </w:p>
    <w:p w14:paraId="7D450A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    &lt;/div&gt;</w:t>
      </w:r>
    </w:p>
    <w:p w14:paraId="7DDCF4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    &lt;div class="stat-item"&gt;</w:t>
      </w:r>
    </w:p>
    <w:p w14:paraId="381CBB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      &lt;div class="stat-icon-wrapper"&gt;&lt;AlarmClock :size="20" color="#FFFFFF" /&gt;&lt;/div&gt;</w:t>
      </w:r>
    </w:p>
    <w:p w14:paraId="51DF99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      &lt;div class="stat-label"&gt;紧急维修数&lt;/div&gt;</w:t>
      </w:r>
    </w:p>
    <w:p w14:paraId="1484E4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      &lt;div class="stat-value" style="color: #D4604A;"&gt;{{ emergencyCount }}&lt;/div&gt;</w:t>
      </w:r>
    </w:p>
    <w:p w14:paraId="711FD5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176      &lt;/div&gt;</w:t>
      </w:r>
    </w:p>
    <w:p w14:paraId="37E208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    &lt;div class="stat-item"&gt;</w:t>
      </w:r>
    </w:p>
    <w:p w14:paraId="5EBF4E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178        &lt;div class="stat-icon-wrapper"&gt;&lt;ClipboardCheck :size="20" color="#FFFFFF" /&gt;&lt;/div&gt;</w:t>
      </w:r>
    </w:p>
    <w:p w14:paraId="4E5D99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179        &lt;div class="stat-label"&gt;建议维修数&lt;/div&gt;</w:t>
      </w:r>
    </w:p>
    <w:p w14:paraId="711DF3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180        &lt;div class="stat-value" style="color: #D4944A;"&gt;{{ suggestCount }}&lt;/div&gt;</w:t>
      </w:r>
    </w:p>
    <w:p w14:paraId="498FCE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    &lt;/div&gt;</w:t>
      </w:r>
    </w:p>
    <w:p w14:paraId="41D9AF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182      &lt;div class="stat-item"&gt;</w:t>
      </w:r>
    </w:p>
    <w:p w14:paraId="7C2419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183        &lt;div class="stat-icon-wrapper"&gt;&lt;Watch :size="20" color="#FFFFFF" /&gt;&lt;/div&gt;</w:t>
      </w:r>
    </w:p>
    <w:p w14:paraId="5A2F26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184        &lt;div class="stat-label"&gt;需关注数&lt;/div&gt;</w:t>
      </w:r>
    </w:p>
    <w:p w14:paraId="3D1591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185        &lt;div class="stat-value" style="color: #5FB292;"&gt;{{ concernCount }}&lt;/div&gt;</w:t>
      </w:r>
    </w:p>
    <w:p w14:paraId="5B2579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186      &lt;/div&gt;</w:t>
      </w:r>
    </w:p>
    <w:p w14:paraId="7A024C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187    &lt;/div&gt;</w:t>
      </w:r>
    </w:p>
    <w:p w14:paraId="4E2256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&lt;!-- 预警等级说明 --&gt;</w:t>
      </w:r>
    </w:p>
    <w:p w14:paraId="79DB41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190    &lt;div class="warn-section"&gt;</w:t>
      </w:r>
    </w:p>
    <w:p w14:paraId="2BF710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    &lt;div class="warn-header"&gt;</w:t>
      </w:r>
    </w:p>
    <w:p w14:paraId="79A85F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192        &lt;el-icon&gt;&lt;Warning /&gt;&lt;/el-icon&gt;</w:t>
      </w:r>
    </w:p>
    <w:p w14:paraId="6D740C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193        &lt;span&gt;预警等级说明&lt;/span&gt;</w:t>
      </w:r>
    </w:p>
    <w:p w14:paraId="6BCDB9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194      &lt;/div&gt;</w:t>
      </w:r>
    </w:p>
    <w:p w14:paraId="65B122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195      &lt;div class="warn-cards"&gt;</w:t>
      </w:r>
    </w:p>
    <w:p w14:paraId="4F9011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196        &lt;div</w:t>
      </w:r>
    </w:p>
    <w:p w14:paraId="729D93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197          v-for="w in warningLevels"</w:t>
      </w:r>
    </w:p>
    <w:p w14:paraId="35F761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198          :key="w.level"</w:t>
      </w:r>
    </w:p>
    <w:p w14:paraId="0C122C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199          class="warn-card"</w:t>
      </w:r>
    </w:p>
    <w:p w14:paraId="0B9A87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200          :style="{ '--w-color': w.color, '--w-bg': w.bg }"</w:t>
      </w:r>
    </w:p>
    <w:p w14:paraId="558F36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201        &gt;</w:t>
      </w:r>
    </w:p>
    <w:p w14:paraId="6ACA99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202          &lt;div class="warn-card-top"&gt;</w:t>
      </w:r>
    </w:p>
    <w:p w14:paraId="5CDDC0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203            &lt;span class="warn-range" :style="{ color: w.color }"&gt;{{ w.range }}&lt;/span&gt;</w:t>
      </w:r>
    </w:p>
    <w:p w14:paraId="0C42C8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204            &lt;el-icon</w:t>
      </w:r>
    </w:p>
    <w:p w14:paraId="2C4B93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205              v-if="w.level === '建议维修' || w.level === '紧急维修'"</w:t>
      </w:r>
    </w:p>
    <w:p w14:paraId="73962B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206              class="warn-icon"</w:t>
      </w:r>
    </w:p>
    <w:p w14:paraId="484183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207              :style="{ color: w.color }"</w:t>
      </w:r>
    </w:p>
    <w:p w14:paraId="0845D4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208            &gt;</w:t>
      </w:r>
    </w:p>
    <w:p w14:paraId="3F4D60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209              &lt;Warning /&gt;</w:t>
      </w:r>
    </w:p>
    <w:p w14:paraId="495CDE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210            &lt;/el-icon&gt;</w:t>
      </w:r>
    </w:p>
    <w:p w14:paraId="3D8014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211          &lt;/div&gt;</w:t>
      </w:r>
    </w:p>
    <w:p w14:paraId="01191D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212          &lt;div class="warn-level" :style="{ color: w.color }"&gt;{{ w.level }}&lt;/div&gt;</w:t>
      </w:r>
    </w:p>
    <w:p w14:paraId="0C3D85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213          &lt;div class="warn-desc"&gt;{{ w.desc }}&lt;/div&gt;</w:t>
      </w:r>
    </w:p>
    <w:p w14:paraId="77B9C9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214        &lt;/div&gt;</w:t>
      </w:r>
    </w:p>
    <w:p w14:paraId="1BC6E7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215      &lt;/div&gt;</w:t>
      </w:r>
    </w:p>
    <w:p w14:paraId="7D1D8E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216    &lt;/div&gt;</w:t>
      </w:r>
    </w:p>
    <w:p w14:paraId="290AF7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219    &lt;div class="table-section"&gt;</w:t>
      </w:r>
    </w:p>
    <w:p w14:paraId="6E61B9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220      &lt;div class="table-header"&gt;</w:t>
      </w:r>
    </w:p>
    <w:p w14:paraId="77600D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221        &lt;span class="table-title"&gt;剩余寿命列表（分部位寿命 + 健康分反推 + 关键短板约束）&lt;/span&gt;</w:t>
      </w:r>
    </w:p>
    <w:p w14:paraId="145510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222        &lt;div class="table-tools"&gt;</w:t>
      </w:r>
    </w:p>
    <w:p w14:paraId="7C107E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223          &lt;el-select</w:t>
      </w:r>
    </w:p>
    <w:p w14:paraId="1F08AC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224            v-model="warnLevelFilter"</w:t>
      </w:r>
    </w:p>
    <w:p w14:paraId="3FA0F2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225            placeholder="全部等级"</w:t>
      </w:r>
    </w:p>
    <w:p w14:paraId="27B1EF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226            size="small"</w:t>
      </w:r>
    </w:p>
    <w:p w14:paraId="1DAC36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227            style="width: 120px;"</w:t>
      </w:r>
    </w:p>
    <w:p w14:paraId="09965C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228            clearable</w:t>
      </w:r>
    </w:p>
    <w:p w14:paraId="50C09C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229            @change="handleSearch"</w:t>
      </w:r>
    </w:p>
    <w:p w14:paraId="5249E5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230          &gt;</w:t>
      </w:r>
    </w:p>
    <w:p w14:paraId="454E64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231            &lt;el-option label="正常" value="正常" /&gt;</w:t>
      </w:r>
    </w:p>
    <w:p w14:paraId="35B729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232            &lt;el-option label="需关注" value="需关注" /&gt;</w:t>
      </w:r>
    </w:p>
    <w:p w14:paraId="6D250F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233            &lt;el-option label="建议维修" value="建议维修" /&gt;</w:t>
      </w:r>
    </w:p>
    <w:p w14:paraId="53A06E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234            &lt;el-option label="紧急维修" value="紧急维修" /&gt;</w:t>
      </w:r>
    </w:p>
    <w:p w14:paraId="2BC1D2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235          &lt;/el-select&gt;</w:t>
      </w:r>
    </w:p>
    <w:p w14:paraId="6E76B7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236          &lt;el-input</w:t>
      </w:r>
    </w:p>
    <w:p w14:paraId="3C8B77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237            v-model="searchKeyword"</w:t>
      </w:r>
    </w:p>
    <w:p w14:paraId="1EA7E2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238            placeholder="搜索烤房编号/乡镇"</w:t>
      </w:r>
    </w:p>
    <w:p w14:paraId="3611A2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239            size="small"</w:t>
      </w:r>
    </w:p>
    <w:p w14:paraId="67173A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240            style="width: 220px;"</w:t>
      </w:r>
    </w:p>
    <w:p w14:paraId="1D8DF4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241            clearable</w:t>
      </w:r>
    </w:p>
    <w:p w14:paraId="439059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242            @keyup.enter="handleSearch"</w:t>
      </w:r>
    </w:p>
    <w:p w14:paraId="142894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243            @clear="handleSearch"</w:t>
      </w:r>
    </w:p>
    <w:p w14:paraId="14CE90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244          /&gt;</w:t>
      </w:r>
    </w:p>
    <w:p w14:paraId="0164FC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245          &lt;el-button size="small" @click="handleSearch"&gt;搜索&lt;/el-button&gt;</w:t>
      </w:r>
    </w:p>
    <w:p w14:paraId="79EA31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246          &lt;el-button size="small" @click="loadData" :icon="Refresh"&gt;刷新&lt;/el-button&gt;</w:t>
      </w:r>
    </w:p>
    <w:p w14:paraId="15132D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247        &lt;/div&gt;</w:t>
      </w:r>
    </w:p>
    <w:p w14:paraId="55A7DC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248      &lt;/div&gt;</w:t>
      </w:r>
    </w:p>
    <w:p w14:paraId="5D45BF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249      &lt;el-table :data="tableData" v-loading="loading" stripe size="small" style="width: 100%;"&gt;</w:t>
      </w:r>
    </w:p>
    <w:p w14:paraId="75D4DF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255          &lt;template #default="{ row }"&gt;</w:t>
      </w:r>
    </w:p>
    <w:p w14:paraId="0C2286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256            &lt;el-tag :type="row.useStatus === '在烤' ? 'success' : 'info'" size="small"&gt;{{ row.useStatus }}&lt;/el-tag&gt;</w:t>
      </w:r>
    </w:p>
    <w:p w14:paraId="76A505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257          &lt;/template&gt;</w:t>
      </w:r>
    </w:p>
    <w:p w14:paraId="35AD05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258        &lt;/el-table-column&gt;</w:t>
      </w:r>
    </w:p>
    <w:p w14:paraId="3EED3E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260          &lt;template #default="{ row }"&gt;</w:t>
      </w:r>
    </w:p>
    <w:p w14:paraId="46181B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261            &lt;span</w:t>
      </w:r>
    </w:p>
    <w:p w14:paraId="727B23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262              v-if="row.lifeResidual != null &amp;&amp; typeof row.lifeResidual === 'number'"</w:t>
      </w:r>
    </w:p>
    <w:p w14:paraId="0A146F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263              class="score-value"</w:t>
      </w:r>
    </w:p>
    <w:p w14:paraId="25F5A7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264              :style="{ color: getLifeColor(row.lifeResidual) }"</w:t>
      </w:r>
    </w:p>
    <w:p w14:paraId="7F5B5E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265            &gt;</w:t>
      </w:r>
    </w:p>
    <w:p w14:paraId="2320FE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266              {{ row.lifeResidual.toFixed(1) }}</w:t>
      </w:r>
    </w:p>
    <w:p w14:paraId="634F3F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267            &lt;/span&gt;</w:t>
      </w:r>
    </w:p>
    <w:p w14:paraId="4A37F5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268            &lt;span v-else style="color: #ccc;"&gt;未计算&lt;/span&gt;</w:t>
      </w:r>
    </w:p>
    <w:p w14:paraId="6415BF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269          &lt;/template&gt;</w:t>
      </w:r>
    </w:p>
    <w:p w14:paraId="06B519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270        &lt;/el-table-column&gt;</w:t>
      </w:r>
    </w:p>
    <w:p w14:paraId="6E1C23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272          &lt;template #default="{ row }"&gt;</w:t>
      </w:r>
    </w:p>
    <w:p w14:paraId="13287C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273            &lt;span&gt;{{ row.shortBoardLife != null ? Number(row.shortBoardLife).toFixed(1) : '-' }}&lt;/span&gt;</w:t>
      </w:r>
    </w:p>
    <w:p w14:paraId="405469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274          &lt;/template&gt;</w:t>
      </w:r>
    </w:p>
    <w:p w14:paraId="06D699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275        &lt;/el-table-column&gt;</w:t>
      </w:r>
    </w:p>
    <w:p w14:paraId="5245D7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278          &lt;template #default="{ row }"&gt;</w:t>
      </w:r>
    </w:p>
    <w:p w14:paraId="1308E2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279            &lt;span v-if="row.retireYear"&gt;{{ row.retireYear }}&lt;/span&gt;</w:t>
      </w:r>
    </w:p>
    <w:p w14:paraId="02FEB1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280            &lt;span v-else-if="row.lifeResidual != null"&gt;{{ new Date().getFullYear() + Math.ceil(row.lifeResidual) }}&lt;/span&gt;</w:t>
      </w:r>
    </w:p>
    <w:p w14:paraId="2ABAD1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281            &lt;span v-else style="color: #ccc;"&gt;-&lt;/span&gt;</w:t>
      </w:r>
    </w:p>
    <w:p w14:paraId="584379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282          &lt;/template&gt;</w:t>
      </w:r>
    </w:p>
    <w:p w14:paraId="634A61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283        &lt;/el-table-column&gt;</w:t>
      </w:r>
    </w:p>
    <w:p w14:paraId="3D483F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285          &lt;template #default="{ row }"&gt;</w:t>
      </w:r>
    </w:p>
    <w:p w14:paraId="36C622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286            &lt;span&gt;{{ row.partAvgLife != null ? Number(row.partAvgLife).toFixed(1) : '-' }}&lt;/span&gt;</w:t>
      </w:r>
    </w:p>
    <w:p w14:paraId="6868D8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287          &lt;/template&gt;</w:t>
      </w:r>
    </w:p>
    <w:p w14:paraId="21A478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288        &lt;/el-table-column&gt;</w:t>
      </w:r>
    </w:p>
    <w:p w14:paraId="058385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292          &lt;template #default="{ row }"&gt;</w:t>
      </w:r>
    </w:p>
    <w:p w14:paraId="5ABCB2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293            &lt;el-tag :color="getWarnColor(row.warnLevel)" effect="dark" size="small" style="border: none;"&gt;</w:t>
      </w:r>
    </w:p>
    <w:p w14:paraId="142AC8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294              {{ row.warnLevel }}</w:t>
      </w:r>
    </w:p>
    <w:p w14:paraId="1F8E5A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295            &lt;/el-tag&gt;</w:t>
      </w:r>
    </w:p>
    <w:p w14:paraId="598C72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296          &lt;/template&gt;</w:t>
      </w:r>
    </w:p>
    <w:p w14:paraId="7DD6F8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297        &lt;/el-table-column&gt;</w:t>
      </w:r>
    </w:p>
    <w:p w14:paraId="4BAB06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299          &lt;template #default="{ row }"&gt;</w:t>
      </w:r>
    </w:p>
    <w:p w14:paraId="14526A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300            {{ getSuggestAction(row) }}</w:t>
      </w:r>
    </w:p>
    <w:p w14:paraId="561639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301          &lt;/template&gt;</w:t>
      </w:r>
    </w:p>
    <w:p w14:paraId="6665B2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302        &lt;/el-table-column&gt;</w:t>
      </w:r>
    </w:p>
    <w:p w14:paraId="468EB4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303      &lt;/el-table&gt;</w:t>
      </w:r>
    </w:p>
    <w:p w14:paraId="35ECBB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304      &lt;div class="pagination-row"&gt;</w:t>
      </w:r>
    </w:p>
    <w:p w14:paraId="6BFE33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305        &lt;el-pagination</w:t>
      </w:r>
    </w:p>
    <w:p w14:paraId="69A8AB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306          v-model:current-page="pagination.pageNum"</w:t>
      </w:r>
    </w:p>
    <w:p w14:paraId="7A320B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307          v-model:page-size="pagination.pageSize"</w:t>
      </w:r>
    </w:p>
    <w:p w14:paraId="01B170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308          :total="total"</w:t>
      </w:r>
    </w:p>
    <w:p w14:paraId="621990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309          :page-sizes="[10, 20, 50]"</w:t>
      </w:r>
    </w:p>
    <w:p w14:paraId="65F1BF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310          layout="total, sizes, prev, pager, next"</w:t>
      </w:r>
    </w:p>
    <w:p w14:paraId="24C865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311          @current-change="handlePageChange"</w:t>
      </w:r>
    </w:p>
    <w:p w14:paraId="571EF3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312          @size-change="handleSizeChange"</w:t>
      </w:r>
    </w:p>
    <w:p w14:paraId="6B1C1E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313        /&gt;</w:t>
      </w:r>
    </w:p>
    <w:p w14:paraId="3E4982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314      &lt;/div&gt;</w:t>
      </w:r>
    </w:p>
    <w:p w14:paraId="25505B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315    &lt;/div&gt;</w:t>
      </w:r>
    </w:p>
    <w:p w14:paraId="1E7CDD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318    &lt;div class="desc-section"&gt;</w:t>
      </w:r>
    </w:p>
    <w:p w14:paraId="15415B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319      &lt;div class="desc-card"&gt;</w:t>
      </w:r>
    </w:p>
    <w:p w14:paraId="7427FE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320        &lt;div class="desc-header"&gt;</w:t>
      </w:r>
    </w:p>
    <w:p w14:paraId="372631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321          &lt;el-icon&gt;&lt;Document /&gt;&lt;/el-icon&gt;</w:t>
      </w:r>
    </w:p>
    <w:p w14:paraId="18A817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322          &lt;span&gt;算法描述&lt;/span&gt;</w:t>
      </w:r>
    </w:p>
    <w:p w14:paraId="57B4C6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323          &lt;el-tag size="small" type="success" style="margin-left: 8px;"&gt;当前: 0905&lt;/el-tag&gt;</w:t>
      </w:r>
    </w:p>
    <w:p w14:paraId="05B3D3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324        &lt;/div&gt;</w:t>
      </w:r>
    </w:p>
    <w:p w14:paraId="14E724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325        &lt;div class="desc-body"&gt;</w:t>
      </w:r>
    </w:p>
    <w:p w14:paraId="2720A8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326          &lt;div class="desc-item"&gt;</w:t>
      </w:r>
    </w:p>
    <w:p w14:paraId="13FAA2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327            &lt;span class="desc-label"&gt;模型名称：&lt;/span&gt;{{ algorithmInfo.name }}</w:t>
      </w:r>
    </w:p>
    <w:p w14:paraId="5D028F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328          &lt;/div&gt;</w:t>
      </w:r>
    </w:p>
    <w:p w14:paraId="1E3B78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329          &lt;div class="desc-item"&gt;</w:t>
      </w:r>
    </w:p>
    <w:p w14:paraId="486247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330            &lt;span class="desc-label"&gt;全称：&lt;/span&gt;{{ algorithmInfo.fullName }}</w:t>
      </w:r>
    </w:p>
    <w:p w14:paraId="5A0AFE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331          &lt;/div&gt;</w:t>
      </w:r>
    </w:p>
    <w:p w14:paraId="005636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332          &lt;div class="algo-toggle-bar"&gt;</w:t>
      </w:r>
    </w:p>
    <w:p w14:paraId="7E8F9D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333            &lt;el-button</w:t>
      </w:r>
    </w:p>
    <w:p w14:paraId="326151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334              :type="algoExpanded ? 'primary' : 'default'"</w:t>
      </w:r>
    </w:p>
    <w:p w14:paraId="743537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335              size="small"</w:t>
      </w:r>
    </w:p>
    <w:p w14:paraId="7FEFBC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336              plain</w:t>
      </w:r>
    </w:p>
    <w:p w14:paraId="3AAC73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337              @click="toggleAlgoDesc"</w:t>
      </w:r>
    </w:p>
    <w:p w14:paraId="237399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338            &gt;</w:t>
      </w:r>
    </w:p>
    <w:p w14:paraId="492D09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339              &lt;el-icon style="margin-right: 4px;"&gt;</w:t>
      </w:r>
    </w:p>
    <w:p w14:paraId="3AE49A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340                &lt;component :is="algoExpanded ? 'ArrowUp' : 'ArrowDown'" /&gt;</w:t>
      </w:r>
    </w:p>
    <w:p w14:paraId="18C356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341              &lt;/el-icon&gt;</w:t>
      </w:r>
    </w:p>
    <w:p w14:paraId="7F7B61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342              {{ algoExpanded ? '收起算法详情' : '展开算法详情' }}</w:t>
      </w:r>
    </w:p>
    <w:p w14:paraId="7C63E7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343            &lt;/el-button&gt;</w:t>
      </w:r>
    </w:p>
    <w:p w14:paraId="03E1C6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344          &lt;/div&gt;</w:t>
      </w:r>
    </w:p>
    <w:p w14:paraId="52F766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345          &lt;transition name="algo-slide"&gt;</w:t>
      </w:r>
    </w:p>
    <w:p w14:paraId="3F12E9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346            &lt;div v-show="algoExpanded" class="algo-detail-content"&gt;</w:t>
      </w:r>
    </w:p>
    <w:p w14:paraId="3A2C1B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347              &lt;div class="algo-section"&gt;</w:t>
      </w:r>
    </w:p>
    <w:p w14:paraId="3DB7D8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348                &lt;h4 class="algo-section-title"&gt;算法原理&lt;/h4&gt;</w:t>
      </w:r>
    </w:p>
    <w:p w14:paraId="59785D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349                &lt;div class="desc-item-text"&gt;{{ algorithmInfo.principle }}&lt;/div&gt;</w:t>
      </w:r>
    </w:p>
    <w:p w14:paraId="0C5BFA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350              &lt;/div&gt;</w:t>
      </w:r>
    </w:p>
    <w:p w14:paraId="6E8081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351              &lt;div class="algo-section"&gt;</w:t>
      </w:r>
    </w:p>
    <w:p w14:paraId="1D71D6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352                &lt;h4 class="algo-section-title"&gt;计算公式&lt;/h4&gt;</w:t>
      </w:r>
    </w:p>
    <w:p w14:paraId="2CE0CC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353                &lt;pre class="formula-pre"&gt;{{ algorithmInfo.formula }}&lt;/pre&gt;</w:t>
      </w:r>
    </w:p>
    <w:p w14:paraId="5324B5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354              &lt;/div&gt;</w:t>
      </w:r>
    </w:p>
    <w:p w14:paraId="0CE8DB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355              &lt;div class="algo-section"&gt;</w:t>
      </w:r>
    </w:p>
    <w:p w14:paraId="71E571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356                &lt;h4 class="algo-section-title"&gt;参数说明&lt;/h4&gt;</w:t>
      </w:r>
    </w:p>
    <w:p w14:paraId="58A8DC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357                &lt;pre class="weights-pre"&gt;{{ algorithmInfo.weights }}&lt;/pre&gt;</w:t>
      </w:r>
    </w:p>
    <w:p w14:paraId="377601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358              &lt;/div&gt;</w:t>
      </w:r>
    </w:p>
    <w:p w14:paraId="6A4886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359              &lt;div class="algo-section"&gt;</w:t>
      </w:r>
    </w:p>
    <w:p w14:paraId="3C5590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360                &lt;h4 class="algo-section-title"&gt;计算示例&lt;/h4&gt;</w:t>
      </w:r>
    </w:p>
    <w:p w14:paraId="5C7A51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361                &lt;pre class="example-pre"&gt;{{ algorithmInfo.example }}&lt;/pre&gt;</w:t>
      </w:r>
    </w:p>
    <w:p w14:paraId="1EF4C1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362              &lt;/div&gt;</w:t>
      </w:r>
    </w:p>
    <w:p w14:paraId="38B030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363            &lt;/div&gt;</w:t>
      </w:r>
    </w:p>
    <w:p w14:paraId="13D248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364          &lt;/transition&gt;</w:t>
      </w:r>
    </w:p>
    <w:p w14:paraId="1A5A2A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365        &lt;/div&gt;</w:t>
      </w:r>
    </w:p>
    <w:p w14:paraId="639DFD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366      &lt;/div&gt;</w:t>
      </w:r>
    </w:p>
    <w:p w14:paraId="76E0D8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369      &lt;div class="param-card"&gt;</w:t>
      </w:r>
    </w:p>
    <w:p w14:paraId="71A78C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370        &lt;div class="param-header"&gt;</w:t>
      </w:r>
    </w:p>
    <w:p w14:paraId="6467E7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371          &lt;el-icon&gt;&lt;Setting /&gt;&lt;/el-icon&gt;</w:t>
      </w:r>
    </w:p>
    <w:p w14:paraId="70D10F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372          &lt;span&gt;参数调整&lt;/span&gt;</w:t>
      </w:r>
    </w:p>
    <w:p w14:paraId="4EEBB7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373          &lt;el-button size="small" text @click="resetParams"&gt;重置默认&lt;/el-button&gt;</w:t>
      </w:r>
    </w:p>
    <w:p w14:paraId="02700B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374        &lt;/div&gt;</w:t>
      </w:r>
    </w:p>
    <w:p w14:paraId="1B52F0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375        &lt;div class="param-body"&gt;</w:t>
      </w:r>
    </w:p>
    <w:p w14:paraId="7218BD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376          &lt;div v-if="!algoParams.length" class="param-empty"&gt;</w:t>
      </w:r>
    </w:p>
    <w:p w14:paraId="6BC24F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377            当前寿命预测按0905固定公式计算：分部件剩余寿命、关键短板约束、健康分反推校准；暂不开放旧版12年极限寿命参数。</w:t>
      </w:r>
    </w:p>
    <w:p w14:paraId="1B76E2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378          &lt;/div&gt;</w:t>
      </w:r>
    </w:p>
    <w:p w14:paraId="44C868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379          &lt;div class="param-item" v-for="p in algoParams" :key="p.key"&gt;</w:t>
      </w:r>
    </w:p>
    <w:p w14:paraId="09D678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380            &lt;label&gt;{{ p.label }}&lt;/label&gt;</w:t>
      </w:r>
    </w:p>
    <w:p w14:paraId="20DE5B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381            &lt;el-input-number</w:t>
      </w:r>
    </w:p>
    <w:p w14:paraId="0CCF37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382              v-model="paramValues[p.key]"</w:t>
      </w:r>
    </w:p>
    <w:p w14:paraId="1FFF12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383              :step="p.key === 'repairBoost' || p.key === 'repairExtend' ? 0.1 : 1"</w:t>
      </w:r>
    </w:p>
    <w:p w14:paraId="21BFDB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384              :min="0"</w:t>
      </w:r>
    </w:p>
    <w:p w14:paraId="223E21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385              :precision="p.key === 'repairBoost' || p.key === 'repairExtend' ? 1 : 0"</w:t>
      </w:r>
    </w:p>
    <w:p w14:paraId="50215C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386              size="small"</w:t>
      </w:r>
    </w:p>
    <w:p w14:paraId="48B0D2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387              style="width: 130px;"</w:t>
      </w:r>
    </w:p>
    <w:p w14:paraId="6E6EDB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388            /&gt;</w:t>
      </w:r>
    </w:p>
    <w:p w14:paraId="3E5EC0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389            &lt;span class="param-default"&gt;默认: {{ p.default }}&lt;/span&gt;</w:t>
      </w:r>
    </w:p>
    <w:p w14:paraId="24CC9F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390          &lt;/div&gt;</w:t>
      </w:r>
    </w:p>
    <w:p w14:paraId="3DB739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391        &lt;/div&gt;</w:t>
      </w:r>
    </w:p>
    <w:p w14:paraId="306850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392        &lt;div class="param-footer"&gt;</w:t>
      </w:r>
    </w:p>
    <w:p w14:paraId="35F527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393          &lt;el-button</w:t>
      </w:r>
    </w:p>
    <w:p w14:paraId="675626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394            type="primary"</w:t>
      </w:r>
    </w:p>
    <w:p w14:paraId="3F5B1C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395            :loading="applyLoading"</w:t>
      </w:r>
    </w:p>
    <w:p w14:paraId="407F1D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396            @click="handleApply"</w:t>
      </w:r>
    </w:p>
    <w:p w14:paraId="2561EB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397            style="width: 100%; background: linear-gradient(135deg, #0A4D3E, #1A6B4F); border: none;"</w:t>
      </w:r>
    </w:p>
    <w:p w14:paraId="36EDE8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398          &gt;</w:t>
      </w:r>
    </w:p>
    <w:p w14:paraId="609C0A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399            &lt;el-icon style="margin-right: 4px;"&gt;&lt;Refresh /&gt;&lt;/el-icon&gt;</w:t>
      </w:r>
    </w:p>
    <w:p w14:paraId="395C00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400            应用到所有烤房 ({{ stats?.total ?? 0 }}栋)</w:t>
      </w:r>
    </w:p>
    <w:p w14:paraId="26819A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401          &lt;/el-button&gt;</w:t>
      </w:r>
    </w:p>
    <w:p w14:paraId="57AE2D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402          &lt;p class="param-tip"&gt;结果将存入 life_residual_final，并同步 current_life_residual 与烤房档案&lt;/p&gt;</w:t>
      </w:r>
    </w:p>
    <w:p w14:paraId="363229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403        &lt;/div&gt;</w:t>
      </w:r>
    </w:p>
    <w:p w14:paraId="1B912A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404      &lt;/div&gt;</w:t>
      </w:r>
    </w:p>
    <w:p w14:paraId="1FF459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405    &lt;/div&gt;</w:t>
      </w:r>
    </w:p>
    <w:p w14:paraId="0787C2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406  &lt;/div&gt;</w:t>
      </w:r>
    </w:p>
    <w:p w14:paraId="35CE0A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407  &lt;/template&gt;</w:t>
      </w:r>
    </w:p>
    <w:p w14:paraId="0EC2CC9A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src/pages/ai/BarnRecommend.vue</w:t>
      </w:r>
    </w:p>
    <w:p w14:paraId="54217B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﻿&lt;script setup lang="ts"&gt;</w:t>
      </w:r>
    </w:p>
    <w:p w14:paraId="07B81B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{ ref, onMounted } from 'vue'</w:t>
      </w:r>
    </w:p>
    <w:p w14:paraId="1F1CFE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{ recommendBarns } from '@/api/ai'</w:t>
      </w:r>
    </w:p>
    <w:p w14:paraId="2AD60A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{ getBarnOptions } from '@/api/barn'</w:t>
      </w:r>
    </w:p>
    <w:p w14:paraId="47CEF7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const countyOptions = ref&lt;{ label: string; value: string }[]&gt;([])</w:t>
      </w:r>
    </w:p>
    <w:p w14:paraId="5FD0AA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const form = ref({</w:t>
      </w:r>
    </w:p>
    <w:p w14:paraId="7D9592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  countyCode: '',</w:t>
      </w:r>
    </w:p>
    <w:p w14:paraId="7F9961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  reserveDate: '',</w:t>
      </w:r>
    </w:p>
    <w:p w14:paraId="591C3A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  tobaccoWeight: null as number | null,</w:t>
      </w:r>
    </w:p>
    <w:p w14:paraId="1DAACC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})</w:t>
      </w:r>
    </w:p>
    <w:p w14:paraId="7937A0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const loading = ref(false)</w:t>
      </w:r>
    </w:p>
    <w:p w14:paraId="682FE7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const recommendList = ref&lt;any[]&gt;([])</w:t>
      </w:r>
    </w:p>
    <w:p w14:paraId="38B2EE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if (score &gt;= 90) return '#2E8B6A'</w:t>
      </w:r>
    </w:p>
    <w:p w14:paraId="0BD9D1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if (score &gt;= 70) return '#5FB292'</w:t>
      </w:r>
    </w:p>
    <w:p w14:paraId="43F05C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if (score &gt;= 50) return '#D4944A'</w:t>
      </w:r>
    </w:p>
    <w:p w14:paraId="367DF8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return '#E74C3C'</w:t>
      </w:r>
    </w:p>
    <w:p w14:paraId="3B0F64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}</w:t>
      </w:r>
    </w:p>
    <w:p w14:paraId="2C66AA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function tableRowClassName({ rowIndex }: { rowIndex: number }): string {</w:t>
      </w:r>
    </w:p>
    <w:p w14:paraId="3666CB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if (rowIndex === 0) return 'top-match-row'</w:t>
      </w:r>
    </w:p>
    <w:p w14:paraId="6E5477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return ''</w:t>
      </w:r>
    </w:p>
    <w:p w14:paraId="68610B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}</w:t>
      </w:r>
    </w:p>
    <w:p w14:paraId="3F420E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async function handleRecommend() {</w:t>
      </w:r>
    </w:p>
    <w:p w14:paraId="5716A1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if (!form.value.countyCode) {</w:t>
      </w:r>
    </w:p>
    <w:p w14:paraId="7AF6A0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  ElMessage.warning('请选择县区')</w:t>
      </w:r>
    </w:p>
    <w:p w14:paraId="4C179E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  return</w:t>
      </w:r>
    </w:p>
    <w:p w14:paraId="11CF65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}</w:t>
      </w:r>
    </w:p>
    <w:p w14:paraId="076545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if (!form.value.reserveDate) {</w:t>
      </w:r>
    </w:p>
    <w:p w14:paraId="7026F4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  ElMessage.warning('请选择预约日期')</w:t>
      </w:r>
    </w:p>
    <w:p w14:paraId="7BC4BC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  return</w:t>
      </w:r>
    </w:p>
    <w:p w14:paraId="614887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}</w:t>
      </w:r>
    </w:p>
    <w:p w14:paraId="2D8C9D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if (!form.value.tobaccoWeight) {</w:t>
      </w:r>
    </w:p>
    <w:p w14:paraId="5ECECF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  ElMessage.warning('请输入烟叶重量')</w:t>
      </w:r>
    </w:p>
    <w:p w14:paraId="00ECDF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  return</w:t>
      </w:r>
    </w:p>
    <w:p w14:paraId="7BAF90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}</w:t>
      </w:r>
    </w:p>
    <w:p w14:paraId="5EB3A9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loading.value = true</w:t>
      </w:r>
    </w:p>
    <w:p w14:paraId="2EB5F8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recommendList.value = []</w:t>
      </w:r>
    </w:p>
    <w:p w14:paraId="297756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try {</w:t>
      </w:r>
    </w:p>
    <w:p w14:paraId="7391FC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    const res = await recommendBarns(form.value)</w:t>
      </w:r>
    </w:p>
    <w:p w14:paraId="6CF8F4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  recommendList.value = res || []</w:t>
      </w:r>
    </w:p>
    <w:p w14:paraId="5A6E91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} catch {</w:t>
      </w:r>
    </w:p>
    <w:p w14:paraId="7941A1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} finally {</w:t>
      </w:r>
    </w:p>
    <w:p w14:paraId="3F1957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  loading.value = false</w:t>
      </w:r>
    </w:p>
    <w:p w14:paraId="2B771F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}</w:t>
      </w:r>
    </w:p>
    <w:p w14:paraId="0D75C5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}</w:t>
      </w:r>
    </w:p>
    <w:p w14:paraId="7B0410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async function loadCountyOptions() {</w:t>
      </w:r>
    </w:p>
    <w:p w14:paraId="010E08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try {</w:t>
      </w:r>
    </w:p>
    <w:p w14:paraId="09CE25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  const barns = await getBarnOptions()</w:t>
      </w:r>
    </w:p>
    <w:p w14:paraId="5B9016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  const cSet = new Map&lt;string, string&gt;()</w:t>
      </w:r>
    </w:p>
    <w:p w14:paraId="3A8578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    ;(barns || []).forEach((b: any) =&gt; {</w:t>
      </w:r>
    </w:p>
    <w:p w14:paraId="348B34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    if (b.countyCode) cSet.set(b.countyCode, b.county || b.countyCode)</w:t>
      </w:r>
    </w:p>
    <w:p w14:paraId="2D829E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    })</w:t>
      </w:r>
    </w:p>
    <w:p w14:paraId="5A7156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  countyOptions.value = Array.from(cSet.entries()).map(([value, label]) =&gt; ({ value, label }))</w:t>
      </w:r>
    </w:p>
    <w:p w14:paraId="3D1448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  } catch {</w:t>
      </w:r>
    </w:p>
    <w:p w14:paraId="118932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}</w:t>
      </w:r>
    </w:p>
    <w:p w14:paraId="29E50A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}</w:t>
      </w:r>
    </w:p>
    <w:p w14:paraId="2890C1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onMounted(() =&gt; {</w:t>
      </w:r>
    </w:p>
    <w:p w14:paraId="4384B3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loadCountyOptions()</w:t>
      </w:r>
    </w:p>
    <w:p w14:paraId="40AC75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})</w:t>
      </w:r>
    </w:p>
    <w:p w14:paraId="35994C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&lt;/script&gt;</w:t>
      </w:r>
    </w:p>
    <w:p w14:paraId="3BEA37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&lt;template&gt;</w:t>
      </w:r>
    </w:p>
    <w:p w14:paraId="6F0B02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  &lt;div class="page-container barn-recommend-page"&gt;</w:t>
      </w:r>
    </w:p>
    <w:p w14:paraId="206FF2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    &lt;div class="page-header"&gt;</w:t>
      </w:r>
    </w:p>
    <w:p w14:paraId="025DE2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      &lt;div class="page-title-wrap"&gt;</w:t>
      </w:r>
    </w:p>
    <w:p w14:paraId="6961AE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        &lt;div class="page-title-icon"&gt;</w:t>
      </w:r>
    </w:p>
    <w:p w14:paraId="66F708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86            &lt;el-icon :size="18"&gt;&lt;TrendCharts /&gt;&lt;/el-icon&gt;</w:t>
      </w:r>
    </w:p>
    <w:p w14:paraId="1DE54A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        &lt;/div&gt;</w:t>
      </w:r>
    </w:p>
    <w:p w14:paraId="38C07D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        &lt;h2 class="page-title"&gt;智能烤房推荐&lt;/h2&gt;</w:t>
      </w:r>
    </w:p>
    <w:p w14:paraId="44FD92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      &lt;/div&gt;</w:t>
      </w:r>
    </w:p>
    <w:p w14:paraId="3B0012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      &lt;p class="page-desc"&gt;根据需求条件智能匹配最优烤房，提升烤房利用率与烟叶烘烤质量&lt;/p&gt;</w:t>
      </w:r>
    </w:p>
    <w:p w14:paraId="24A42B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    &lt;/div&gt;</w:t>
      </w:r>
    </w:p>
    <w:p w14:paraId="7589C6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    &lt;div class="input-card"&gt;</w:t>
      </w:r>
    </w:p>
    <w:p w14:paraId="302776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    &lt;el-form :model="form" inline label-width="80px"&gt;</w:t>
      </w:r>
    </w:p>
    <w:p w14:paraId="1CF668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        &lt;el-form-item label="县区"&gt;</w:t>
      </w:r>
    </w:p>
    <w:p w14:paraId="2788E8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          &lt;el-select v-model="form.countyCode" placeholder="请选择县区" clearable style="width: 180px"&gt;</w:t>
      </w:r>
    </w:p>
    <w:p w14:paraId="75BC89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            &lt;el-option v-for="opt in countyOptions" :key="opt.value" :label="opt.label" :value="opt.value" /&gt;</w:t>
      </w:r>
    </w:p>
    <w:p w14:paraId="4D0B43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          &lt;/el-select&gt;</w:t>
      </w:r>
    </w:p>
    <w:p w14:paraId="5475E9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        &lt;/el-form-item&gt;</w:t>
      </w:r>
    </w:p>
    <w:p w14:paraId="63F4E3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        &lt;el-form-item label="预约日期"&gt;</w:t>
      </w:r>
    </w:p>
    <w:p w14:paraId="23AE99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          &lt;el-date-picker</w:t>
      </w:r>
    </w:p>
    <w:p w14:paraId="5546BB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            v-model="form.reserveDate"</w:t>
      </w:r>
    </w:p>
    <w:p w14:paraId="407D8F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            type="date"</w:t>
      </w:r>
    </w:p>
    <w:p w14:paraId="44A5F1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            placeholder="选择日期"</w:t>
      </w:r>
    </w:p>
    <w:p w14:paraId="71C9A1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            value-format="YYYY-MM-DD"</w:t>
      </w:r>
    </w:p>
    <w:p w14:paraId="1CA5F2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            style="width: 180px"</w:t>
      </w:r>
    </w:p>
    <w:p w14:paraId="3E1362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        /&gt;</w:t>
      </w:r>
    </w:p>
    <w:p w14:paraId="24407E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        &lt;/el-form-item&gt;</w:t>
      </w:r>
    </w:p>
    <w:p w14:paraId="372E92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        &lt;el-form-item label="烟叶重量"&gt;</w:t>
      </w:r>
    </w:p>
    <w:p w14:paraId="18E753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          &lt;el-input-number</w:t>
      </w:r>
    </w:p>
    <w:p w14:paraId="5CA1D7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          v-model="form.tobaccoWeight"</w:t>
      </w:r>
    </w:p>
    <w:p w14:paraId="1354C6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          :min="1"</w:t>
      </w:r>
    </w:p>
    <w:p w14:paraId="0D87DA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          :max="5000"</w:t>
      </w:r>
    </w:p>
    <w:p w14:paraId="40D05C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            placeholder="kg"</w:t>
      </w:r>
    </w:p>
    <w:p w14:paraId="027317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116              style="width: 180px"</w:t>
      </w:r>
    </w:p>
    <w:p w14:paraId="2AC880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117            /&gt;</w:t>
      </w:r>
    </w:p>
    <w:p w14:paraId="55F279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        &lt;/el-form-item&gt;</w:t>
      </w:r>
    </w:p>
    <w:p w14:paraId="1B006D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        &lt;el-form-item&gt;</w:t>
      </w:r>
    </w:p>
    <w:p w14:paraId="1AD219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          &lt;el-button type="primary" :loading="loading" @click="handleRecommend"&gt;</w:t>
      </w:r>
    </w:p>
    <w:p w14:paraId="58F41D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            &lt;el-icon&gt;&lt;TrendCharts /&gt;&lt;/el-icon&gt;开始推荐</w:t>
      </w:r>
    </w:p>
    <w:p w14:paraId="1B38AB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          &lt;/el-button&gt;</w:t>
      </w:r>
    </w:p>
    <w:p w14:paraId="1495DE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        &lt;/el-form-item&gt;</w:t>
      </w:r>
    </w:p>
    <w:p w14:paraId="66E088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124        &lt;/el-form&gt;</w:t>
      </w:r>
    </w:p>
    <w:p w14:paraId="2ACD85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    &lt;/div&gt;</w:t>
      </w:r>
    </w:p>
    <w:p w14:paraId="7646A2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    &lt;div v-if="recommendList.length &gt; 0" class="result-card"&gt;</w:t>
      </w:r>
    </w:p>
    <w:p w14:paraId="041D11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      &lt;div class="card-header"&gt;</w:t>
      </w:r>
    </w:p>
    <w:p w14:paraId="21FA6F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        &lt;h3 class="card-title"&gt;推荐结果&lt;/h3&gt;</w:t>
      </w:r>
    </w:p>
    <w:p w14:paraId="68DA96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        &lt;el-tag type="success" size="small"&gt;共 {{ recommendList.length }} 条推荐&lt;/el-tag&gt;</w:t>
      </w:r>
    </w:p>
    <w:p w14:paraId="055F7E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      &lt;/div&gt;</w:t>
      </w:r>
    </w:p>
    <w:p w14:paraId="595724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      &lt;el-table</w:t>
      </w:r>
    </w:p>
    <w:p w14:paraId="49BAD7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134          :data="recommendList"</w:t>
      </w:r>
    </w:p>
    <w:p w14:paraId="76022F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        :row-class-name="tableRowClassName"</w:t>
      </w:r>
    </w:p>
    <w:p w14:paraId="419168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        size="default"</w:t>
      </w:r>
    </w:p>
    <w:p w14:paraId="0FC7ED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        style="width: 100%"</w:t>
      </w:r>
    </w:p>
    <w:p w14:paraId="18CF48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      &gt;</w:t>
      </w:r>
    </w:p>
    <w:p w14:paraId="0F87F8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140            &lt;template #default="{ $index }"&gt;</w:t>
      </w:r>
    </w:p>
    <w:p w14:paraId="239CD2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            &lt;span class="rank-badge" :class="{ 'rank-top': $index === 0 }"&gt;{{ $index + 1 }}&lt;/span&gt;</w:t>
      </w:r>
    </w:p>
    <w:p w14:paraId="4B7DBF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          &lt;/template&gt;</w:t>
      </w:r>
    </w:p>
    <w:p w14:paraId="001B24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        &lt;/el-table-column&gt;</w:t>
      </w:r>
    </w:p>
    <w:p w14:paraId="10A94E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          &lt;template #default="{ row }"&gt;</w:t>
      </w:r>
    </w:p>
    <w:p w14:paraId="21FEE3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148              &lt;el-progress</w:t>
      </w:r>
    </w:p>
    <w:p w14:paraId="45F0A4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            :percentage="row.matchScore"</w:t>
      </w:r>
    </w:p>
    <w:p w14:paraId="2DC6ED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              :stroke-width="14"</w:t>
      </w:r>
    </w:p>
    <w:p w14:paraId="36BED5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151                :color="getMatchColor(row.matchScore)"</w:t>
      </w:r>
    </w:p>
    <w:p w14:paraId="6AA597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152                :text-inside="true"</w:t>
      </w:r>
    </w:p>
    <w:p w14:paraId="45FDF8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              :format="(val: number) =&gt; `${val}%`"</w:t>
      </w:r>
    </w:p>
    <w:p w14:paraId="2197E0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            /&gt;</w:t>
      </w:r>
    </w:p>
    <w:p w14:paraId="4D548C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          &lt;/template&gt;</w:t>
      </w:r>
    </w:p>
    <w:p w14:paraId="74CF5C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        &lt;/el-table-column&gt;</w:t>
      </w:r>
    </w:p>
    <w:p w14:paraId="51BB70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158            &lt;template #default="{ row }"&gt;</w:t>
      </w:r>
    </w:p>
    <w:p w14:paraId="5C9C85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            &lt;span :style="{ color: getMatchColor(row.healthScore), fontWeight: 700 }"&gt;</w:t>
      </w:r>
    </w:p>
    <w:p w14:paraId="78A88B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160                {{ row.healthScore }}</w:t>
      </w:r>
    </w:p>
    <w:p w14:paraId="244C55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161              &lt;/span&gt;</w:t>
      </w:r>
    </w:p>
    <w:p w14:paraId="432F72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          &lt;/template&gt;</w:t>
      </w:r>
    </w:p>
    <w:p w14:paraId="09AA40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      &lt;/el-table-column&gt;</w:t>
      </w:r>
    </w:p>
    <w:p w14:paraId="279B62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165            &lt;template #default="{ row }"&gt;{{ row.equipmentIntegrity }}%&lt;/template&gt;</w:t>
      </w:r>
    </w:p>
    <w:p w14:paraId="52AB8D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        &lt;/el-table-column&gt;</w:t>
      </w:r>
    </w:p>
    <w:p w14:paraId="0DBDE9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      &lt;/el-table&gt;</w:t>
      </w:r>
    </w:p>
    <w:p w14:paraId="51AEB6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    &lt;/div&gt;</w:t>
      </w:r>
    </w:p>
    <w:p w14:paraId="7761E9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    &lt;div v-else-if="!loading" class="empty-state"&gt;</w:t>
      </w:r>
    </w:p>
    <w:p w14:paraId="0F5EC2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      &lt;el-icon :size="48" color="#C0D6CC"&gt;&lt;TrendCharts /&gt;&lt;/el-icon&gt;</w:t>
      </w:r>
    </w:p>
    <w:p w14:paraId="4740A2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      &lt;p&gt;请填写条件并点击"开始推荐"获取智能推荐结果&lt;/p&gt;</w:t>
      </w:r>
    </w:p>
    <w:p w14:paraId="433731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    &lt;/div&gt;</w:t>
      </w:r>
    </w:p>
    <w:p w14:paraId="5B3B63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178      &lt;div class="algo-card"&gt;</w:t>
      </w:r>
    </w:p>
    <w:p w14:paraId="0247ED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179        &lt;el-collapse&gt;</w:t>
      </w:r>
    </w:p>
    <w:p w14:paraId="2A0DD2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180          &lt;el-collapse-item title="匹配度因子说明" name="algo"&gt;</w:t>
      </w:r>
    </w:p>
    <w:p w14:paraId="611A24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          &lt;div class="algo-content"&gt;</w:t>
      </w:r>
    </w:p>
    <w:p w14:paraId="499EAD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182              &lt;p&gt;&lt;strong&gt;匹配度评分计算方法：&lt;/strong&gt;&lt;/p&gt;</w:t>
      </w:r>
    </w:p>
    <w:p w14:paraId="6DE551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183              &lt;p&gt;匹配度 = 健康评分权重(30%) + 设备完整度权重(25%) + 日期可用性权重(25%) + 容量匹配度权重(20%)。&lt;/p&gt;</w:t>
      </w:r>
    </w:p>
    <w:p w14:paraId="3F286E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184              &lt;p&gt;健康评分：烤房当前综合健康评分，越高表示烤房状态越好。&lt;/p&gt;</w:t>
      </w:r>
    </w:p>
    <w:p w14:paraId="5BFD9A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185              &lt;p&gt;设备完整度：烤房设备部件完好率，影响烘烤质量稳定性。&lt;/p&gt;</w:t>
      </w:r>
    </w:p>
    <w:p w14:paraId="299E76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186              &lt;p&gt;日期可用性：目标日期烤房是否空闲，空闲则满分。&lt;/p&gt;</w:t>
      </w:r>
    </w:p>
    <w:p w14:paraId="2B6E20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187              &lt;p&gt;容量匹配度：烤房容量与烟叶重量的匹配程度，过载或过低均扣分。&lt;/p&gt;</w:t>
      </w:r>
    </w:p>
    <w:p w14:paraId="4DFBB4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188            &lt;/div&gt;</w:t>
      </w:r>
    </w:p>
    <w:p w14:paraId="3F7F58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      &lt;/el-collapse-item&gt;</w:t>
      </w:r>
    </w:p>
    <w:p w14:paraId="4A75AA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190        &lt;/el-collapse&gt;</w:t>
      </w:r>
    </w:p>
    <w:p w14:paraId="29EC06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    &lt;/div&gt;</w:t>
      </w:r>
    </w:p>
    <w:p w14:paraId="745608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192    &lt;/div&gt;</w:t>
      </w:r>
    </w:p>
    <w:p w14:paraId="6F0832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193  &lt;/template&gt;</w:t>
      </w:r>
    </w:p>
    <w:p w14:paraId="2ECF0DE1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src/pages/ai/FundAllocate.vue</w:t>
      </w:r>
    </w:p>
    <w:p w14:paraId="2AF3B4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﻿&lt;script setup lang="ts"&gt;</w:t>
      </w:r>
    </w:p>
    <w:p w14:paraId="4F2DBB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{ ref, computed, onMounted } from 'vue'</w:t>
      </w:r>
    </w:p>
    <w:p w14:paraId="2F71CD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* as echarts from 'echarts'</w:t>
      </w:r>
    </w:p>
    <w:p w14:paraId="26D6C8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VChart from 'vue-echarts'</w:t>
      </w:r>
    </w:p>
    <w:p w14:paraId="49DE17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{ allocateFund } from '@/api/ai'</w:t>
      </w:r>
    </w:p>
    <w:p w14:paraId="73F465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{ getBarnOptions } from '@/api/barn'</w:t>
      </w:r>
    </w:p>
    <w:p w14:paraId="512173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const countyOptions = ref&lt;{ label: string; value: string }[]&gt;([])</w:t>
      </w:r>
    </w:p>
    <w:p w14:paraId="2AFB7D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const form = ref({</w:t>
      </w:r>
    </w:p>
    <w:p w14:paraId="2F5546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  totalBudget: null as number | null,</w:t>
      </w:r>
    </w:p>
    <w:p w14:paraId="7352BF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  countyCode: '',</w:t>
      </w:r>
    </w:p>
    <w:p w14:paraId="093762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})</w:t>
      </w:r>
    </w:p>
    <w:p w14:paraId="0C9789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const loading = ref(false)</w:t>
      </w:r>
    </w:p>
    <w:p w14:paraId="7D9DCE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const allocateResult = ref&lt;any&gt;(null)</w:t>
      </w:r>
    </w:p>
    <w:p w14:paraId="3937FB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const totalBudget = computed(() =&gt; allocateResult.value?.totalBudget || 0)</w:t>
      </w:r>
    </w:p>
    <w:p w14:paraId="746A75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const allocatedAmount = computed(() =&gt; {</w:t>
      </w:r>
    </w:p>
    <w:p w14:paraId="329FF8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if (!allocateResult.value?.items) return 0</w:t>
      </w:r>
    </w:p>
    <w:p w14:paraId="5ED601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return allocateResult.value.items.reduce((sum: number, item: any) =&gt; sum + (item.allocatedAmount || 0), 0)</w:t>
      </w:r>
    </w:p>
    <w:p w14:paraId="65908F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})</w:t>
      </w:r>
    </w:p>
    <w:p w14:paraId="66A1B7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const utilizationRate = computed(() =&gt; {</w:t>
      </w:r>
    </w:p>
    <w:p w14:paraId="272B6B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if (!totalBudget.value) return 0</w:t>
      </w:r>
    </w:p>
    <w:p w14:paraId="2079A4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return Math.round((allocatedAmount.value / totalBudget.value) * 100)</w:t>
      </w:r>
    </w:p>
    <w:p w14:paraId="5A91D8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})</w:t>
      </w:r>
    </w:p>
    <w:p w14:paraId="27BA51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const pieOption = computed(() =&gt; {</w:t>
      </w:r>
    </w:p>
    <w:p w14:paraId="6BAEB5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if (!allocateResult.value?.items) return {}</w:t>
      </w:r>
    </w:p>
    <w:p w14:paraId="18B6C4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const items = allocateResult.value.items</w:t>
      </w:r>
    </w:p>
    <w:p w14:paraId="36B75A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const colors = ['#0D5D46', '#1A6B4F', '#2E8B6A', '#5FB292', '#8FD4B8', '#B8E4D2', '#D4F0E4']</w:t>
      </w:r>
    </w:p>
    <w:p w14:paraId="6C13CF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return {</w:t>
      </w:r>
    </w:p>
    <w:p w14:paraId="30739A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  tooltip: {</w:t>
      </w:r>
    </w:p>
    <w:p w14:paraId="355F71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    trigger: 'item',</w:t>
      </w:r>
    </w:p>
    <w:p w14:paraId="1C751A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    backgroundColor: 'rgba(255,255,255,0.96)',</w:t>
      </w:r>
    </w:p>
    <w:p w14:paraId="215D58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    borderColor: '#eee',</w:t>
      </w:r>
    </w:p>
    <w:p w14:paraId="426890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    textStyle: { color: '#333', fontSize: 13 },</w:t>
      </w:r>
    </w:p>
    <w:p w14:paraId="26812D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    formatter: '{b}: {c} 万元 ({d}%)',</w:t>
      </w:r>
    </w:p>
    <w:p w14:paraId="12EF70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  },</w:t>
      </w:r>
    </w:p>
    <w:p w14:paraId="1A24F8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  legend: {</w:t>
      </w:r>
    </w:p>
    <w:p w14:paraId="3DFEAF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    orient: 'vertical',</w:t>
      </w:r>
    </w:p>
    <w:p w14:paraId="284420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    right: 10,</w:t>
      </w:r>
    </w:p>
    <w:p w14:paraId="660ED7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    top: 'center',</w:t>
      </w:r>
    </w:p>
    <w:p w14:paraId="095934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    textStyle: { color: '#606266', fontSize: 12 },</w:t>
      </w:r>
    </w:p>
    <w:p w14:paraId="58E238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  },</w:t>
      </w:r>
    </w:p>
    <w:p w14:paraId="387ADF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    series: [</w:t>
      </w:r>
    </w:p>
    <w:p w14:paraId="01A027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    {</w:t>
      </w:r>
    </w:p>
    <w:p w14:paraId="04EAF8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      type: 'pie',</w:t>
      </w:r>
    </w:p>
    <w:p w14:paraId="2CCB16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      radius: ['40%', '70%'],</w:t>
      </w:r>
    </w:p>
    <w:p w14:paraId="230398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      center: ['40%', '50%'],</w:t>
      </w:r>
    </w:p>
    <w:p w14:paraId="6558AF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      avoidLabelOverlap: true,</w:t>
      </w:r>
    </w:p>
    <w:p w14:paraId="2EB5C7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      itemStyle: {</w:t>
      </w:r>
    </w:p>
    <w:p w14:paraId="6577EB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          borderRadius: 6,</w:t>
      </w:r>
    </w:p>
    <w:p w14:paraId="2B2A01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          borderColor: '#fff',</w:t>
      </w:r>
    </w:p>
    <w:p w14:paraId="7E3D9B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          borderWidth: 2,</w:t>
      </w:r>
    </w:p>
    <w:p w14:paraId="73D345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      },</w:t>
      </w:r>
    </w:p>
    <w:p w14:paraId="1B4CAC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      label: {</w:t>
      </w:r>
    </w:p>
    <w:p w14:paraId="0D6A13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        show: true,</w:t>
      </w:r>
    </w:p>
    <w:p w14:paraId="66C1F2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        formatter: '{b}\n{d}%',</w:t>
      </w:r>
    </w:p>
    <w:p w14:paraId="693583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          color: '#2A5A4E',</w:t>
      </w:r>
    </w:p>
    <w:p w14:paraId="1CAAA9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        fontSize: 12,</w:t>
      </w:r>
    </w:p>
    <w:p w14:paraId="6A1904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        },</w:t>
      </w:r>
    </w:p>
    <w:p w14:paraId="2287FE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      emphasis: {</w:t>
      </w:r>
    </w:p>
    <w:p w14:paraId="6C6CEA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          label: { show: true, fontSize: 14, fontWeight: 'bold' },</w:t>
      </w:r>
    </w:p>
    <w:p w14:paraId="3E07A5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      },</w:t>
      </w:r>
    </w:p>
    <w:p w14:paraId="032D8D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      data: items.map((item: any, index: number) =&gt; ({</w:t>
      </w:r>
    </w:p>
    <w:p w14:paraId="549069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          name: item.barnName,</w:t>
      </w:r>
    </w:p>
    <w:p w14:paraId="454CD8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        value: item.allocatedAmount,</w:t>
      </w:r>
    </w:p>
    <w:p w14:paraId="0692D6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          itemStyle: { color: colors[index % colors.length] },</w:t>
      </w:r>
    </w:p>
    <w:p w14:paraId="53CC68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      })),</w:t>
      </w:r>
    </w:p>
    <w:p w14:paraId="1C6CFE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      },</w:t>
      </w:r>
    </w:p>
    <w:p w14:paraId="1CC250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    ],</w:t>
      </w:r>
    </w:p>
    <w:p w14:paraId="0D51E5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  }</w:t>
      </w:r>
    </w:p>
    <w:p w14:paraId="7AE0F8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})</w:t>
      </w:r>
    </w:p>
    <w:p w14:paraId="5A6282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async function handleAllocate() {</w:t>
      </w:r>
    </w:p>
    <w:p w14:paraId="11A892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  if (!form.value.totalBudget) {</w:t>
      </w:r>
    </w:p>
    <w:p w14:paraId="2917F6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    ElMessage.warning('请输入总预算')</w:t>
      </w:r>
    </w:p>
    <w:p w14:paraId="15E24E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86      return</w:t>
      </w:r>
    </w:p>
    <w:p w14:paraId="6417C3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  }</w:t>
      </w:r>
    </w:p>
    <w:p w14:paraId="20DB07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  loading.value = true</w:t>
      </w:r>
    </w:p>
    <w:p w14:paraId="505550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  allocateResult.value = null</w:t>
      </w:r>
    </w:p>
    <w:p w14:paraId="463A5E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  try {</w:t>
      </w:r>
    </w:p>
    <w:p w14:paraId="439C2B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    const res = await allocateFund(form.value)</w:t>
      </w:r>
    </w:p>
    <w:p w14:paraId="0EAC89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    allocateResult.value = res</w:t>
      </w:r>
    </w:p>
    <w:p w14:paraId="284430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} catch {</w:t>
      </w:r>
    </w:p>
    <w:p w14:paraId="29482E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} finally {</w:t>
      </w:r>
    </w:p>
    <w:p w14:paraId="71D35C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    loading.value = false</w:t>
      </w:r>
    </w:p>
    <w:p w14:paraId="68AA34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  }</w:t>
      </w:r>
    </w:p>
    <w:p w14:paraId="5C0527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}</w:t>
      </w:r>
    </w:p>
    <w:p w14:paraId="759976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async function loadCountyOptions() {</w:t>
      </w:r>
    </w:p>
    <w:p w14:paraId="32E347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  try {</w:t>
      </w:r>
    </w:p>
    <w:p w14:paraId="0D6036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    const barns = await getBarnOptions()</w:t>
      </w:r>
    </w:p>
    <w:p w14:paraId="0ADE87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    const cSet = new Map&lt;string, string&gt;()</w:t>
      </w:r>
    </w:p>
    <w:p w14:paraId="71E625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    ;(barns || []).forEach((b: any) =&gt; {</w:t>
      </w:r>
    </w:p>
    <w:p w14:paraId="2E6907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      if (b.countyCode) cSet.set(b.countyCode, b.county || b.countyCode)</w:t>
      </w:r>
    </w:p>
    <w:p w14:paraId="0D0780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    })</w:t>
      </w:r>
    </w:p>
    <w:p w14:paraId="72255A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  countyOptions.value = Array.from(cSet.entries()).map(([value, label]) =&gt; ({ value, label }))</w:t>
      </w:r>
    </w:p>
    <w:p w14:paraId="6ABBA5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  } catch {</w:t>
      </w:r>
    </w:p>
    <w:p w14:paraId="791D52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  }</w:t>
      </w:r>
    </w:p>
    <w:p w14:paraId="566DC6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}</w:t>
      </w:r>
    </w:p>
    <w:p w14:paraId="2AF143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116    if (urgency === '极高') return '#E74C3C' // 红色：急需修复</w:t>
      </w:r>
    </w:p>
    <w:p w14:paraId="75C1E6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117    if (urgency === '高') return '#F39C12' // 黄色/橙色：需维护</w:t>
      </w:r>
    </w:p>
    <w:p w14:paraId="7A4242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  if (urgency === '中') return '#2E8B6A' // 绿色：正常</w:t>
      </w:r>
    </w:p>
    <w:p w14:paraId="73098D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  return '#94A3B8' // 灰色：暂缓/退出</w:t>
      </w:r>
    </w:p>
    <w:p w14:paraId="548A0B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}</w:t>
      </w:r>
    </w:p>
    <w:p w14:paraId="1F6171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onMounted(() =&gt; {</w:t>
      </w:r>
    </w:p>
    <w:p w14:paraId="43EC65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  loadCountyOptions()</w:t>
      </w:r>
    </w:p>
    <w:p w14:paraId="04688E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124  })</w:t>
      </w:r>
    </w:p>
    <w:p w14:paraId="7822BB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&lt;/script&gt;</w:t>
      </w:r>
    </w:p>
    <w:p w14:paraId="24E7BA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&lt;template&gt;</w:t>
      </w:r>
    </w:p>
    <w:p w14:paraId="3DD053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  &lt;div class="page-container fund-allocate-page"&gt;</w:t>
      </w:r>
    </w:p>
    <w:p w14:paraId="5E5620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    &lt;div class="page-header"&gt;</w:t>
      </w:r>
    </w:p>
    <w:p w14:paraId="4959A9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      &lt;div class="page-title-wrap"&gt;</w:t>
      </w:r>
    </w:p>
    <w:p w14:paraId="7320E1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        &lt;div class="page-title-icon"&gt;</w:t>
      </w:r>
    </w:p>
    <w:p w14:paraId="1BA8E7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          &lt;el-icon :size="18"&gt;&lt;TrendCharts /&gt;&lt;/el-icon&gt;</w:t>
      </w:r>
    </w:p>
    <w:p w14:paraId="64534D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134          &lt;/div&gt;</w:t>
      </w:r>
    </w:p>
    <w:p w14:paraId="0B9E3C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        &lt;h2 class="page-title"&gt;维修资金分配&lt;/h2&gt;</w:t>
      </w:r>
    </w:p>
    <w:p w14:paraId="027071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      &lt;/div&gt;</w:t>
      </w:r>
    </w:p>
    <w:p w14:paraId="38CB30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      &lt;p class="page-desc"&gt;基于优先级评分与紧迫性分析，智能分配维修资金以实现最大投入产出比&lt;/p&gt;</w:t>
      </w:r>
    </w:p>
    <w:p w14:paraId="6CDF79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    &lt;/div&gt;</w:t>
      </w:r>
    </w:p>
    <w:p w14:paraId="7B4353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    &lt;div class="input-card"&gt;</w:t>
      </w:r>
    </w:p>
    <w:p w14:paraId="0439A0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      &lt;el-form :model="form" inline label-width="80px"&gt;</w:t>
      </w:r>
    </w:p>
    <w:p w14:paraId="404773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        &lt;el-form-item label="总预算"&gt;</w:t>
      </w:r>
    </w:p>
    <w:p w14:paraId="7A7061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          &lt;el-input-number</w:t>
      </w:r>
    </w:p>
    <w:p w14:paraId="4F2729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            v-model="form.totalBudget"</w:t>
      </w:r>
    </w:p>
    <w:p w14:paraId="582CEC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146              :min="1"</w:t>
      </w:r>
    </w:p>
    <w:p w14:paraId="228BED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            :max="100000"</w:t>
      </w:r>
    </w:p>
    <w:p w14:paraId="33C666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148              :step="1000"</w:t>
      </w:r>
    </w:p>
    <w:p w14:paraId="7DBCF2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          placeholder="万元"</w:t>
      </w:r>
    </w:p>
    <w:p w14:paraId="497AEA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            style="width: 200px"</w:t>
      </w:r>
    </w:p>
    <w:p w14:paraId="167D4C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151            /&gt;</w:t>
      </w:r>
    </w:p>
    <w:p w14:paraId="491E87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152          &lt;/el-form-item&gt;</w:t>
      </w:r>
    </w:p>
    <w:p w14:paraId="60E4CC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        &lt;el-form-item label="县区筛选"&gt;</w:t>
      </w:r>
    </w:p>
    <w:p w14:paraId="68A77B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          &lt;el-select v-model="form.countyCode" placeholder="全部县区" clearable style="width: 180px"&gt;</w:t>
      </w:r>
    </w:p>
    <w:p w14:paraId="43EEB1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            &lt;el-option v-for="opt in countyOptions" :key="opt.value" :label="opt.label" :value="opt.value" /&gt;</w:t>
      </w:r>
    </w:p>
    <w:p w14:paraId="28A71E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          &lt;/el-select&gt;</w:t>
      </w:r>
    </w:p>
    <w:p w14:paraId="68B7A7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157          &lt;/el-form-item&gt;</w:t>
      </w:r>
    </w:p>
    <w:p w14:paraId="71AC26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158          &lt;el-form-item&gt;</w:t>
      </w:r>
    </w:p>
    <w:p w14:paraId="7E89B2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          &lt;el-button type="primary" :loading="loading" @click="handleAllocate"&gt;</w:t>
      </w:r>
    </w:p>
    <w:p w14:paraId="4D6A42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160              &lt;el-icon&gt;&lt;TrendCharts /&gt;&lt;/el-icon&gt;开始分配</w:t>
      </w:r>
    </w:p>
    <w:p w14:paraId="3B35AC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161            &lt;/el-button&gt;</w:t>
      </w:r>
    </w:p>
    <w:p w14:paraId="414CE7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        &lt;/el-form-item&gt;</w:t>
      </w:r>
    </w:p>
    <w:p w14:paraId="0C2E0F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    &lt;/el-form&gt;</w:t>
      </w:r>
    </w:p>
    <w:p w14:paraId="76F66B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164      &lt;/div&gt;</w:t>
      </w:r>
    </w:p>
    <w:p w14:paraId="2484A8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    &lt;div v-if="allocateResult" class="result-section"&gt;</w:t>
      </w:r>
    </w:p>
    <w:p w14:paraId="665186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      &lt;div class="stat-row"&gt;</w:t>
      </w:r>
    </w:p>
    <w:p w14:paraId="20BC33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        &lt;div class="stat-card"&gt;</w:t>
      </w:r>
    </w:p>
    <w:p w14:paraId="2BA760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          &lt;div class="stat-value" style="color: #0D5D46;"&gt;{{ totalBudget }}&lt;span class="stat-unit"&gt;万元&lt;/span&gt;&lt;/div&gt;</w:t>
      </w:r>
    </w:p>
    <w:p w14:paraId="2963A0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          &lt;div class="stat-label"&gt;总预算&lt;/div&gt;</w:t>
      </w:r>
    </w:p>
    <w:p w14:paraId="09D29E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        &lt;/div&gt;</w:t>
      </w:r>
    </w:p>
    <w:p w14:paraId="79B69C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        &lt;div class="stat-card"&gt;</w:t>
      </w:r>
    </w:p>
    <w:p w14:paraId="6FF696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          &lt;div class="stat-value" style="color: #1A6B4F;"&gt;{{ allocatedAmount }}&lt;span class="stat-unit"&gt;万元&lt;/span&gt;&lt;/div&gt;</w:t>
      </w:r>
    </w:p>
    <w:p w14:paraId="12ADFC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176            &lt;div class="stat-label"&gt;已分配金额&lt;/div&gt;</w:t>
      </w:r>
    </w:p>
    <w:p w14:paraId="011D38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        &lt;/div&gt;</w:t>
      </w:r>
    </w:p>
    <w:p w14:paraId="05191F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178          &lt;div class="stat-card"&gt;</w:t>
      </w:r>
    </w:p>
    <w:p w14:paraId="4BEF37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179            &lt;div class="stat-value" :style="{ color: utilizationRate &gt;= 90 ? '#2E8B6A' : '#F39C12' }"&gt;</w:t>
      </w:r>
    </w:p>
    <w:p w14:paraId="6208AB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180              {{ utilizationRate }}&lt;span class="stat-unit"&gt;%&lt;/span&gt;</w:t>
      </w:r>
    </w:p>
    <w:p w14:paraId="40EAAD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          &lt;/div&gt;</w:t>
      </w:r>
    </w:p>
    <w:p w14:paraId="0D58CA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182            &lt;div class="stat-label"&gt;预算利用率&lt;/div&gt;</w:t>
      </w:r>
    </w:p>
    <w:p w14:paraId="12D22D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183          &lt;/div&gt;</w:t>
      </w:r>
    </w:p>
    <w:p w14:paraId="7B2425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184        &lt;/div&gt;</w:t>
      </w:r>
    </w:p>
    <w:p w14:paraId="74CB81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187        &lt;div class="content-row"&gt;</w:t>
      </w:r>
    </w:p>
    <w:p w14:paraId="505078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      &lt;div class="table-card"&gt;</w:t>
      </w:r>
    </w:p>
    <w:p w14:paraId="0777E1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190            &lt;div class="card-header"&gt;</w:t>
      </w:r>
    </w:p>
    <w:p w14:paraId="2031BD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            &lt;h3 class="card-title"&gt;分配方案&lt;/h3&gt;</w:t>
      </w:r>
    </w:p>
    <w:p w14:paraId="00176C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192              &lt;el-tag type="success" size="small"&gt;</w:t>
      </w:r>
    </w:p>
    <w:p w14:paraId="558D8C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193                共 {{ allocateResult.items?.length || 0 }} 项</w:t>
      </w:r>
    </w:p>
    <w:p w14:paraId="67F4C9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194              &lt;/el-tag&gt;</w:t>
      </w:r>
    </w:p>
    <w:p w14:paraId="2F5C9E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195            &lt;/div&gt;</w:t>
      </w:r>
    </w:p>
    <w:p w14:paraId="535BC0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196            &lt;el-table :data="allocateResult.items || []" size="default" style="width: 100%"&gt;</w:t>
      </w:r>
    </w:p>
    <w:p w14:paraId="48B85A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198                &lt;template #default="{ $index }"&gt;</w:t>
      </w:r>
    </w:p>
    <w:p w14:paraId="35ECFD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199                  &lt;span class="rank-badge" :class="{ 'rank-top': $index === 0 }"&gt;{{ $index + 1 }}&lt;/span&gt;</w:t>
      </w:r>
    </w:p>
    <w:p w14:paraId="4B75B2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200                &lt;/template&gt;</w:t>
      </w:r>
    </w:p>
    <w:p w14:paraId="7639F2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201              &lt;/el-table-column&gt;</w:t>
      </w:r>
    </w:p>
    <w:p w14:paraId="4AEEC6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204                &lt;template #default="{ row }"&gt;</w:t>
      </w:r>
    </w:p>
    <w:p w14:paraId="141040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205                  &lt;span style="font-weight: 700; color: #0D5D46;"&gt;{{ row.priorityScore }}&lt;/span&gt;</w:t>
      </w:r>
    </w:p>
    <w:p w14:paraId="72CAF9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206                &lt;/template&gt;</w:t>
      </w:r>
    </w:p>
    <w:p w14:paraId="0EC8F3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207              &lt;/el-table-column&gt;</w:t>
      </w:r>
    </w:p>
    <w:p w14:paraId="13D423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209                &lt;template #default="{ row }"&gt;</w:t>
      </w:r>
    </w:p>
    <w:p w14:paraId="723244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210                  &lt;el-tag</w:t>
      </w:r>
    </w:p>
    <w:p w14:paraId="711527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211                    :color="getUrgencyColor(row.urgency)"</w:t>
      </w:r>
    </w:p>
    <w:p w14:paraId="40B023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212                    effect="dark"</w:t>
      </w:r>
    </w:p>
    <w:p w14:paraId="497FAE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213                    size="small"</w:t>
      </w:r>
    </w:p>
    <w:p w14:paraId="108995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214                  &gt;</w:t>
      </w:r>
    </w:p>
    <w:p w14:paraId="0C7F3C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215                    {{ row.urgency }}</w:t>
      </w:r>
    </w:p>
    <w:p w14:paraId="68230F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216                  &lt;/el-tag&gt;</w:t>
      </w:r>
    </w:p>
    <w:p w14:paraId="24C054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217                &lt;/template&gt;</w:t>
      </w:r>
    </w:p>
    <w:p w14:paraId="512C1E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218              &lt;/el-table-column&gt;</w:t>
      </w:r>
    </w:p>
    <w:p w14:paraId="43ECEC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220                &lt;template #default="{ row }"&gt;{{ row.healthScore }}&lt;/template&gt;</w:t>
      </w:r>
    </w:p>
    <w:p w14:paraId="3D550C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221              &lt;/el-table-column&gt;</w:t>
      </w:r>
    </w:p>
    <w:p w14:paraId="70C130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223                &lt;template #default="{ row }"&gt;</w:t>
      </w:r>
    </w:p>
    <w:p w14:paraId="6E4C15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224                  &lt;span style="font-weight: 700; color: #1A6B4F;"&gt;{{ row.allocatedAmount }}万&lt;/span&gt;</w:t>
      </w:r>
    </w:p>
    <w:p w14:paraId="73916E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225                &lt;/template&gt;</w:t>
      </w:r>
    </w:p>
    <w:p w14:paraId="107DEA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226              &lt;/el-table-column&gt;</w:t>
      </w:r>
    </w:p>
    <w:p w14:paraId="500354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228                &lt;template #default="{ row }"&gt;</w:t>
      </w:r>
    </w:p>
    <w:p w14:paraId="195107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229                  &lt;span style="font-weight: 600; color: #2E8B6A;"&gt;{{ row.expectedROI }}%&lt;/span&gt;</w:t>
      </w:r>
    </w:p>
    <w:p w14:paraId="4EE062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230                &lt;/template&gt;</w:t>
      </w:r>
    </w:p>
    <w:p w14:paraId="302A72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231              &lt;/el-table-column&gt;</w:t>
      </w:r>
    </w:p>
    <w:p w14:paraId="0BD959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232            &lt;/el-table&gt;</w:t>
      </w:r>
    </w:p>
    <w:p w14:paraId="0FAEFD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233          &lt;/div&gt;</w:t>
      </w:r>
    </w:p>
    <w:p w14:paraId="0BB018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236          &lt;div class="pie-card"&gt;</w:t>
      </w:r>
    </w:p>
    <w:p w14:paraId="476BB1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237            &lt;div class="card-header"&gt;</w:t>
      </w:r>
    </w:p>
    <w:p w14:paraId="01D864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238              &lt;h3 class="card-title"&gt;资金分配占比&lt;/h3&gt;</w:t>
      </w:r>
    </w:p>
    <w:p w14:paraId="7F94B5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239            &lt;/div&gt;</w:t>
      </w:r>
    </w:p>
    <w:p w14:paraId="270476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240            &lt;VChart :option="pieOption" autoresize style="height: 400px" /&gt;</w:t>
      </w:r>
    </w:p>
    <w:p w14:paraId="618FCC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241          &lt;/div&gt;</w:t>
      </w:r>
    </w:p>
    <w:p w14:paraId="66AB55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242        &lt;/div&gt;</w:t>
      </w:r>
    </w:p>
    <w:p w14:paraId="04EA55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243      &lt;/div&gt;</w:t>
      </w:r>
    </w:p>
    <w:p w14:paraId="284099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246      &lt;div v-else-if="!loading" class="empty-state"&gt;</w:t>
      </w:r>
    </w:p>
    <w:p w14:paraId="61F7AA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247        &lt;el-icon :size="48" color="#C0D6CC"&gt;&lt;TrendCharts /&gt;&lt;/el-icon&gt;</w:t>
      </w:r>
    </w:p>
    <w:p w14:paraId="495C4B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248        &lt;p&gt;请输入预算并点击"开始分配"获取智能分配方案&lt;/p&gt;</w:t>
      </w:r>
    </w:p>
    <w:p w14:paraId="3F38B7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249      &lt;/div&gt;</w:t>
      </w:r>
    </w:p>
    <w:p w14:paraId="3F416C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252      &lt;div class="algo-card"&gt;</w:t>
      </w:r>
    </w:p>
    <w:p w14:paraId="1687D4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253        &lt;el-collapse&gt;</w:t>
      </w:r>
    </w:p>
    <w:p w14:paraId="548B0F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254          &lt;el-collapse-item title="算法说明" name="algo"&gt;</w:t>
      </w:r>
    </w:p>
    <w:p w14:paraId="30CC7D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255            &lt;div class="algo-content"&gt;</w:t>
      </w:r>
    </w:p>
    <w:p w14:paraId="14538C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256              &lt;p&gt;&lt;strong&gt;维修资金分配算法：&lt;/strong&gt;&lt;/p&gt;</w:t>
      </w:r>
    </w:p>
    <w:p w14:paraId="08ED78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257              &lt;p&gt;优先级评分 = 健康评分倒数权重(30%) + 紧迫性权重(30%) + 预期ROI权重(25%) + 使用频率权重(15%)。&lt;/p&gt;</w:t>
      </w:r>
    </w:p>
    <w:p w14:paraId="77C238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258              &lt;p&gt;紧迫性由健康评分、距最优维修时间差、使用频率综合计算：评分越低、距维修时间越近、使用频率越高，紧迫性越高。&lt;/p&gt;</w:t>
      </w:r>
    </w:p>
    <w:p w14:paraId="1AE32B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259              &lt;p&gt;资金分配采用按优先级评分比例分配法，确保高优先级烤房获得更多资金。&lt;/p&gt;</w:t>
      </w:r>
    </w:p>
    <w:p w14:paraId="28A18D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260              &lt;p&gt;预期ROI = (维修后健康评分提升值 x 烤房使用年限) / 分配金额，反映每单位投入的健康收益。&lt;/p&gt;</w:t>
      </w:r>
    </w:p>
    <w:p w14:paraId="35DBBC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261            &lt;/div&gt;</w:t>
      </w:r>
    </w:p>
    <w:p w14:paraId="01598A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262          &lt;/el-collapse-item&gt;</w:t>
      </w:r>
    </w:p>
    <w:p w14:paraId="5223D8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263        &lt;/el-collapse&gt;</w:t>
      </w:r>
    </w:p>
    <w:p w14:paraId="49F90F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264      &lt;/div&gt;</w:t>
      </w:r>
    </w:p>
    <w:p w14:paraId="0DF820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265    &lt;/div&gt;</w:t>
      </w:r>
    </w:p>
    <w:p w14:paraId="7DF13E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266  &lt;/template&gt;</w:t>
      </w:r>
    </w:p>
    <w:p w14:paraId="678844A4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src/pages/ai/HealthAlgo.vue</w:t>
      </w:r>
    </w:p>
    <w:p w14:paraId="3FFFBF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﻿&lt;script setup lang="ts"&gt;</w:t>
      </w:r>
    </w:p>
    <w:p w14:paraId="3A2DE9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{ ref, reactive, onMounted, watch, computed } from 'vue'</w:t>
      </w:r>
    </w:p>
    <w:p w14:paraId="4F5AD4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{ ElMessage, ElMessageBox } from 'element-plus'</w:t>
      </w:r>
    </w:p>
    <w:p w14:paraId="1F2A89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{ Database, CheckCheck, ChartBar, ArrowDown, ArrowUp } from 'lucide-vue-next'</w:t>
      </w:r>
    </w:p>
    <w:p w14:paraId="2F76BF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{ getHealthAlgoDesc, applyHealthAlgo, getHealthAlgoList, getHealthAlgoStats } from '@/api/ai'</w:t>
      </w:r>
    </w:p>
    <w:p w14:paraId="6E9013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const algorithms = [</w:t>
      </w:r>
    </w:p>
    <w:p w14:paraId="0ED2CF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  { key: 'bmhi', name: 'A. BMHI', fullName: 'AHP层次加权', desc: '5部件×N子部件层次化评估', color: '#0A4D3E' },</w:t>
      </w:r>
    </w:p>
    <w:p w14:paraId="2A31E1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  { key: 'fche', name: 'B. FCHE', fullName: '模糊综合评价', desc: '"较好/较差"模糊语言数学化', color: '#1A6B4F' },</w:t>
      </w:r>
    </w:p>
    <w:p w14:paraId="6B50EB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  { key: 'topsis', name: 'C. TOPSIS', fullName: '熵权-TOPSIS排序', desc: '信息熵客观赋权+理想解贴近度', color: '#3A8B70' },</w:t>
      </w:r>
    </w:p>
    <w:p w14:paraId="077256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  { key: 'cdci', name: 'D. CDCI', fullName: '退化曲线积分', desc: '三段式退化函数(稳定→线性→加速)', color: '#8B6914' },</w:t>
      </w:r>
    </w:p>
    <w:p w14:paraId="7F149D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  { key: 'crhe', name: 'E. CRHE', fullName: '组合赋权融合', desc: 'AHP主观×熵权客观乘法合成', color: '#5A6A5A' },</w:t>
      </w:r>
    </w:p>
    <w:p w14:paraId="0F5E09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]</w:t>
      </w:r>
    </w:p>
    <w:p w14:paraId="29EB9A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const currentAlgo = ref('bmhi')</w:t>
      </w:r>
    </w:p>
    <w:p w14:paraId="73E5A9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const algoDesc = ref&lt;any&gt;(null)</w:t>
      </w:r>
    </w:p>
    <w:p w14:paraId="538421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const algoParams = ref&lt;any[]&gt;([])</w:t>
      </w:r>
    </w:p>
    <w:p w14:paraId="7E0998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const paramValues = reactive&lt;Record&lt;string, number&gt;&gt;({})</w:t>
      </w:r>
    </w:p>
    <w:p w14:paraId="0B1963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const loading = ref(false)</w:t>
      </w:r>
    </w:p>
    <w:p w14:paraId="5D9A6F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const applyLoading = ref(false)</w:t>
      </w:r>
    </w:p>
    <w:p w14:paraId="55170B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const tableData = ref&lt;any[]&gt;([])</w:t>
      </w:r>
    </w:p>
    <w:p w14:paraId="4F2C4D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const total = ref(0)</w:t>
      </w:r>
    </w:p>
    <w:p w14:paraId="356FB3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const stats = ref&lt;any&gt;(null)</w:t>
      </w:r>
    </w:p>
    <w:p w14:paraId="17419E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const pagination = reactive({ pageNum: 1, pageSize: 10 })</w:t>
      </w:r>
    </w:p>
    <w:p w14:paraId="3612FB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const searchKeyword = ref('')</w:t>
      </w:r>
    </w:p>
    <w:p w14:paraId="5C6FB4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const currentAlgoInfo = computed(() =&gt; algorithms.find(a =&gt; a.key === currentAlgo.value))</w:t>
      </w:r>
    </w:p>
    <w:p w14:paraId="300A6B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async function loadAlgoDesc() {</w:t>
      </w:r>
    </w:p>
    <w:p w14:paraId="73991D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try {</w:t>
      </w:r>
    </w:p>
    <w:p w14:paraId="2BD5BE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  const res: any = await getHealthAlgoDesc(currentAlgo.value)</w:t>
      </w:r>
    </w:p>
    <w:p w14:paraId="58F6FB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  algoDesc.value = res</w:t>
      </w:r>
    </w:p>
    <w:p w14:paraId="4255FE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  try {</w:t>
      </w:r>
    </w:p>
    <w:p w14:paraId="46AB83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    const params = JSON.parse(res.params || '[]')</w:t>
      </w:r>
    </w:p>
    <w:p w14:paraId="22E51E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    algoParams.value = params</w:t>
      </w:r>
    </w:p>
    <w:p w14:paraId="624B02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    params.forEach((p: any) =&gt; {</w:t>
      </w:r>
    </w:p>
    <w:p w14:paraId="71927E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      if (!(p.key in paramValues)) {</w:t>
      </w:r>
    </w:p>
    <w:p w14:paraId="7DDDFF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        paramValues[p.key] = p.default</w:t>
      </w:r>
    </w:p>
    <w:p w14:paraId="19E918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      }</w:t>
      </w:r>
    </w:p>
    <w:p w14:paraId="48E274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    })</w:t>
      </w:r>
    </w:p>
    <w:p w14:paraId="60C439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  } catch { algoParams.value = [] }</w:t>
      </w:r>
    </w:p>
    <w:p w14:paraId="759155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} catch {</w:t>
      </w:r>
    </w:p>
    <w:p w14:paraId="411A4A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  algoDesc.value = null</w:t>
      </w:r>
    </w:p>
    <w:p w14:paraId="32733D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}</w:t>
      </w:r>
    </w:p>
    <w:p w14:paraId="50ACB9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}</w:t>
      </w:r>
    </w:p>
    <w:p w14:paraId="20909C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async function switchAlgo(key: string) {</w:t>
      </w:r>
    </w:p>
    <w:p w14:paraId="02C6E9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currentAlgo.value = key</w:t>
      </w:r>
    </w:p>
    <w:p w14:paraId="513010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pagination.pageNum = 1</w:t>
      </w:r>
    </w:p>
    <w:p w14:paraId="2BD1DF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await loadAlgoDesc()</w:t>
      </w:r>
    </w:p>
    <w:p w14:paraId="1E3222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  await loadData()</w:t>
      </w:r>
    </w:p>
    <w:p w14:paraId="3E16DB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  await loadStats()</w:t>
      </w:r>
    </w:p>
    <w:p w14:paraId="51C216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}</w:t>
      </w:r>
    </w:p>
    <w:p w14:paraId="2AFED3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function resetParams() {</w:t>
      </w:r>
    </w:p>
    <w:p w14:paraId="300F80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algoParams.value.forEach(p =&gt; {</w:t>
      </w:r>
    </w:p>
    <w:p w14:paraId="7FEBD8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    paramValues[p.key] = p.default</w:t>
      </w:r>
    </w:p>
    <w:p w14:paraId="2437E7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})</w:t>
      </w:r>
    </w:p>
    <w:p w14:paraId="2B8EB2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  ElMessage.success('参数已重置为默认值')</w:t>
      </w:r>
    </w:p>
    <w:p w14:paraId="5BCE7F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}</w:t>
      </w:r>
    </w:p>
    <w:p w14:paraId="3F25A4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async function handleApply() {</w:t>
      </w:r>
    </w:p>
    <w:p w14:paraId="6C6B80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  try {</w:t>
      </w:r>
    </w:p>
    <w:p w14:paraId="61A01E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  await ElMessageBox.confirm(</w:t>
      </w:r>
    </w:p>
    <w:p w14:paraId="12D6D4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      `确认使用「${currentAlgoInfo.value?.fullName}」算法计算所有烤房的健康分？\n这将写入数据库 health_${currentAlgo.value} 字段，不影响其他算法数据。`,</w:t>
      </w:r>
    </w:p>
    <w:p w14:paraId="272D9D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    '应用到所有烤房',</w:t>
      </w:r>
    </w:p>
    <w:p w14:paraId="1494EF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      { type: 'warning', confirmButtonText: '开始计算', cancelButtonText: '取消' }</w:t>
      </w:r>
    </w:p>
    <w:p w14:paraId="502AEC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78      )</w:t>
      </w:r>
    </w:p>
    <w:p w14:paraId="46DFE3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    applyLoading.value = true</w:t>
      </w:r>
    </w:p>
    <w:p w14:paraId="617675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    const params: any = { algo: currentAlgo.value, ...paramValues }</w:t>
      </w:r>
    </w:p>
    <w:p w14:paraId="1A4AD2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    const res: any = await applyHealthAlgo(params)</w:t>
      </w:r>
    </w:p>
    <w:p w14:paraId="358AB9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    ElMessage.success(`计算完成！成功${res.success}栋，失败${res.fail}栋`)</w:t>
      </w:r>
    </w:p>
    <w:p w14:paraId="42521A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    await loadData()</w:t>
      </w:r>
    </w:p>
    <w:p w14:paraId="513853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    await loadStats()</w:t>
      </w:r>
    </w:p>
    <w:p w14:paraId="0387C4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  } catch { /* cancel */ } finally {</w:t>
      </w:r>
    </w:p>
    <w:p w14:paraId="1EE184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86      applyLoading.value = false</w:t>
      </w:r>
    </w:p>
    <w:p w14:paraId="54B066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  }</w:t>
      </w:r>
    </w:p>
    <w:p w14:paraId="2FAEA0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}</w:t>
      </w:r>
    </w:p>
    <w:p w14:paraId="16168E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async function loadData() {</w:t>
      </w:r>
    </w:p>
    <w:p w14:paraId="1AEC49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  loading.value = true</w:t>
      </w:r>
    </w:p>
    <w:p w14:paraId="588E85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try {</w:t>
      </w:r>
    </w:p>
    <w:p w14:paraId="01B9A9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    const res: any = await getHealthAlgoList({</w:t>
      </w:r>
    </w:p>
    <w:p w14:paraId="2E9A2A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    pageNum: pagination.pageNum,</w:t>
      </w:r>
    </w:p>
    <w:p w14:paraId="3977CB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      pageSize: pagination.pageSize,</w:t>
      </w:r>
    </w:p>
    <w:p w14:paraId="797C85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      algo: currentAlgo.value,</w:t>
      </w:r>
    </w:p>
    <w:p w14:paraId="6FE64B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      keyword: searchKeyword.value || undefined,</w:t>
      </w:r>
    </w:p>
    <w:p w14:paraId="574D4C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    })</w:t>
      </w:r>
    </w:p>
    <w:p w14:paraId="228179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    tableData.value = res?.rows || []</w:t>
      </w:r>
    </w:p>
    <w:p w14:paraId="398076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    total.value = res?.total ?? 0</w:t>
      </w:r>
    </w:p>
    <w:p w14:paraId="189A3F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  } catch {</w:t>
      </w:r>
    </w:p>
    <w:p w14:paraId="6DD4BC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    tableData.value = []</w:t>
      </w:r>
    </w:p>
    <w:p w14:paraId="5F7B76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    total.value = 0</w:t>
      </w:r>
    </w:p>
    <w:p w14:paraId="0DF456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  } finally {</w:t>
      </w:r>
    </w:p>
    <w:p w14:paraId="6A5355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    loading.value = false</w:t>
      </w:r>
    </w:p>
    <w:p w14:paraId="039BBF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  }</w:t>
      </w:r>
    </w:p>
    <w:p w14:paraId="05CE77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}</w:t>
      </w:r>
    </w:p>
    <w:p w14:paraId="55EFA4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async function loadStats() {</w:t>
      </w:r>
    </w:p>
    <w:p w14:paraId="09E676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try {</w:t>
      </w:r>
    </w:p>
    <w:p w14:paraId="331CAF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  stats.value = await getHealthAlgoStats(currentAlgo.value)</w:t>
      </w:r>
    </w:p>
    <w:p w14:paraId="330179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} catch { stats.value = null }</w:t>
      </w:r>
    </w:p>
    <w:p w14:paraId="624BBE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}</w:t>
      </w:r>
    </w:p>
    <w:p w14:paraId="3621A1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117  function handleSearch() { pagination.pageNum = 1; loadData() }</w:t>
      </w:r>
    </w:p>
    <w:p w14:paraId="7EDCC4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function handlePageChange(p: number) { pagination.pageNum = p; loadData() }</w:t>
      </w:r>
    </w:p>
    <w:p w14:paraId="2476F3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function handleSizeChange(s: number) { pagination.pageSize = s; pagination.pageNum = 1; loadData() }</w:t>
      </w:r>
    </w:p>
    <w:p w14:paraId="149F0C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  if (score === null) return '#999'</w:t>
      </w:r>
    </w:p>
    <w:p w14:paraId="1FAB85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  if (score &gt;= 85) return '#2E8B6A'</w:t>
      </w:r>
    </w:p>
    <w:p w14:paraId="3A6091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124    if (score &gt;= 70) return '#5FB292'</w:t>
      </w:r>
    </w:p>
    <w:p w14:paraId="61942A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  if (score &gt;= 50) return '#D4944A'</w:t>
      </w:r>
    </w:p>
    <w:p w14:paraId="05BE7A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126    return '#D4604A'</w:t>
      </w:r>
    </w:p>
    <w:p w14:paraId="269462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}</w:t>
      </w:r>
    </w:p>
    <w:p w14:paraId="443819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  const map: Record&lt;string, string&gt; = { '优良': '#2E8B6A', '良好': '#5FB292', '一般': '#D4944A', '较差': '#D4604A', '未计算': '#999' }</w:t>
      </w:r>
    </w:p>
    <w:p w14:paraId="617B60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  return map[level] || '#999'</w:t>
      </w:r>
    </w:p>
    <w:p w14:paraId="3E1616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}</w:t>
      </w:r>
    </w:p>
    <w:p w14:paraId="0D73E8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134  onMounted(() =&gt; {</w:t>
      </w:r>
    </w:p>
    <w:p w14:paraId="1B79F7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  loadAlgoDesc()</w:t>
      </w:r>
    </w:p>
    <w:p w14:paraId="5AAAE3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  loadData()</w:t>
      </w:r>
    </w:p>
    <w:p w14:paraId="3D4F92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  loadStats()</w:t>
      </w:r>
    </w:p>
    <w:p w14:paraId="07D3F3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})</w:t>
      </w:r>
    </w:p>
    <w:p w14:paraId="13D7D3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139  &lt;/script&gt;</w:t>
      </w:r>
    </w:p>
    <w:p w14:paraId="20BC30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&lt;template&gt;</w:t>
      </w:r>
    </w:p>
    <w:p w14:paraId="5D6965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&lt;div class="health-algo-page"&gt;</w:t>
      </w:r>
    </w:p>
    <w:p w14:paraId="57E981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  &lt;div class="page-header"&gt;</w:t>
      </w:r>
    </w:p>
    <w:p w14:paraId="1E814B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    &lt;div class="header-left"&gt;</w:t>
      </w:r>
    </w:p>
    <w:p w14:paraId="21B509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146        &lt;el-icon class="header-icon"&gt;&lt;DataAnalysis /&gt;&lt;/el-icon&gt;</w:t>
      </w:r>
    </w:p>
    <w:p w14:paraId="12D737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      &lt;div&gt;</w:t>
      </w:r>
    </w:p>
    <w:p w14:paraId="02BCCC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148          &lt;h2&gt;烤房健康分算法&lt;/h2&gt;</w:t>
      </w:r>
    </w:p>
    <w:p w14:paraId="3297E4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      &lt;p&gt;选择不同算法计算烤房健康度，支持参数调整和一键应用到全部烤房&lt;/p&gt;</w:t>
      </w:r>
    </w:p>
    <w:p w14:paraId="6784A5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      &lt;/div&gt;</w:t>
      </w:r>
    </w:p>
    <w:p w14:paraId="1167ED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151      &lt;/div&gt;</w:t>
      </w:r>
    </w:p>
    <w:p w14:paraId="4A347C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152    &lt;/div&gt;</w:t>
      </w:r>
    </w:p>
    <w:p w14:paraId="6A51B9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  &lt;div class="algo-cards"&gt;</w:t>
      </w:r>
    </w:p>
    <w:p w14:paraId="258B1E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    &lt;div</w:t>
      </w:r>
    </w:p>
    <w:p w14:paraId="1F4062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157        v-for="algo in algorithms"</w:t>
      </w:r>
    </w:p>
    <w:p w14:paraId="31BD9E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158        :key="algo.key"</w:t>
      </w:r>
    </w:p>
    <w:p w14:paraId="2D40F2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      class="algo-card"</w:t>
      </w:r>
    </w:p>
    <w:p w14:paraId="764B1E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160        :class="{ active: currentAlgo === algo.key }"</w:t>
      </w:r>
    </w:p>
    <w:p w14:paraId="54709B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161        :style="{ '--algo-color': algo.color }"</w:t>
      </w:r>
    </w:p>
    <w:p w14:paraId="4E619D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      @click="switchAlgo(algo.key)"</w:t>
      </w:r>
    </w:p>
    <w:p w14:paraId="25BCF9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  &gt;</w:t>
      </w:r>
    </w:p>
    <w:p w14:paraId="4FBC38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164        &lt;div class="algo-card-name"&gt;{{ algo.name }}&lt;/div&gt;</w:t>
      </w:r>
    </w:p>
    <w:p w14:paraId="2A5D9A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165        &lt;div class="algo-card-full"&gt;{{ algo.fullName }}&lt;/div&gt;</w:t>
      </w:r>
    </w:p>
    <w:p w14:paraId="682713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      &lt;div class="algo-card-desc"&gt;{{ algo.desc }}&lt;/div&gt;</w:t>
      </w:r>
    </w:p>
    <w:p w14:paraId="64F66F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      &lt;el-icon v-if="currentAlgo === algo.key" class="algo-check"&gt;&lt;Check /&gt;&lt;/el-icon&gt;</w:t>
      </w:r>
    </w:p>
    <w:p w14:paraId="787D72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    &lt;/div&gt;</w:t>
      </w:r>
    </w:p>
    <w:p w14:paraId="03A843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  &lt;/div&gt;</w:t>
      </w:r>
    </w:p>
    <w:p w14:paraId="36EC42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  &lt;div class="stats-row" v-if="stats"&gt;</w:t>
      </w:r>
    </w:p>
    <w:p w14:paraId="545C08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    &lt;div class="stat-item"&gt;</w:t>
      </w:r>
    </w:p>
    <w:p w14:paraId="6DA4A8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      &lt;div class="stat-icon-wrapper"&gt;&lt;Database :size="20" color="#FFFFFF" /&gt;&lt;/div&gt;</w:t>
      </w:r>
    </w:p>
    <w:p w14:paraId="7A888F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      &lt;div class="stat-label"&gt;烤房总数&lt;/div&gt;</w:t>
      </w:r>
    </w:p>
    <w:p w14:paraId="634638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176        &lt;div class="stat-value"&gt;{{ stats.total }}&lt;/div&gt;</w:t>
      </w:r>
    </w:p>
    <w:p w14:paraId="6C0654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    &lt;/div&gt;</w:t>
      </w:r>
    </w:p>
    <w:p w14:paraId="192863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178      &lt;div class="stat-item"&gt;</w:t>
      </w:r>
    </w:p>
    <w:p w14:paraId="50A320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179        &lt;div class="stat-icon-wrapper"&gt;&lt;CheckCheck :size="20" color="#FFFFFF" /&gt;&lt;/div&gt;</w:t>
      </w:r>
    </w:p>
    <w:p w14:paraId="598D08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180        &lt;div class="stat-label"&gt;已计算&lt;/div&gt;</w:t>
      </w:r>
    </w:p>
    <w:p w14:paraId="306C8B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      &lt;div class="stat-value" style="color: #2E8B6A;"&gt;{{ stats.calculated }}&lt;/div&gt;</w:t>
      </w:r>
    </w:p>
    <w:p w14:paraId="7B70FA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182      &lt;/div&gt;</w:t>
      </w:r>
    </w:p>
    <w:p w14:paraId="38AE55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183      &lt;div class="stat-item"&gt;</w:t>
      </w:r>
    </w:p>
    <w:p w14:paraId="6FF623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184        &lt;div class="stat-icon-wrapper"&gt;&lt;ChartBar :size="20" color="#FFFFFF" /&gt;&lt;/div&gt;</w:t>
      </w:r>
    </w:p>
    <w:p w14:paraId="5C72FA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185        &lt;div class="stat-label"&gt;平均分&lt;/div&gt;</w:t>
      </w:r>
    </w:p>
    <w:p w14:paraId="3AD398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186        &lt;div class="stat-value" style="color: #1A6B4F;"&gt;{{ stats.avgScore }}&lt;/div&gt;</w:t>
      </w:r>
    </w:p>
    <w:p w14:paraId="5D100D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187      &lt;/div&gt;</w:t>
      </w:r>
    </w:p>
    <w:p w14:paraId="68D181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188      &lt;div class="stat-item"&gt;</w:t>
      </w:r>
    </w:p>
    <w:p w14:paraId="64F6CE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    &lt;div class="stat-icon-wrapper"&gt;&lt;ArrowDown :size="20" color="#FFFFFF" /&gt;&lt;/div&gt;</w:t>
      </w:r>
    </w:p>
    <w:p w14:paraId="702B8B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190        &lt;div class="stat-label"&gt;最低分&lt;/div&gt;</w:t>
      </w:r>
    </w:p>
    <w:p w14:paraId="14A0EF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      &lt;div class="stat-value" style="color: #D4604A;"&gt;{{ stats.minScore ?? '-' }}&lt;/div&gt;</w:t>
      </w:r>
    </w:p>
    <w:p w14:paraId="761F1F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192      &lt;/div&gt;</w:t>
      </w:r>
    </w:p>
    <w:p w14:paraId="2E6878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193      &lt;div class="stat-item"&gt;</w:t>
      </w:r>
    </w:p>
    <w:p w14:paraId="1E79D6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194        &lt;div class="stat-icon-wrapper"&gt;&lt;ArrowUp :size="20" color="#FFFFFF" /&gt;&lt;/div&gt;</w:t>
      </w:r>
    </w:p>
    <w:p w14:paraId="0A18DF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195        &lt;div class="stat-label"&gt;最高分&lt;/div&gt;</w:t>
      </w:r>
    </w:p>
    <w:p w14:paraId="2AB4A8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196        &lt;div class="stat-value" style="color: #2E8B6A;"&gt;{{ stats.maxScore ?? '-' }}&lt;/div&gt;</w:t>
      </w:r>
    </w:p>
    <w:p w14:paraId="6E24B2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197      &lt;/div&gt;</w:t>
      </w:r>
    </w:p>
    <w:p w14:paraId="2A8FBF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199      &lt;div class="stat-dist"&gt;</w:t>
      </w:r>
    </w:p>
    <w:p w14:paraId="2EA2E1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200        &lt;div class="stat-label"&gt;等级分布&lt;/div&gt;</w:t>
      </w:r>
    </w:p>
    <w:p w14:paraId="181806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201        &lt;div class="dist-tags"&gt;</w:t>
      </w:r>
    </w:p>
    <w:p w14:paraId="330410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202          &lt;el-tag</w:t>
      </w:r>
    </w:p>
    <w:p w14:paraId="5EEDF6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203            v-for="d in (stats.distribution || [])"</w:t>
      </w:r>
    </w:p>
    <w:p w14:paraId="2B0FB6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204            :key="d.level"</w:t>
      </w:r>
    </w:p>
    <w:p w14:paraId="173760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205            :type="d.level === '优良' ? 'success' : d.level === '良好' ? '' : d.level === '一般' ? 'warning' : d.level === '较差' ? 'danger' : 'info'"</w:t>
      </w:r>
    </w:p>
    <w:p w14:paraId="63D503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206            size="small"</w:t>
      </w:r>
    </w:p>
    <w:p w14:paraId="598A58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207            style="margin-right: 6px;"</w:t>
      </w:r>
    </w:p>
    <w:p w14:paraId="59C32D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208          &gt;</w:t>
      </w:r>
    </w:p>
    <w:p w14:paraId="4F92CB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209            {{ d.level }}: {{ d.cnt }}</w:t>
      </w:r>
    </w:p>
    <w:p w14:paraId="2C30C8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210          &lt;/el-tag&gt;</w:t>
      </w:r>
    </w:p>
    <w:p w14:paraId="4ADD6F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211        &lt;/div&gt;</w:t>
      </w:r>
    </w:p>
    <w:p w14:paraId="53A53D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212      &lt;/div&gt;</w:t>
      </w:r>
    </w:p>
    <w:p w14:paraId="42DE86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213    &lt;/div&gt;</w:t>
      </w:r>
    </w:p>
    <w:p w14:paraId="16DAD7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216    &lt;div class="desc-section"&gt;</w:t>
      </w:r>
    </w:p>
    <w:p w14:paraId="241CFA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217      &lt;div class="desc-card"&gt;</w:t>
      </w:r>
    </w:p>
    <w:p w14:paraId="214415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218        &lt;div class="desc-header"&gt;</w:t>
      </w:r>
    </w:p>
    <w:p w14:paraId="44AE89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219          &lt;el-icon&gt;&lt;Document /&gt;&lt;/el-icon&gt;</w:t>
      </w:r>
    </w:p>
    <w:p w14:paraId="68D77A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220          &lt;span&gt;算法描述&lt;/span&gt;</w:t>
      </w:r>
    </w:p>
    <w:p w14:paraId="0FD07E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221          &lt;el-tag size="small" type="success" style="margin-left: 8px;"&gt;当前: {{ currentAlgoInfo?.fullName }}&lt;/el-tag&gt;</w:t>
      </w:r>
    </w:p>
    <w:p w14:paraId="641226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222        &lt;/div&gt;</w:t>
      </w:r>
    </w:p>
    <w:p w14:paraId="6800C4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223        &lt;div class="desc-body" v-if="algoDesc"&gt;</w:t>
      </w:r>
    </w:p>
    <w:p w14:paraId="54B050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224          &lt;div class="desc-item"&gt;</w:t>
      </w:r>
    </w:p>
    <w:p w14:paraId="3D25C3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225            &lt;span class="desc-label"&gt;模型名称：&lt;/span&gt;{{ algoDesc.name }}</w:t>
      </w:r>
    </w:p>
    <w:p w14:paraId="70608B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226          &lt;/div&gt;</w:t>
      </w:r>
    </w:p>
    <w:p w14:paraId="2BE240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227          &lt;div class="desc-item"&gt;</w:t>
      </w:r>
    </w:p>
    <w:p w14:paraId="50D503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228            &lt;span class="desc-label"&gt;全称：&lt;/span&gt;{{ algoDesc.fullName }}</w:t>
      </w:r>
    </w:p>
    <w:p w14:paraId="316AC6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229          &lt;/div&gt;</w:t>
      </w:r>
    </w:p>
    <w:p w14:paraId="349D94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230          &lt;div class="desc-item"&gt;</w:t>
      </w:r>
    </w:p>
    <w:p w14:paraId="43D1A8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231            &lt;span class="desc-label"&gt;算法原理：&lt;/span&gt;{{ algoDesc.principle }}</w:t>
      </w:r>
    </w:p>
    <w:p w14:paraId="215CF1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232          &lt;/div&gt;</w:t>
      </w:r>
    </w:p>
    <w:p w14:paraId="38B676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233          &lt;div class="desc-item"&gt;</w:t>
      </w:r>
    </w:p>
    <w:p w14:paraId="24C63A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234            &lt;span class="desc-label"&gt;核心公式：&lt;/span&gt;</w:t>
      </w:r>
    </w:p>
    <w:p w14:paraId="3F049B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235            &lt;pre class="formula-pre"&gt;{{ algoDesc.formula }}&lt;/pre&gt;</w:t>
      </w:r>
    </w:p>
    <w:p w14:paraId="1AA81A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236          &lt;/div&gt;</w:t>
      </w:r>
    </w:p>
    <w:p w14:paraId="4D8029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237          &lt;div class="desc-item"&gt;</w:t>
      </w:r>
    </w:p>
    <w:p w14:paraId="76D4C0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238            &lt;span class="desc-label"&gt;权重配置：&lt;/span&gt;{{ algoDesc.weights }}</w:t>
      </w:r>
    </w:p>
    <w:p w14:paraId="267307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239          &lt;/div&gt;</w:t>
      </w:r>
    </w:p>
    <w:p w14:paraId="0B4D9F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240          &lt;div class="desc-item"&gt;</w:t>
      </w:r>
    </w:p>
    <w:p w14:paraId="56EFF8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241            &lt;span class="desc-label"&gt;计算示例：&lt;/span&gt;</w:t>
      </w:r>
    </w:p>
    <w:p w14:paraId="00FB36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242            &lt;pre class="example-pre"&gt;{{ algoDesc.example }}&lt;/pre&gt;</w:t>
      </w:r>
    </w:p>
    <w:p w14:paraId="786E10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243          &lt;/div&gt;</w:t>
      </w:r>
    </w:p>
    <w:p w14:paraId="6E1949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244        &lt;/div&gt;</w:t>
      </w:r>
    </w:p>
    <w:p w14:paraId="1348CF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245        &lt;el-empty v-else description="加载中..." :image-size="60" /&gt;</w:t>
      </w:r>
    </w:p>
    <w:p w14:paraId="1106B3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246      &lt;/div&gt;</w:t>
      </w:r>
    </w:p>
    <w:p w14:paraId="5A754C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249      &lt;div class="param-card" v-if="algoParams.length &gt; 0"&gt;</w:t>
      </w:r>
    </w:p>
    <w:p w14:paraId="4A45EE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250        &lt;div class="param-header"&gt;</w:t>
      </w:r>
    </w:p>
    <w:p w14:paraId="33C746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251          &lt;el-icon&gt;&lt;Setting /&gt;&lt;/el-icon&gt;</w:t>
      </w:r>
    </w:p>
    <w:p w14:paraId="686546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252          &lt;span&gt;参数调整&lt;/span&gt;</w:t>
      </w:r>
    </w:p>
    <w:p w14:paraId="7ADA95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253          &lt;el-button size="small" text @click="resetParams"&gt;重置默认&lt;/el-button&gt;</w:t>
      </w:r>
    </w:p>
    <w:p w14:paraId="4D5C0A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254        &lt;/div&gt;</w:t>
      </w:r>
    </w:p>
    <w:p w14:paraId="304C52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255        &lt;div class="param-body"&gt;</w:t>
      </w:r>
    </w:p>
    <w:p w14:paraId="52CEFB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256          &lt;div class="param-item" v-for="p in algoParams" :key="p.key"&gt;</w:t>
      </w:r>
    </w:p>
    <w:p w14:paraId="4F6891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257            &lt;label&gt;{{ p.label }}&lt;/label&gt;</w:t>
      </w:r>
    </w:p>
    <w:p w14:paraId="753FB4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258            &lt;el-input-number</w:t>
      </w:r>
    </w:p>
    <w:p w14:paraId="1D35C0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259              v-model="paramValues[p.key]"</w:t>
      </w:r>
    </w:p>
    <w:p w14:paraId="71616D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260              :step="0.05"</w:t>
      </w:r>
    </w:p>
    <w:p w14:paraId="6BBAF0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261              :min="0"</w:t>
      </w:r>
    </w:p>
    <w:p w14:paraId="482358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262              :max="p.key.includes('alpha') || p.key.includes('beta') || p.key.includes('gamma') || p.key.startsWith('w') ? 1 : 100"</w:t>
      </w:r>
    </w:p>
    <w:p w14:paraId="786597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263              :precision="p.key.includes('alpha') || p.key.includes('beta') || p.key.includes('gamma') || p.key.startsWith('w') || p.key.includes('Ratio') || p.key.includes('rMin') || p.key.includes('rMaint') ? 2 : 1"</w:t>
      </w:r>
    </w:p>
    <w:p w14:paraId="218A80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264              size="small"</w:t>
      </w:r>
    </w:p>
    <w:p w14:paraId="03D551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265              style="width: 130px;"</w:t>
      </w:r>
    </w:p>
    <w:p w14:paraId="36F046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266            /&gt;</w:t>
      </w:r>
    </w:p>
    <w:p w14:paraId="7E3FE5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267            &lt;span class="param-default"&gt;默认: {{ p.default }}&lt;/span&gt;</w:t>
      </w:r>
    </w:p>
    <w:p w14:paraId="714463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268          &lt;/div&gt;</w:t>
      </w:r>
    </w:p>
    <w:p w14:paraId="305863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269        &lt;/div&gt;</w:t>
      </w:r>
    </w:p>
    <w:p w14:paraId="5E4794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270        &lt;div class="param-footer"&gt;</w:t>
      </w:r>
    </w:p>
    <w:p w14:paraId="4C1019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271          &lt;el-button</w:t>
      </w:r>
    </w:p>
    <w:p w14:paraId="1866C6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272            type="primary"</w:t>
      </w:r>
    </w:p>
    <w:p w14:paraId="436073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273            :loading="applyLoading"</w:t>
      </w:r>
    </w:p>
    <w:p w14:paraId="5F5333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274            @click="handleApply"</w:t>
      </w:r>
    </w:p>
    <w:p w14:paraId="0053E9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275            style="width: 100%; background: linear-gradient(135deg, #0A4D3E, #1A6B4F); border: none;"</w:t>
      </w:r>
    </w:p>
    <w:p w14:paraId="5C12F2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276          &gt;</w:t>
      </w:r>
    </w:p>
    <w:p w14:paraId="4CB193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277            &lt;el-icon style="margin-right: 4px;"&gt;&lt;Refresh /&gt;&lt;/el-icon&gt;</w:t>
      </w:r>
    </w:p>
    <w:p w14:paraId="2737D9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278            应用到所有烤房 ({{ stats?.total ?? 0 }}栋)</w:t>
      </w:r>
    </w:p>
    <w:p w14:paraId="45703F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279          &lt;/el-button&gt;</w:t>
      </w:r>
    </w:p>
    <w:p w14:paraId="42BBF6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280          &lt;p class="param-tip"&gt;结果将存入 health_{{ currentAlgo }} 字段，不影响其他算法数据&lt;/p&gt;</w:t>
      </w:r>
    </w:p>
    <w:p w14:paraId="536F8A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281        &lt;/div&gt;</w:t>
      </w:r>
    </w:p>
    <w:p w14:paraId="48E30A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282      &lt;/div&gt;</w:t>
      </w:r>
    </w:p>
    <w:p w14:paraId="456D12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283    &lt;/div&gt;</w:t>
      </w:r>
    </w:p>
    <w:p w14:paraId="647743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285    &lt;!-- 烤房健康分列表 --&gt;</w:t>
      </w:r>
    </w:p>
    <w:p w14:paraId="3933B8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286    &lt;div class="table-section"&gt;</w:t>
      </w:r>
    </w:p>
    <w:p w14:paraId="35E762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287      &lt;div class="table-header"&gt;</w:t>
      </w:r>
    </w:p>
    <w:p w14:paraId="292383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288        &lt;span class="table-title"&gt;健康分列表（{{ currentAlgoInfo?.fullName }}）&lt;/span&gt;</w:t>
      </w:r>
    </w:p>
    <w:p w14:paraId="72D9BC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289        &lt;div class="table-tools"&gt;</w:t>
      </w:r>
    </w:p>
    <w:p w14:paraId="62E17C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290          &lt;el-input</w:t>
      </w:r>
    </w:p>
    <w:p w14:paraId="689E97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291            v-model="searchKeyword"</w:t>
      </w:r>
    </w:p>
    <w:p w14:paraId="31E2AA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292            placeholder="搜索烤房编号/乡镇/村"</w:t>
      </w:r>
    </w:p>
    <w:p w14:paraId="48D9CD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293            size="small"</w:t>
      </w:r>
    </w:p>
    <w:p w14:paraId="7366F0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294            style="width: 220px;"</w:t>
      </w:r>
    </w:p>
    <w:p w14:paraId="2A4DFA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295            clearable</w:t>
      </w:r>
    </w:p>
    <w:p w14:paraId="3CA304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296            @keyup.enter="handleSearch"</w:t>
      </w:r>
    </w:p>
    <w:p w14:paraId="05E287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297            @clear="handleSearch"</w:t>
      </w:r>
    </w:p>
    <w:p w14:paraId="4FFFEE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298          /&gt;</w:t>
      </w:r>
    </w:p>
    <w:p w14:paraId="49E009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299          &lt;el-button size="small" @click="handleSearch"&gt;搜索&lt;/el-button&gt;</w:t>
      </w:r>
    </w:p>
    <w:p w14:paraId="78DCE9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300          &lt;el-button size="small" @click="loadData" :icon="Refresh"&gt;刷新&lt;/el-button&gt;</w:t>
      </w:r>
    </w:p>
    <w:p w14:paraId="48C41D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301        &lt;/div&gt;</w:t>
      </w:r>
    </w:p>
    <w:p w14:paraId="01AC1C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302      &lt;/div&gt;</w:t>
      </w:r>
    </w:p>
    <w:p w14:paraId="49B738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303      &lt;el-table :data="tableData" v-loading="loading" stripe style="width: 100%;"&gt;</w:t>
      </w:r>
    </w:p>
    <w:p w14:paraId="327B49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309          &lt;template #default="{ row }"&gt;</w:t>
      </w:r>
    </w:p>
    <w:p w14:paraId="1A058A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310            &lt;el-tag :type="row.useStatus === '在用' ? 'success' : row.useStatus === '闲置' ? 'info' : 'warning'" size="small"&gt;</w:t>
      </w:r>
    </w:p>
    <w:p w14:paraId="75312F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311              {{ row.useStatus }}</w:t>
      </w:r>
    </w:p>
    <w:p w14:paraId="685020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312            &lt;/el-tag&gt;</w:t>
      </w:r>
    </w:p>
    <w:p w14:paraId="2BE2CA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313          &lt;/template&gt;</w:t>
      </w:r>
    </w:p>
    <w:p w14:paraId="453D64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314        &lt;/el-table-column&gt;</w:t>
      </w:r>
    </w:p>
    <w:p w14:paraId="6F1F17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316          &lt;template #default="{ row }"&gt;</w:t>
      </w:r>
    </w:p>
    <w:p w14:paraId="1E6A56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317            &lt;span v-if="row.healthScore != null &amp;&amp; typeof row.healthScore === 'number'" class="score-value" :style="{ color: getScoreColor(row.healthScore) }"&gt;</w:t>
      </w:r>
    </w:p>
    <w:p w14:paraId="221DAD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318              {{ row.healthScore.toFixed(1) }}</w:t>
      </w:r>
    </w:p>
    <w:p w14:paraId="35AE8A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319            &lt;/span&gt;</w:t>
      </w:r>
    </w:p>
    <w:p w14:paraId="6F8F32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320            &lt;span v-else style="color: #ccc;"&gt;未计算&lt;/span&gt;</w:t>
      </w:r>
    </w:p>
    <w:p w14:paraId="756A0E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321          &lt;/template&gt;</w:t>
      </w:r>
    </w:p>
    <w:p w14:paraId="30EE01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322        &lt;/el-table-column&gt;</w:t>
      </w:r>
    </w:p>
    <w:p w14:paraId="15C445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324          &lt;template #default="{ row }"&gt;</w:t>
      </w:r>
    </w:p>
    <w:p w14:paraId="3753C7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325            &lt;el-tag :color="getLevelColor(row.healthLevel)" effect="dark" size="small" style="border: none;"&gt;</w:t>
      </w:r>
    </w:p>
    <w:p w14:paraId="2ACAF7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326              {{ row.healthLevel }}</w:t>
      </w:r>
    </w:p>
    <w:p w14:paraId="31EA7E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327            &lt;/el-tag&gt;</w:t>
      </w:r>
    </w:p>
    <w:p w14:paraId="1884FB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328          &lt;/template&gt;</w:t>
      </w:r>
    </w:p>
    <w:p w14:paraId="2E168E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329        &lt;/el-table-column&gt;</w:t>
      </w:r>
    </w:p>
    <w:p w14:paraId="29A187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330      &lt;/el-table&gt;</w:t>
      </w:r>
    </w:p>
    <w:p w14:paraId="123959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331      &lt;div class="pagination-row"&gt;</w:t>
      </w:r>
    </w:p>
    <w:p w14:paraId="14DBFE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332        &lt;el-pagination</w:t>
      </w:r>
    </w:p>
    <w:p w14:paraId="66BA81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333          v-model:current-page="pagination.pageNum"</w:t>
      </w:r>
    </w:p>
    <w:p w14:paraId="23AAB0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334          v-model:page-size="pagination.pageSize"</w:t>
      </w:r>
    </w:p>
    <w:p w14:paraId="5922D6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335          :total="total"</w:t>
      </w:r>
    </w:p>
    <w:p w14:paraId="141353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336          :page-sizes="[10, 20, 50]"</w:t>
      </w:r>
    </w:p>
    <w:p w14:paraId="656F7D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337          layout="total, sizes, prev, pager, next"</w:t>
      </w:r>
    </w:p>
    <w:p w14:paraId="67F434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338          @current-change="handlePageChange"</w:t>
      </w:r>
    </w:p>
    <w:p w14:paraId="26C4AC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339          @size-change="handleSizeChange"</w:t>
      </w:r>
    </w:p>
    <w:p w14:paraId="298295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340        /&gt;</w:t>
      </w:r>
    </w:p>
    <w:p w14:paraId="642920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341      &lt;/div&gt;</w:t>
      </w:r>
    </w:p>
    <w:p w14:paraId="571D57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342    &lt;/div&gt;</w:t>
      </w:r>
    </w:p>
    <w:p w14:paraId="2DBDEB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343  &lt;/div&gt;</w:t>
      </w:r>
    </w:p>
    <w:p w14:paraId="404154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344  &lt;/template&gt;</w:t>
      </w:r>
    </w:p>
    <w:p w14:paraId="07501829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src/pages/ai/HealthPredict.vue</w:t>
      </w:r>
    </w:p>
    <w:p w14:paraId="4DF2A6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&lt;script setup lang="ts"&gt;</w:t>
      </w:r>
    </w:p>
    <w:p w14:paraId="719356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{ ref, computed, onMounted } from 'vue'</w:t>
      </w:r>
    </w:p>
    <w:p w14:paraId="602F0D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{ ElMessage } from 'element-plus'</w:t>
      </w:r>
    </w:p>
    <w:p w14:paraId="475AC2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{ getHealthAnalysis } from '@/api/ai'</w:t>
      </w:r>
    </w:p>
    <w:p w14:paraId="6D691A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{ getBarnAssignList } from '@/api/barn'</w:t>
      </w:r>
    </w:p>
    <w:p w14:paraId="30676E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const barnOptions = ref&lt;any[]&gt;([])</w:t>
      </w:r>
    </w:p>
    <w:p w14:paraId="1F2E02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const selectedBarnId = ref&lt;string&gt;('')</w:t>
      </w:r>
    </w:p>
    <w:p w14:paraId="4E4DBB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const loading = ref(false)</w:t>
      </w:r>
    </w:p>
    <w:p w14:paraId="75022B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const analysisData = ref&lt;any&gt;(null)</w:t>
      </w:r>
    </w:p>
    <w:p w14:paraId="6AA72F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const algoLabelMap: Record&lt;string, string&gt; = {</w:t>
      </w:r>
    </w:p>
    <w:p w14:paraId="3F468A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  bmhi: 'BMHI',</w:t>
      </w:r>
    </w:p>
    <w:p w14:paraId="0ECCB7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fche: 'FCHE',</w:t>
      </w:r>
    </w:p>
    <w:p w14:paraId="7B5451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topsis: 'TOPSIS',</w:t>
      </w:r>
    </w:p>
    <w:p w14:paraId="305AAE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cdci: 'CDCI',</w:t>
      </w:r>
    </w:p>
    <w:p w14:paraId="0B66AB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crhe: 'CRHE',</w:t>
      </w:r>
    </w:p>
    <w:p w14:paraId="7B23CB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edrl: 'EDRL',</w:t>
      </w:r>
    </w:p>
    <w:p w14:paraId="6FB14A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wrrl: 'WRRL',</w:t>
      </w:r>
    </w:p>
    <w:p w14:paraId="233C31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bdrl: 'BDRL',</w:t>
      </w:r>
    </w:p>
    <w:p w14:paraId="3A826E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gple: 'GPLE',</w:t>
      </w:r>
    </w:p>
    <w:p w14:paraId="200827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}</w:t>
      </w:r>
    </w:p>
    <w:p w14:paraId="7C1955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async function loadBarnOptions() {</w:t>
      </w:r>
    </w:p>
    <w:p w14:paraId="375087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try {</w:t>
      </w:r>
    </w:p>
    <w:p w14:paraId="7F41D1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  const res: any = await getBarnAssignList({ pageNum: 1, pageSize: 500 })</w:t>
      </w:r>
    </w:p>
    <w:p w14:paraId="6E5698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  barnOptions.value = (res?.rows || []).map((r: any) =&gt; ({</w:t>
      </w:r>
    </w:p>
    <w:p w14:paraId="44E6A9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    id: r.projectId || r.id,</w:t>
      </w:r>
    </w:p>
    <w:p w14:paraId="4EF430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  county: r.county,</w:t>
      </w:r>
    </w:p>
    <w:p w14:paraId="224A4C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    township: r.township,</w:t>
      </w:r>
    </w:p>
    <w:p w14:paraId="15AE82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    currentHealthScore: r.currentHealthScore,</w:t>
      </w:r>
    </w:p>
    <w:p w14:paraId="71FF64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    currentLifeResidual: r.currentLifeResidual,</w:t>
      </w:r>
    </w:p>
    <w:p w14:paraId="38F344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    currentHealthAlgo: r.currentHealthAlgo,</w:t>
      </w:r>
    </w:p>
    <w:p w14:paraId="322373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    currentLifeAlgo: r.currentLifeAlgo,</w:t>
      </w:r>
    </w:p>
    <w:p w14:paraId="6FA044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  }))</w:t>
      </w:r>
    </w:p>
    <w:p w14:paraId="3C0E2D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} catch {</w:t>
      </w:r>
    </w:p>
    <w:p w14:paraId="0632D6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  barnOptions.value = []</w:t>
      </w:r>
    </w:p>
    <w:p w14:paraId="100767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}</w:t>
      </w:r>
    </w:p>
    <w:p w14:paraId="2836C4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}</w:t>
      </w:r>
    </w:p>
    <w:p w14:paraId="5E70A2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async function handleAnalyze() {</w:t>
      </w:r>
    </w:p>
    <w:p w14:paraId="32736E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if (!selectedBarnId.value) {</w:t>
      </w:r>
    </w:p>
    <w:p w14:paraId="387F26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  ElMessage.warning('请先选择烤房')</w:t>
      </w:r>
    </w:p>
    <w:p w14:paraId="509DC0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  return</w:t>
      </w:r>
    </w:p>
    <w:p w14:paraId="151C2C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}</w:t>
      </w:r>
    </w:p>
    <w:p w14:paraId="641E15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loading.value = true</w:t>
      </w:r>
    </w:p>
    <w:p w14:paraId="0AC9DB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  analysisData.value = null</w:t>
      </w:r>
    </w:p>
    <w:p w14:paraId="7B3A91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try {</w:t>
      </w:r>
    </w:p>
    <w:p w14:paraId="1D2661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  analysisData.value = await getHealthAnalysis(selectedBarnId.value)</w:t>
      </w:r>
    </w:p>
    <w:p w14:paraId="3B134D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} catch {</w:t>
      </w:r>
    </w:p>
    <w:p w14:paraId="2A9B54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  ElMessage.error('加载预测数据失败')</w:t>
      </w:r>
    </w:p>
    <w:p w14:paraId="553778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} finally {</w:t>
      </w:r>
    </w:p>
    <w:p w14:paraId="5749F5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  loading.value = false</w:t>
      </w:r>
    </w:p>
    <w:p w14:paraId="43CCAA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  }</w:t>
      </w:r>
    </w:p>
    <w:p w14:paraId="0D2854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}</w:t>
      </w:r>
    </w:p>
    <w:p w14:paraId="7ACCA9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const baseInfo = computed(() =&gt; analysisData.value?.base || {})</w:t>
      </w:r>
    </w:p>
    <w:p w14:paraId="428CC3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const healthScores = computed(() =&gt; {</w:t>
      </w:r>
    </w:p>
    <w:p w14:paraId="32EBA8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const scores = analysisData.value?.healthScores || {}</w:t>
      </w:r>
    </w:p>
    <w:p w14:paraId="553816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  return Object.entries(scores).map(([key, val]: [string, any]) =&gt; ({</w:t>
      </w:r>
    </w:p>
    <w:p w14:paraId="206707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  algo: key,</w:t>
      </w:r>
    </w:p>
    <w:p w14:paraId="69D637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    label: val?.label || algoLabelMap[key] || key,</w:t>
      </w:r>
    </w:p>
    <w:p w14:paraId="3B1D68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  score: val?.score,</w:t>
      </w:r>
    </w:p>
    <w:p w14:paraId="71053D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    isCurrent: baseInfo.value.current_health_algo === key,</w:t>
      </w:r>
    </w:p>
    <w:p w14:paraId="66C60D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})).filter((s: any) =&gt; s.score != null)</w:t>
      </w:r>
    </w:p>
    <w:p w14:paraId="1152BD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})</w:t>
      </w:r>
    </w:p>
    <w:p w14:paraId="309CD3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const lifeScores = computed(() =&gt; {</w:t>
      </w:r>
    </w:p>
    <w:p w14:paraId="316970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const scores = analysisData.value?.lifeScores || {}</w:t>
      </w:r>
    </w:p>
    <w:p w14:paraId="4CA946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  return Object.entries(scores).map(([key, val]: [string, any]) =&gt; ({</w:t>
      </w:r>
    </w:p>
    <w:p w14:paraId="1B435F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  algo: key,</w:t>
      </w:r>
    </w:p>
    <w:p w14:paraId="504B4A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    label: val?.label || algoLabelMap[key] || key,</w:t>
      </w:r>
    </w:p>
    <w:p w14:paraId="201D9D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    residual: val?.residual,</w:t>
      </w:r>
    </w:p>
    <w:p w14:paraId="3F34DB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    isCurrent: baseInfo.value.current_life_algo === key,</w:t>
      </w:r>
    </w:p>
    <w:p w14:paraId="305E4B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  })).filter((s: any) =&gt; s.residual != null)</w:t>
      </w:r>
    </w:p>
    <w:p w14:paraId="0984A3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})</w:t>
      </w:r>
    </w:p>
    <w:p w14:paraId="0034BE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const components = computed(() =&gt; analysisData.value?.components || {})</w:t>
      </w:r>
    </w:p>
    <w:p w14:paraId="075C57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const bmhiBreakdown = computed(() =&gt; analysisData.value?.bmhiBreakdown || null)</w:t>
      </w:r>
    </w:p>
    <w:p w14:paraId="49C1B0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86  const currentHealthScore = computed(() =&gt; baseInfo.value.current_health_score)</w:t>
      </w:r>
    </w:p>
    <w:p w14:paraId="5DC1E9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const currentLifeResidual = computed(() =&gt; baseInfo.value.current_life_residual)</w:t>
      </w:r>
    </w:p>
    <w:p w14:paraId="5E9457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const currentHealthAlgo = computed(() =&gt; baseInfo.value.current_health_algo)</w:t>
      </w:r>
    </w:p>
    <w:p w14:paraId="19EC25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const currentLifeAlgo = computed(() =&gt; baseInfo.value.current_life_algo)</w:t>
      </w:r>
    </w:p>
    <w:p w14:paraId="3505F8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const riskLevel = computed(() =&gt; {</w:t>
      </w:r>
    </w:p>
    <w:p w14:paraId="553A9F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const score = Number(currentHealthScore.value)</w:t>
      </w:r>
    </w:p>
    <w:p w14:paraId="2E1D53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  const life = Number(currentLifeResidual.value)</w:t>
      </w:r>
    </w:p>
    <w:p w14:paraId="017FEF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if (isNaN(score) &amp;&amp; isNaN(life)) return { level: '未知', color: '#94A3B8', desc: '暂无足够数据进行分析' }</w:t>
      </w:r>
    </w:p>
    <w:p w14:paraId="3D58C3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  if ((!isNaN(life) &amp;&amp; life &lt;= 1) || (!isNaN(score) &amp;&amp; score &lt; 50)) {</w:t>
      </w:r>
    </w:p>
    <w:p w14:paraId="34C2BD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    return { level: '极高风险', color: '#D4604A', desc: '烤房健康状况严重恶化，需立即维修或考虑退役' }</w:t>
      </w:r>
    </w:p>
    <w:p w14:paraId="75FC50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  }</w:t>
      </w:r>
    </w:p>
    <w:p w14:paraId="336670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  if ((!isNaN(life) &amp;&amp; life &lt;= 3) || (!isNaN(score) &amp;&amp; score &lt; 70)) {</w:t>
      </w:r>
    </w:p>
    <w:p w14:paraId="3EF3E6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    return { level: '高风险', color: '#D4944A', desc: '烤房健康状况明显退化，建议尽快安排维修' }</w:t>
      </w:r>
    </w:p>
    <w:p w14:paraId="0A0087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  }</w:t>
      </w:r>
    </w:p>
    <w:p w14:paraId="322748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  if ((!isNaN(life) &amp;&amp; life &lt;= 5) || (!isNaN(score) &amp;&amp; score &lt; 85)) {</w:t>
      </w:r>
    </w:p>
    <w:p w14:paraId="69649A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    return { level: '中风险', color: '#5A8A7A', desc: '烤房健康状况有所下降，建议关注并制定维护计划' }</w:t>
      </w:r>
    </w:p>
    <w:p w14:paraId="297B71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  }</w:t>
      </w:r>
    </w:p>
    <w:p w14:paraId="149D9F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  return { level: '低风险', color: '#2E8B6A', desc: '烤房健康状况良好，保持常规巡检即可' }</w:t>
      </w:r>
    </w:p>
    <w:p w14:paraId="1B0642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})</w:t>
      </w:r>
    </w:p>
    <w:p w14:paraId="0A2256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const maintenanceAdvice = computed(() =&gt; {</w:t>
      </w:r>
    </w:p>
    <w:p w14:paraId="09A73B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  const advice: { priority: string; component: string; action: string; urgency: string }[] = []</w:t>
      </w:r>
    </w:p>
    <w:p w14:paraId="62540A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  const comp = components.value</w:t>
      </w:r>
    </w:p>
    <w:p w14:paraId="481650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if (comp.JR?.burner_status &amp;&amp; comp.JR.burner_status !== '正常') {</w:t>
      </w:r>
    </w:p>
    <w:p w14:paraId="6B52FC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    advice.push({ priority: '1', component: 'JR-燃烧器', action: `状态为"${comp.JR.burner_status}"，需检查或更换`, urgency: comp.JR.burner_status === '损坏' ? '紧急' : '尽快' })</w:t>
      </w:r>
    </w:p>
    <w:p w14:paraId="05BBA7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116    }</w:t>
      </w:r>
    </w:p>
    <w:p w14:paraId="783D60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117    if (comp.SR) {</w:t>
      </w:r>
    </w:p>
    <w:p w14:paraId="3F7099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    const srIssues = [</w:t>
      </w:r>
    </w:p>
    <w:p w14:paraId="1522F9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      comp.SR.pipe_status &amp;&amp; comp.SR.pipe_status !== '正常' ? '散热管' : null,</w:t>
      </w:r>
    </w:p>
    <w:p w14:paraId="4FA5F6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      comp.SR.furnace_status &amp;&amp; comp.SR.furnace_status !== '正常' ? '炉膛' : null,</w:t>
      </w:r>
    </w:p>
    <w:p w14:paraId="474521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      comp.SR.ash_door_status &amp;&amp; comp.SR.ash_door_status !== '正常' ? '清灰门' : null,</w:t>
      </w:r>
    </w:p>
    <w:p w14:paraId="52951A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      comp.SR.chimney_status &amp;&amp; comp.SR.chimney_status !== '正常' ? '烟囱' : null,</w:t>
      </w:r>
    </w:p>
    <w:p w14:paraId="638CB9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    ].filter(Boolean)</w:t>
      </w:r>
    </w:p>
    <w:p w14:paraId="31B2F5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124      if (srIssues.length &gt; 0) {</w:t>
      </w:r>
    </w:p>
    <w:p w14:paraId="39C516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      advice.push({ priority: '2', component: `SR-散热器(${srIssues.join('/')})`, action: `存在异常部件，需维修`, urgency: srIssues.length &gt; 2 ? '紧急' : '尽快' })</w:t>
      </w:r>
    </w:p>
    <w:p w14:paraId="7F2795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126      }</w:t>
      </w:r>
    </w:p>
    <w:p w14:paraId="3080F4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  }</w:t>
      </w:r>
    </w:p>
    <w:p w14:paraId="1BAE0B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  if (comp.ZK) {</w:t>
      </w:r>
    </w:p>
    <w:p w14:paraId="33E0CE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    const zkIssues: string[] = []</w:t>
      </w:r>
    </w:p>
    <w:p w14:paraId="47B551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    if (comp.ZK.cold_door_status &amp;&amp; comp.ZK.cold_door_status !== '正常') zkIssues.push('冷风门')</w:t>
      </w:r>
    </w:p>
    <w:p w14:paraId="2B6D63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    if (comp.ZK.cold_door_motor_status &amp;&amp; comp.ZK.cold_door_motor_status !== '正常') zkIssues.push('冷风门电机')</w:t>
      </w:r>
    </w:p>
    <w:p w14:paraId="02C371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    if (comp.ZK.exhaust_window_status &amp;&amp; comp.ZK.exhaust_window_status !== '正常') zkIssues.push('排湿窗')</w:t>
      </w:r>
    </w:p>
    <w:p w14:paraId="6429CD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    if (comp.ZK.circulation_fan_status &amp;&amp; comp.ZK.circulation_fan_status !== '正常') zkIssues.push('循环风机')</w:t>
      </w:r>
    </w:p>
    <w:p w14:paraId="7A2966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134      if (comp.ZK.combustion_fan_status &amp;&amp; comp.ZK.combustion_fan_status !== '正常') zkIssues.push('燃烧风机')</w:t>
      </w:r>
    </w:p>
    <w:p w14:paraId="78E460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    if (comp.ZK.control_box_status &amp;&amp; comp.ZK.control_box_status !== '正常') zkIssues.push('操作箱')</w:t>
      </w:r>
    </w:p>
    <w:p w14:paraId="3B9841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    if (comp.ZK.water_pot_status &amp;&amp; comp.ZK.water_pot_status !== '正常') zkIssues.push('水壶')</w:t>
      </w:r>
    </w:p>
    <w:p w14:paraId="5933D5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    if (comp.ZK.probe_status &amp;&amp; comp.ZK.probe_status !== '正常') zkIssues.push('探头')</w:t>
      </w:r>
    </w:p>
    <w:p w14:paraId="0188A3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    if (zkIssues.length &gt; 0) {</w:t>
      </w:r>
    </w:p>
    <w:p w14:paraId="7B05E9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139        advice.push({ priority: '3', component: `ZK-自控设备(${zkIssues.join('/')})`, action: `${zkIssues.length}个部件异常，需维修`, urgency: zkIssues.length &gt; 3 ? '紧急' : '尽快' })</w:t>
      </w:r>
    </w:p>
    <w:p w14:paraId="4D7931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140      }</w:t>
      </w:r>
    </w:p>
    <w:p w14:paraId="5F4596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  }</w:t>
      </w:r>
    </w:p>
    <w:p w14:paraId="19977F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  if (comp.ZT) {</w:t>
      </w:r>
    </w:p>
    <w:p w14:paraId="2D4625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    const ztIssues: string[] = []</w:t>
      </w:r>
    </w:p>
    <w:p w14:paraId="64808E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    if (comp.ZT.wall_roof_status &amp;&amp; comp.ZT.wall_roof_status !== '正常') ztIssues.push('墙体屋顶')</w:t>
      </w:r>
    </w:p>
    <w:p w14:paraId="7A79B3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    if (comp.ZT.beam_status &amp;&amp; comp.ZT.beam_status !== '正常') ztIssues.push('挂烟梁柱')</w:t>
      </w:r>
    </w:p>
    <w:p w14:paraId="2B3640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146      if (comp.ZT.door_status &amp;&amp; comp.ZT.door_status !== '正常') ztIssues.push('装烟室门')</w:t>
      </w:r>
    </w:p>
    <w:p w14:paraId="12713E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    if (ztIssues.length &gt; 0) {</w:t>
      </w:r>
    </w:p>
    <w:p w14:paraId="2ED9C0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148        advice.push({ priority: '4', component: `ZT-烤房主体(${ztIssues.join('/')})`, action: '主体结构异常，影响安全', urgency: '紧急' })</w:t>
      </w:r>
    </w:p>
    <w:p w14:paraId="0DFF3E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  }</w:t>
      </w:r>
    </w:p>
    <w:p w14:paraId="43AA75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  }</w:t>
      </w:r>
    </w:p>
    <w:p w14:paraId="570ECD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152    // 寿命预警</w:t>
      </w:r>
    </w:p>
    <w:p w14:paraId="3E3700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  const life = Number(currentLifeResidual.value)</w:t>
      </w:r>
    </w:p>
    <w:p w14:paraId="3ABAB2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  if (!isNaN(life) &amp;&amp; life &lt;= 3) {</w:t>
      </w:r>
    </w:p>
    <w:p w14:paraId="56A6D2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    advice.unshift({ priority: '0', component: '整体寿命', action: `剩余寿命仅${life}年，建议制定退役/大修计划`, urgency: life &lt;= 1 ? '紧急' : '尽快' })</w:t>
      </w:r>
    </w:p>
    <w:p w14:paraId="2F8AF7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  }</w:t>
      </w:r>
    </w:p>
    <w:p w14:paraId="678A6C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158    return advice.length &gt; 0 ? advice : [{ priority: '-', component: '全部部件', action: '各部件状态正常，保持常规巡检', urgency: '常规' }]</w:t>
      </w:r>
    </w:p>
    <w:p w14:paraId="631A0A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})</w:t>
      </w:r>
    </w:p>
    <w:p w14:paraId="07F01A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const componentRiskRanking = computed(() =&gt; {</w:t>
      </w:r>
    </w:p>
    <w:p w14:paraId="00AF48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const ranking: { component: string; status: string; riskScore: number; level: string }[] = []</w:t>
      </w:r>
    </w:p>
    <w:p w14:paraId="0BD4FC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164    const comp = components.value</w:t>
      </w:r>
    </w:p>
    <w:p w14:paraId="0E6DBE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  const calcRisk = (status: string): number =&gt; {</w:t>
      </w:r>
    </w:p>
    <w:p w14:paraId="0375B0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    if (status === '损坏' || status === '缺失') return 100</w:t>
      </w:r>
    </w:p>
    <w:p w14:paraId="04E48E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    if (status === '异常') return 70</w:t>
      </w:r>
    </w:p>
    <w:p w14:paraId="77EFA0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    if (status === '正常') return 10</w:t>
      </w:r>
    </w:p>
    <w:p w14:paraId="3AC6B6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    return 30</w:t>
      </w:r>
    </w:p>
    <w:p w14:paraId="202A3D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  }</w:t>
      </w:r>
    </w:p>
    <w:p w14:paraId="6C4AF0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  if (comp.JR?.burner_status) {</w:t>
      </w:r>
    </w:p>
    <w:p w14:paraId="4F04B7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    const r = calcRisk(comp.JR.burner_status)</w:t>
      </w:r>
    </w:p>
    <w:p w14:paraId="04F38A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    ranking.push({ component: 'JR-燃烧器', status: comp.JR.burner_status, riskScore: r, level: r &gt;= 70 ? '高风险' : r &gt;= 30 ? '中风险' : '低风险' })</w:t>
      </w:r>
    </w:p>
    <w:p w14:paraId="32509F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176    }</w:t>
      </w:r>
    </w:p>
    <w:p w14:paraId="1E3BFA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  if (comp.SR) {</w:t>
      </w:r>
    </w:p>
    <w:p w14:paraId="725394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178      const parts = [</w:t>
      </w:r>
    </w:p>
    <w:p w14:paraId="0013E3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179        { name: 'SR-散热管', status: comp.SR.pipe_status },</w:t>
      </w:r>
    </w:p>
    <w:p w14:paraId="11699E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180        { name: 'SR-炉膛', status: comp.SR.furnace_status },</w:t>
      </w:r>
    </w:p>
    <w:p w14:paraId="4062E0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      { name: 'SR-清灰门', status: comp.SR.ash_door_status },</w:t>
      </w:r>
    </w:p>
    <w:p w14:paraId="6C5354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182        { name: 'SR-烟囱', status: comp.SR.chimney_status },</w:t>
      </w:r>
    </w:p>
    <w:p w14:paraId="1C631F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183      ]</w:t>
      </w:r>
    </w:p>
    <w:p w14:paraId="4A11E9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184      parts.forEach(p =&gt; {</w:t>
      </w:r>
    </w:p>
    <w:p w14:paraId="7D60D0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185        if (p.status) {</w:t>
      </w:r>
    </w:p>
    <w:p w14:paraId="457835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186          const r = calcRisk(p.status)</w:t>
      </w:r>
    </w:p>
    <w:p w14:paraId="500997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187          ranking.push({ component: p.name, status: p.status, riskScore: r, level: r &gt;= 70 ? '高风险' : r &gt;= 30 ? '中风险' : '低风险' })</w:t>
      </w:r>
    </w:p>
    <w:p w14:paraId="6FBF19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188        }</w:t>
      </w:r>
    </w:p>
    <w:p w14:paraId="1DCF6E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  })</w:t>
      </w:r>
    </w:p>
    <w:p w14:paraId="05AD85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190    }</w:t>
      </w:r>
    </w:p>
    <w:p w14:paraId="46EF82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  if (comp.ZK) {</w:t>
      </w:r>
    </w:p>
    <w:p w14:paraId="39CA77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192      const parts = [</w:t>
      </w:r>
    </w:p>
    <w:p w14:paraId="78C03F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193        { name: 'ZK-冷风门', status: comp.ZK.cold_door_status },</w:t>
      </w:r>
    </w:p>
    <w:p w14:paraId="5AF745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194        { name: 'ZK-冷风门电机', status: comp.ZK.cold_door_motor_status },</w:t>
      </w:r>
    </w:p>
    <w:p w14:paraId="0C0CA2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195        { name: 'ZK-排湿窗', status: comp.ZK.exhaust_window_status },</w:t>
      </w:r>
    </w:p>
    <w:p w14:paraId="41B853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196        { name: 'ZK-循环风机', status: comp.ZK.circulation_fan_status },</w:t>
      </w:r>
    </w:p>
    <w:p w14:paraId="0EB3A5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197        { name: 'ZK-燃烧风机', status: comp.ZK.combustion_fan_status },</w:t>
      </w:r>
    </w:p>
    <w:p w14:paraId="3F1AFD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198        { name: 'ZK-操作箱', status: comp.ZK.control_box_status },</w:t>
      </w:r>
    </w:p>
    <w:p w14:paraId="2D0804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199        { name: 'ZK-水壶', status: comp.ZK.water_pot_status },</w:t>
      </w:r>
    </w:p>
    <w:p w14:paraId="245628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200        { name: 'ZK-探头', status: comp.ZK.probe_status },</w:t>
      </w:r>
    </w:p>
    <w:p w14:paraId="4E56BE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201      ]</w:t>
      </w:r>
    </w:p>
    <w:p w14:paraId="3E1AAE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202      parts.forEach(p =&gt; {</w:t>
      </w:r>
    </w:p>
    <w:p w14:paraId="306A7A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203        if (p.status) {</w:t>
      </w:r>
    </w:p>
    <w:p w14:paraId="320B95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204          const r = calcRisk(p.status)</w:t>
      </w:r>
    </w:p>
    <w:p w14:paraId="7B6381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205          ranking.push({ component: p.name, status: p.status, riskScore: r, level: r &gt;= 70 ? '高风险' : r &gt;= 30 ? '中风险' : '低风险' })</w:t>
      </w:r>
    </w:p>
    <w:p w14:paraId="2B893D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206        }</w:t>
      </w:r>
    </w:p>
    <w:p w14:paraId="117B34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207      })</w:t>
      </w:r>
    </w:p>
    <w:p w14:paraId="7FE5BC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208    }</w:t>
      </w:r>
    </w:p>
    <w:p w14:paraId="4F4B67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209    if (comp.ZT) {</w:t>
      </w:r>
    </w:p>
    <w:p w14:paraId="495CE1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210      const parts = [</w:t>
      </w:r>
    </w:p>
    <w:p w14:paraId="11E95A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211        { name: 'ZT-墙体屋顶', status: comp.ZT.wall_roof_status },</w:t>
      </w:r>
    </w:p>
    <w:p w14:paraId="2CE457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212        { name: 'ZT-挂烟梁柱', status: comp.ZT.beam_status },</w:t>
      </w:r>
    </w:p>
    <w:p w14:paraId="26899E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213        { name: 'ZT-装烟室门', status: comp.ZT.door_status },</w:t>
      </w:r>
    </w:p>
    <w:p w14:paraId="4124A2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214      ]</w:t>
      </w:r>
    </w:p>
    <w:p w14:paraId="6364A4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215      parts.forEach(p =&gt; {</w:t>
      </w:r>
    </w:p>
    <w:p w14:paraId="7C7B84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216        if (p.status) {</w:t>
      </w:r>
    </w:p>
    <w:p w14:paraId="376E8D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217          const r = calcRisk(p.status)</w:t>
      </w:r>
    </w:p>
    <w:p w14:paraId="43AD96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218          ranking.push({ component: p.name, status: p.status, riskScore: r, level: r &gt;= 70 ? '高风险' : r &gt;= 30 ? '中风险' : '低风险' })</w:t>
      </w:r>
    </w:p>
    <w:p w14:paraId="38B131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219        }</w:t>
      </w:r>
    </w:p>
    <w:p w14:paraId="3321CB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220      })</w:t>
      </w:r>
    </w:p>
    <w:p w14:paraId="35B244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221    }</w:t>
      </w:r>
    </w:p>
    <w:p w14:paraId="5B3134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223    return ranking.sort((a, b) =&gt; b.riskScore - a.riskScore).slice(0, 10)</w:t>
      </w:r>
    </w:p>
    <w:p w14:paraId="17E54A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224  })</w:t>
      </w:r>
    </w:p>
    <w:p w14:paraId="1C7B47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228    const s = Number(score)</w:t>
      </w:r>
    </w:p>
    <w:p w14:paraId="3A9461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229    if (isNaN(s)) return '#94A3B8'</w:t>
      </w:r>
    </w:p>
    <w:p w14:paraId="5B7BB9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230    if (s &gt;= 85) return '#2E8B6A'</w:t>
      </w:r>
    </w:p>
    <w:p w14:paraId="6CB622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231    if (s &gt;= 70) return '#D4944A'</w:t>
      </w:r>
    </w:p>
    <w:p w14:paraId="4F6764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232    if (s &gt;= 50) return '#D4604A'</w:t>
      </w:r>
    </w:p>
    <w:p w14:paraId="7B223B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233    return '#94A3B8'</w:t>
      </w:r>
    </w:p>
    <w:p w14:paraId="52A180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234  }</w:t>
      </w:r>
    </w:p>
    <w:p w14:paraId="371596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236    const l = Number(life)</w:t>
      </w:r>
    </w:p>
    <w:p w14:paraId="4773CF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237    if (isNaN(l)) return '#94A3B8'</w:t>
      </w:r>
    </w:p>
    <w:p w14:paraId="11B858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238    if (l &lt;= 1) return '#D4604A'</w:t>
      </w:r>
    </w:p>
    <w:p w14:paraId="7BCEE7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239    if (l &lt;= 3) return '#D4944A'</w:t>
      </w:r>
    </w:p>
    <w:p w14:paraId="2D7A5D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240    if (l &lt;= 5) return '#5A8A7A'</w:t>
      </w:r>
    </w:p>
    <w:p w14:paraId="2996EE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241    return '#2E8B6A'</w:t>
      </w:r>
    </w:p>
    <w:p w14:paraId="65A3D6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242  }</w:t>
      </w:r>
    </w:p>
    <w:p w14:paraId="2EE427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244    if (level === '高风险') return '#D4604A'</w:t>
      </w:r>
    </w:p>
    <w:p w14:paraId="3FB95C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245    if (level === '中风险') return '#D4944A'</w:t>
      </w:r>
    </w:p>
    <w:p w14:paraId="27D4D3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246    return '#2E8B6A'</w:t>
      </w:r>
    </w:p>
    <w:p w14:paraId="033E39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247  }</w:t>
      </w:r>
    </w:p>
    <w:p w14:paraId="5AE014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249  onMounted(() =&gt; {</w:t>
      </w:r>
    </w:p>
    <w:p w14:paraId="3E0B1D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250    loadBarnOptions()</w:t>
      </w:r>
    </w:p>
    <w:p w14:paraId="7101B0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251  })</w:t>
      </w:r>
    </w:p>
    <w:p w14:paraId="571A60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252  &lt;/script&gt;</w:t>
      </w:r>
    </w:p>
    <w:p w14:paraId="4E3529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254  &lt;template&gt;</w:t>
      </w:r>
    </w:p>
    <w:p w14:paraId="373EBC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255    &lt;div class="page-container health-predict-page"&gt;</w:t>
      </w:r>
    </w:p>
    <w:p w14:paraId="119EF9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257      &lt;div class="page-header"&gt;</w:t>
      </w:r>
    </w:p>
    <w:p w14:paraId="7AA523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258        &lt;div class="page-title-wrap"&gt;</w:t>
      </w:r>
    </w:p>
    <w:p w14:paraId="09EBBE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259          &lt;div class="page-title-icon"&gt;</w:t>
      </w:r>
    </w:p>
    <w:p w14:paraId="7A1FBA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260            &lt;el-icon :size="18"&gt;&lt;TrendCharts /&gt;&lt;/el-icon&gt;</w:t>
      </w:r>
    </w:p>
    <w:p w14:paraId="7101DC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261          &lt;/div&gt;</w:t>
      </w:r>
    </w:p>
    <w:p w14:paraId="4DA85D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262          &lt;h2 class="page-title"&gt;健康状态预测&lt;/h2&gt;</w:t>
      </w:r>
    </w:p>
    <w:p w14:paraId="45CC44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263        &lt;/div&gt;</w:t>
      </w:r>
    </w:p>
    <w:p w14:paraId="173E7D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264        &lt;p class="page-desc"&gt;基于多算法融合的健康分与寿命预测，进行风险等级评估与维修建议&lt;/p&gt;</w:t>
      </w:r>
    </w:p>
    <w:p w14:paraId="68EA6F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265      &lt;/div&gt;</w:t>
      </w:r>
    </w:p>
    <w:p w14:paraId="00C4A0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268      &lt;div class="glass-card select-card"&gt;</w:t>
      </w:r>
    </w:p>
    <w:p w14:paraId="5CAC63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269        &lt;el-form inline&gt;</w:t>
      </w:r>
    </w:p>
    <w:p w14:paraId="11A02A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270          &lt;el-form-item label="选择烤房"&gt;</w:t>
      </w:r>
    </w:p>
    <w:p w14:paraId="05FCA4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271            &lt;el-select</w:t>
      </w:r>
    </w:p>
    <w:p w14:paraId="0F825F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272              v-model="selectedBarnId"</w:t>
      </w:r>
    </w:p>
    <w:p w14:paraId="44BF15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273              placeholder="请选择烤房"</w:t>
      </w:r>
    </w:p>
    <w:p w14:paraId="2A0F70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274              filterable</w:t>
      </w:r>
    </w:p>
    <w:p w14:paraId="2D5B58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275              style="width: 360px"</w:t>
      </w:r>
    </w:p>
    <w:p w14:paraId="169959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276            &gt;</w:t>
      </w:r>
    </w:p>
    <w:p w14:paraId="0F138A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277              &lt;el-option</w:t>
      </w:r>
    </w:p>
    <w:p w14:paraId="2B4B30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278                v-for="b in barnOptions"</w:t>
      </w:r>
    </w:p>
    <w:p w14:paraId="00B726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279                :key="b.id"</w:t>
      </w:r>
    </w:p>
    <w:p w14:paraId="66B475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280                :label="`${b.id} (${b.county || ''} ${b.township || ''})`"</w:t>
      </w:r>
    </w:p>
    <w:p w14:paraId="756D0D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281                :value="b.id"</w:t>
      </w:r>
    </w:p>
    <w:p w14:paraId="4FA8B5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282              /&gt;</w:t>
      </w:r>
    </w:p>
    <w:p w14:paraId="1E2F37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283            &lt;/el-select&gt;</w:t>
      </w:r>
    </w:p>
    <w:p w14:paraId="08384A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284          &lt;/el-form-item&gt;</w:t>
      </w:r>
    </w:p>
    <w:p w14:paraId="6F5B15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285          &lt;el-form-item&gt;</w:t>
      </w:r>
    </w:p>
    <w:p w14:paraId="6B78FE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286            &lt;el-button type="primary" :loading="loading" :icon="Search" @click="handleAnalyze"&gt;开始预测分析&lt;/el-button&gt;</w:t>
      </w:r>
    </w:p>
    <w:p w14:paraId="659752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287          &lt;/el-form-item&gt;</w:t>
      </w:r>
    </w:p>
    <w:p w14:paraId="0F8FA7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288        &lt;/el-form&gt;</w:t>
      </w:r>
    </w:p>
    <w:p w14:paraId="6C8F7A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289      &lt;/div&gt;</w:t>
      </w:r>
    </w:p>
    <w:p w14:paraId="1BE899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292      &lt;div v-if="analysisData" v-loading="loading"&gt;</w:t>
      </w:r>
    </w:p>
    <w:p w14:paraId="633E4C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294        &lt;div class="metric-row"&gt;</w:t>
      </w:r>
    </w:p>
    <w:p w14:paraId="7F5A45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295          &lt;div class="metric-card" :style="{ borderTopColor: getScoreColor(currentHealthScore) }"&gt;</w:t>
      </w:r>
    </w:p>
    <w:p w14:paraId="6164CF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296            &lt;div class="metric-icon" :style="{ background: getScoreColor(currentHealthScore) + '20' }"&gt;</w:t>
      </w:r>
    </w:p>
    <w:p w14:paraId="54770B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297              &lt;el-icon :size="24" :color="getScoreColor(currentHealthScore)"&gt;&lt;DataLine /&gt;&lt;/el-icon&gt;</w:t>
      </w:r>
    </w:p>
    <w:p w14:paraId="398256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298            &lt;/div&gt;</w:t>
      </w:r>
    </w:p>
    <w:p w14:paraId="4AC220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299            &lt;div class="metric-info"&gt;</w:t>
      </w:r>
    </w:p>
    <w:p w14:paraId="146360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300              &lt;div class="metric-value" :style="{ color: getScoreColor(currentHealthScore) }"&gt;</w:t>
      </w:r>
    </w:p>
    <w:p w14:paraId="638DC2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301                {{ currentHealthScore ?? '-' }}</w:t>
      </w:r>
    </w:p>
    <w:p w14:paraId="7B4F71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302              &lt;/div&gt;</w:t>
      </w:r>
    </w:p>
    <w:p w14:paraId="490A6F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303              &lt;div class="metric-label"&gt;当前健康分&lt;/div&gt;</w:t>
      </w:r>
    </w:p>
    <w:p w14:paraId="4DD14F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304              &lt;el-tag size="small" type="success" v-if="currentHealthAlgo" style="margin-top: 4px"&gt;</w:t>
      </w:r>
    </w:p>
    <w:p w14:paraId="1C0DF9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305                {{ algoLabelMap[currentHealthAlgo] || currentHealthAlgo }}</w:t>
      </w:r>
    </w:p>
    <w:p w14:paraId="6F6CE1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306              &lt;/el-tag&gt;</w:t>
      </w:r>
    </w:p>
    <w:p w14:paraId="423874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307            &lt;/div&gt;</w:t>
      </w:r>
    </w:p>
    <w:p w14:paraId="4429FE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308          &lt;/div&gt;</w:t>
      </w:r>
    </w:p>
    <w:p w14:paraId="0D3B0D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310          &lt;div class="metric-card" :style="{ borderTopColor: getLifeColor(currentLifeResidual) }"&gt;</w:t>
      </w:r>
    </w:p>
    <w:p w14:paraId="10C8FA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311            &lt;div class="metric-icon" :style="{ background: getLifeColor(currentLifeResidual) + '20' }"&gt;</w:t>
      </w:r>
    </w:p>
    <w:p w14:paraId="10616D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312              &lt;el-icon :size="24" :color="getLifeColor(currentLifeResidual)"&gt;&lt;Timer /&gt;&lt;/el-icon&gt;</w:t>
      </w:r>
    </w:p>
    <w:p w14:paraId="5599B0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313            &lt;/div&gt;</w:t>
      </w:r>
    </w:p>
    <w:p w14:paraId="0D6774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314            &lt;div class="metric-info"&gt;</w:t>
      </w:r>
    </w:p>
    <w:p w14:paraId="079430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315              &lt;div class="metric-value" :style="{ color: getLifeColor(currentLifeResidual) }"&gt;</w:t>
      </w:r>
    </w:p>
    <w:p w14:paraId="72E726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316                {{ currentLifeResidual ?? '-' }}&lt;span class="metric-unit"&gt;年&lt;/span&gt;</w:t>
      </w:r>
    </w:p>
    <w:p w14:paraId="375175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317              &lt;/div&gt;</w:t>
      </w:r>
    </w:p>
    <w:p w14:paraId="003A3A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318              &lt;div class="metric-label"&gt;剩余寿命&lt;/div&gt;</w:t>
      </w:r>
    </w:p>
    <w:p w14:paraId="2AE0EF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319              &lt;el-tag size="small" type="warning" v-if="currentLifeAlgo" style="margin-top: 4px"&gt;</w:t>
      </w:r>
    </w:p>
    <w:p w14:paraId="2CD4A9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320                {{ algoLabelMap[currentLifeAlgo] || currentLifeAlgo }}</w:t>
      </w:r>
    </w:p>
    <w:p w14:paraId="186D8D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321              &lt;/el-tag&gt;</w:t>
      </w:r>
    </w:p>
    <w:p w14:paraId="042C1B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322            &lt;/div&gt;</w:t>
      </w:r>
    </w:p>
    <w:p w14:paraId="327562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323          &lt;/div&gt;</w:t>
      </w:r>
    </w:p>
    <w:p w14:paraId="1DE512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325          &lt;div class="metric-card" :style="{ borderTopColor: riskLevel.color }"&gt;</w:t>
      </w:r>
    </w:p>
    <w:p w14:paraId="3EF66F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326            &lt;div class="metric-icon" :style="{ background: riskLevel.color + '20' }"&gt;</w:t>
      </w:r>
    </w:p>
    <w:p w14:paraId="51CF07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327              &lt;el-icon :size="24" :color="riskLevel.color"&gt;&lt;WarningFilled /&gt;&lt;/el-icon&gt;</w:t>
      </w:r>
    </w:p>
    <w:p w14:paraId="766204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328            &lt;/div&gt;</w:t>
      </w:r>
    </w:p>
    <w:p w14:paraId="4222F6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329            &lt;div class="metric-info"&gt;</w:t>
      </w:r>
    </w:p>
    <w:p w14:paraId="715512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330              &lt;div class="metric-value" :style="{ color: riskLevel.color }"&gt;</w:t>
      </w:r>
    </w:p>
    <w:p w14:paraId="5B3632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331                {{ riskLevel.level }}</w:t>
      </w:r>
    </w:p>
    <w:p w14:paraId="5AD288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332              &lt;/div&gt;</w:t>
      </w:r>
    </w:p>
    <w:p w14:paraId="44E713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333              &lt;div class="metric-label"&gt;风险等级&lt;/div&gt;</w:t>
      </w:r>
    </w:p>
    <w:p w14:paraId="13D040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334            &lt;/div&gt;</w:t>
      </w:r>
    </w:p>
    <w:p w14:paraId="43C4AE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335          &lt;/div&gt;</w:t>
      </w:r>
    </w:p>
    <w:p w14:paraId="6607EE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336        &lt;/div&gt;</w:t>
      </w:r>
    </w:p>
    <w:p w14:paraId="153125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339        &lt;div class="glass-card risk-desc-card"&gt;</w:t>
      </w:r>
    </w:p>
    <w:p w14:paraId="48C20D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340          &lt;div class="card-header"&gt;</w:t>
      </w:r>
    </w:p>
    <w:p w14:paraId="34B78F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341            &lt;h3 class="card-title"&gt;风险评估&lt;/h3&gt;</w:t>
      </w:r>
    </w:p>
    <w:p w14:paraId="5A0E29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342          &lt;/div&gt;</w:t>
      </w:r>
    </w:p>
    <w:p w14:paraId="7ED146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343          &lt;div class="risk-desc-content"&gt;</w:t>
      </w:r>
    </w:p>
    <w:p w14:paraId="054074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344            &lt;el-icon :size="20" :color="riskLevel.color"&gt;&lt;WarningFilled /&gt;&lt;/el-icon&gt;</w:t>
      </w:r>
    </w:p>
    <w:p w14:paraId="5420C8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345            &lt;span&gt;{{ riskLevel.desc }}&lt;/span&gt;</w:t>
      </w:r>
    </w:p>
    <w:p w14:paraId="14A07B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346          &lt;/div&gt;</w:t>
      </w:r>
    </w:p>
    <w:p w14:paraId="1B1CC5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347        &lt;/div&gt;</w:t>
      </w:r>
    </w:p>
    <w:p w14:paraId="140564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349        &lt;!-- 健康分多算法对比 --&gt;</w:t>
      </w:r>
    </w:p>
    <w:p w14:paraId="512939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350        &lt;div class="glass-card" v-if="healthScores.length &gt; 0"&gt;</w:t>
      </w:r>
    </w:p>
    <w:p w14:paraId="7C0CEC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351          &lt;div class="card-header"&gt;</w:t>
      </w:r>
    </w:p>
    <w:p w14:paraId="2C48C9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352            &lt;h3 class="card-title"&gt;健康分多算法预测对比&lt;/h3&gt;</w:t>
      </w:r>
    </w:p>
    <w:p w14:paraId="6E98CB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353          &lt;/div&gt;</w:t>
      </w:r>
    </w:p>
    <w:p w14:paraId="48E087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354          &lt;el-table :data="healthScores" size="small" style="width: 100%"&gt;</w:t>
      </w:r>
    </w:p>
    <w:p w14:paraId="3D6EBB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356              &lt;template #default="{ row }"&gt;</w:t>
      </w:r>
    </w:p>
    <w:p w14:paraId="5EEE88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357                &lt;span style="font-weight: 600"&gt;{{ row.label }}&lt;/span&gt;</w:t>
      </w:r>
    </w:p>
    <w:p w14:paraId="359F9E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358                &lt;el-tag v-if="row.isCurrent" size="small" type="success" style="margin-left: 8px"&gt;当前&lt;/el-tag&gt;</w:t>
      </w:r>
    </w:p>
    <w:p w14:paraId="0A8AA7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359              &lt;/template&gt;</w:t>
      </w:r>
    </w:p>
    <w:p w14:paraId="2E1BE9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360            &lt;/el-table-column&gt;</w:t>
      </w:r>
    </w:p>
    <w:p w14:paraId="3BC686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362              &lt;template #default="{ row }"&gt;</w:t>
      </w:r>
    </w:p>
    <w:p w14:paraId="0C7669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363                &lt;span :style="{ color: getScoreColor(row.score), fontWeight: 700, fontSize: '16px' }"&gt;{{ row.score }}&lt;/span&gt;</w:t>
      </w:r>
    </w:p>
    <w:p w14:paraId="64004D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364              &lt;/template&gt;</w:t>
      </w:r>
    </w:p>
    <w:p w14:paraId="087E08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365            &lt;/el-table-column&gt;</w:t>
      </w:r>
    </w:p>
    <w:p w14:paraId="56C5ED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367              &lt;template #default="{ row }"&gt;</w:t>
      </w:r>
    </w:p>
    <w:p w14:paraId="23349E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368                &lt;el-tag :type="row.score &gt;= 85 ? 'success' : row.score &gt;= 70 ? 'warning' : 'danger'" size="small"&gt;</w:t>
      </w:r>
    </w:p>
    <w:p w14:paraId="5967F1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369                  {{ row.score &gt;= 85 ? '优良' : row.score &gt;= 70 ? '良好' : row.score &gt;= 50 ? '一般' : '较差' }}</w:t>
      </w:r>
    </w:p>
    <w:p w14:paraId="77B439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370                &lt;/el-tag&gt;</w:t>
      </w:r>
    </w:p>
    <w:p w14:paraId="7E71AD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371              &lt;/template&gt;</w:t>
      </w:r>
    </w:p>
    <w:p w14:paraId="2E782E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372            &lt;/el-table-column&gt;</w:t>
      </w:r>
    </w:p>
    <w:p w14:paraId="3EA7F2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373          &lt;/el-table&gt;</w:t>
      </w:r>
    </w:p>
    <w:p w14:paraId="058968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374        &lt;/div&gt;</w:t>
      </w:r>
    </w:p>
    <w:p w14:paraId="6F408E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377        &lt;div class="glass-card" v-if="lifeScores.length &gt; 0"&gt;</w:t>
      </w:r>
    </w:p>
    <w:p w14:paraId="15B8B3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378          &lt;div class="card-header"&gt;</w:t>
      </w:r>
    </w:p>
    <w:p w14:paraId="701A75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379            &lt;h3 class="card-title"&gt;寿命预测多算法对比&lt;/h3&gt;</w:t>
      </w:r>
    </w:p>
    <w:p w14:paraId="6E8621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380          &lt;/div&gt;</w:t>
      </w:r>
    </w:p>
    <w:p w14:paraId="33A498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381          &lt;el-table :data="lifeScores" size="small" style="width: 100%"&gt;</w:t>
      </w:r>
    </w:p>
    <w:p w14:paraId="4B48CB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383              &lt;template #default="{ row }"&gt;</w:t>
      </w:r>
    </w:p>
    <w:p w14:paraId="747AC9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384                &lt;span style="font-weight: 600"&gt;{{ row.label }}&lt;/span&gt;</w:t>
      </w:r>
    </w:p>
    <w:p w14:paraId="196A6E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385                &lt;el-tag v-if="row.isCurrent" size="small" type="warning" style="margin-left: 8px"&gt;当前&lt;/el-tag&gt;</w:t>
      </w:r>
    </w:p>
    <w:p w14:paraId="724225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386              &lt;/template&gt;</w:t>
      </w:r>
    </w:p>
    <w:p w14:paraId="0B2AE6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387            &lt;/el-table-column&gt;</w:t>
      </w:r>
    </w:p>
    <w:p w14:paraId="0FF02A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389              &lt;template #default="{ row }"&gt;</w:t>
      </w:r>
    </w:p>
    <w:p w14:paraId="171537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390                &lt;span :style="{ color: getLifeColor(row.residual), fontWeight: 700, fontSize: '16px' }"&gt;{{ row.residual }}&lt;/span&gt;</w:t>
      </w:r>
    </w:p>
    <w:p w14:paraId="523353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391              &lt;/template&gt;</w:t>
      </w:r>
    </w:p>
    <w:p w14:paraId="78056C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392            &lt;/el-table-column&gt;</w:t>
      </w:r>
    </w:p>
    <w:p w14:paraId="6757F5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394              &lt;template #default="{ row }"&gt;</w:t>
      </w:r>
    </w:p>
    <w:p w14:paraId="3524F8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395                &lt;el-tag :type="row.residual &lt;= 1 ? 'danger' : row.residual &lt;= 3 ? 'warning' : row.residual &lt;= 5 ? 'info' : 'success'" size="small"&gt;</w:t>
      </w:r>
    </w:p>
    <w:p w14:paraId="34A880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396                  {{ row.residual &lt;= 1 ? '紧急维修' : row.residual &lt;= 3 ? '需维修' : row.residual &lt;= 5 ? '需关注' : '正常' }}</w:t>
      </w:r>
    </w:p>
    <w:p w14:paraId="2A8A7D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397                &lt;/el-tag&gt;</w:t>
      </w:r>
    </w:p>
    <w:p w14:paraId="6CFCAC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398              &lt;/template&gt;</w:t>
      </w:r>
    </w:p>
    <w:p w14:paraId="67AC73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399            &lt;/el-table-column&gt;</w:t>
      </w:r>
    </w:p>
    <w:p w14:paraId="53CEA6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400          &lt;/el-table&gt;</w:t>
      </w:r>
    </w:p>
    <w:p w14:paraId="6D7CAB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401        &lt;/div&gt;</w:t>
      </w:r>
    </w:p>
    <w:p w14:paraId="30464F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404        &lt;div class="glass-card" v-if="bmhiBreakdown"&gt;</w:t>
      </w:r>
    </w:p>
    <w:p w14:paraId="6F3037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405          &lt;div class="card-header"&gt;</w:t>
      </w:r>
    </w:p>
    <w:p w14:paraId="2BCB56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406            &lt;h3 class="card-title"&gt;健康分计算分解 (BMHI)&lt;/h3&gt;</w:t>
      </w:r>
    </w:p>
    <w:p w14:paraId="1FBDEE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407          &lt;/div&gt;</w:t>
      </w:r>
    </w:p>
    <w:p w14:paraId="2B5D02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408          &lt;div class="bmhi-breakdown"&gt;</w:t>
      </w:r>
    </w:p>
    <w:p w14:paraId="1D0AE7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409            &lt;div class="breakdown-formula"&gt;</w:t>
      </w:r>
    </w:p>
    <w:p w14:paraId="5C6FFF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410              &lt;el-icon color="#0D5D46" :size="16"&gt;&lt;DataLine /&gt;&lt;/el-icon&gt;</w:t>
      </w:r>
    </w:p>
    <w:p w14:paraId="0F3BA2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411              &lt;span&gt;{{ bmhiBreakdown.formula }}&lt;/span&gt;</w:t>
      </w:r>
    </w:p>
    <w:p w14:paraId="1EDC8B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412            &lt;/div&gt;</w:t>
      </w:r>
    </w:p>
    <w:p w14:paraId="2D733C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413            &lt;div class="breakdown-calc"&gt;{{ bmhiBreakdown.calculation }}&lt;/div&gt;</w:t>
      </w:r>
    </w:p>
    <w:p w14:paraId="0ABA1C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414            &lt;div class="breakdown-items"&gt;</w:t>
      </w:r>
    </w:p>
    <w:p w14:paraId="690A6C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415              &lt;div class="breakdown-item" v-for="key in ['JR_加热设备', 'SR_散热器', 'ZK_自控设备', 'ZT_烤房主体', 'FS_附属设施']" :key="key"&gt;</w:t>
      </w:r>
    </w:p>
    <w:p w14:paraId="32E191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416                &lt;span class="bk-label"&gt;{{ key }}&lt;/span&gt;</w:t>
      </w:r>
    </w:p>
    <w:p w14:paraId="7E29EE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417                &lt;span class="bk-value" :style="{ color: getScoreColor(bmhiBreakdown[key]) }"&gt;{{ bmhiBreakdown[key] }}&lt;/span&gt;</w:t>
      </w:r>
    </w:p>
    <w:p w14:paraId="52BC0C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418              &lt;/div&gt;</w:t>
      </w:r>
    </w:p>
    <w:p w14:paraId="2E6DDB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419            &lt;/div&gt;</w:t>
      </w:r>
    </w:p>
    <w:p w14:paraId="6E737F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420          &lt;/div&gt;</w:t>
      </w:r>
    </w:p>
    <w:p w14:paraId="3FD4C9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421        &lt;/div&gt;</w:t>
      </w:r>
    </w:p>
    <w:p w14:paraId="508184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424        &lt;div class="glass-card" v-if="componentRiskRanking.length &gt; 0"&gt;</w:t>
      </w:r>
    </w:p>
    <w:p w14:paraId="0E2E3A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425          &lt;div class="card-header"&gt;</w:t>
      </w:r>
    </w:p>
    <w:p w14:paraId="23F57F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426            &lt;h3 class="card-title"&gt;部件风险排名 TOP10&lt;/h3&gt;</w:t>
      </w:r>
    </w:p>
    <w:p w14:paraId="7ECB5B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427          &lt;/div&gt;</w:t>
      </w:r>
    </w:p>
    <w:p w14:paraId="102ED2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428          &lt;el-table :data="componentRiskRanking" size="small" style="width: 100%"&gt;</w:t>
      </w:r>
    </w:p>
    <w:p w14:paraId="22F010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432              &lt;template #default="{ row }"&gt;</w:t>
      </w:r>
    </w:p>
    <w:p w14:paraId="3BAAF5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433                &lt;span :style="{ color: row.status === '正常' ? '#2E8B6A' : row.status === '损坏' || row.status === '缺失' ? '#D4604A' : '#D4944A', fontWeight: 600 }"&gt;</w:t>
      </w:r>
    </w:p>
    <w:p w14:paraId="760789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434                  {{ row.status }}</w:t>
      </w:r>
    </w:p>
    <w:p w14:paraId="3A52BB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435                &lt;/span&gt;</w:t>
      </w:r>
    </w:p>
    <w:p w14:paraId="67EA7A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436              &lt;/template&gt;</w:t>
      </w:r>
    </w:p>
    <w:p w14:paraId="7324CE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437            &lt;/el-table-column&gt;</w:t>
      </w:r>
    </w:p>
    <w:p w14:paraId="08D96A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439              &lt;template #default="{ row }"&gt;</w:t>
      </w:r>
    </w:p>
    <w:p w14:paraId="2F7811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440                &lt;span :style="{ color: getRiskColor(row.level), fontWeight: 700 }"&gt;{{ row.riskScore }}&lt;/span&gt;</w:t>
      </w:r>
    </w:p>
    <w:p w14:paraId="6C27E3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441              &lt;/template&gt;</w:t>
      </w:r>
    </w:p>
    <w:p w14:paraId="65D09F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442            &lt;/el-table-column&gt;</w:t>
      </w:r>
    </w:p>
    <w:p w14:paraId="50BA0F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444              &lt;template #default="{ row }"&gt;</w:t>
      </w:r>
    </w:p>
    <w:p w14:paraId="050FF4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445                &lt;el-tag :type="row.level === '高风险' ? 'danger' : row.level === '中风险' ? 'warning' : 'success'" size="small"&gt;</w:t>
      </w:r>
    </w:p>
    <w:p w14:paraId="6CEC3F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446                  {{ row.level }}</w:t>
      </w:r>
    </w:p>
    <w:p w14:paraId="26F541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447                &lt;/el-tag&gt;</w:t>
      </w:r>
    </w:p>
    <w:p w14:paraId="18AAEE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448              &lt;/template&gt;</w:t>
      </w:r>
    </w:p>
    <w:p w14:paraId="3F3CC8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449            &lt;/el-table-column&gt;</w:t>
      </w:r>
    </w:p>
    <w:p w14:paraId="466591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450          &lt;/el-table&gt;</w:t>
      </w:r>
    </w:p>
    <w:p w14:paraId="78971A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451        &lt;/div&gt;</w:t>
      </w:r>
    </w:p>
    <w:p w14:paraId="48709C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454        &lt;div class="glass-card"&gt;</w:t>
      </w:r>
    </w:p>
    <w:p w14:paraId="6D45DF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455          &lt;div class="card-header"&gt;</w:t>
      </w:r>
    </w:p>
    <w:p w14:paraId="1C8FA0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456            &lt;h3 class="card-title"&gt;</w:t>
      </w:r>
    </w:p>
    <w:p w14:paraId="149D8F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457              &lt;el-icon :size="18" color="#0D5D46"&gt;&lt;Tools /&gt;&lt;/el-icon&gt;</w:t>
      </w:r>
    </w:p>
    <w:p w14:paraId="5CE658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458              维修建议</w:t>
      </w:r>
    </w:p>
    <w:p w14:paraId="477589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459            &lt;/h3&gt;</w:t>
      </w:r>
    </w:p>
    <w:p w14:paraId="67FFED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460          &lt;/div&gt;</w:t>
      </w:r>
    </w:p>
    <w:p w14:paraId="33B283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461          &lt;div class="advice-list"&gt;</w:t>
      </w:r>
    </w:p>
    <w:p w14:paraId="68C12C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462            &lt;div v-for="(item, idx) in maintenanceAdvice" :key="idx" class="advice-item"&gt;</w:t>
      </w:r>
    </w:p>
    <w:p w14:paraId="56B9CF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463              &lt;div class="advice-priority" :style="{</w:t>
      </w:r>
    </w:p>
    <w:p w14:paraId="373528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464                background: item.urgency === '紧急' ? '#D4604A' : item.urgency === '尽快' ? '#D4944A' : '#2E8B6A'</w:t>
      </w:r>
    </w:p>
    <w:p w14:paraId="489FC3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465              }"&gt;</w:t>
      </w:r>
    </w:p>
    <w:p w14:paraId="43C09A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466                {{ item.priority }}</w:t>
      </w:r>
    </w:p>
    <w:p w14:paraId="57CBD9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467              &lt;/div&gt;</w:t>
      </w:r>
    </w:p>
    <w:p w14:paraId="5FF5D7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468              &lt;div class="advice-content"&gt;</w:t>
      </w:r>
    </w:p>
    <w:p w14:paraId="01D191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469                &lt;div class="advice-component"&gt;{{ item.component }}&lt;/div&gt;</w:t>
      </w:r>
    </w:p>
    <w:p w14:paraId="363C9D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470                &lt;div class="advice-action"&gt;{{ item.action }}&lt;/div&gt;</w:t>
      </w:r>
    </w:p>
    <w:p w14:paraId="1DEB14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471              &lt;/div&gt;</w:t>
      </w:r>
    </w:p>
    <w:p w14:paraId="419175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472              &lt;el-tag</w:t>
      </w:r>
    </w:p>
    <w:p w14:paraId="51E492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473                :type="item.urgency === '紧急' ? 'danger' : item.urgency === '尽快' ? 'warning' : 'success'"</w:t>
      </w:r>
    </w:p>
    <w:p w14:paraId="4CC3ED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474                size="small"</w:t>
      </w:r>
    </w:p>
    <w:p w14:paraId="2DA266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475              &gt;{{ item.urgency }}&lt;/el-tag&gt;</w:t>
      </w:r>
    </w:p>
    <w:p w14:paraId="01F269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476            &lt;/div&gt;</w:t>
      </w:r>
    </w:p>
    <w:p w14:paraId="3F60AE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477          &lt;/div&gt;</w:t>
      </w:r>
    </w:p>
    <w:p w14:paraId="441969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478        &lt;/div&gt;</w:t>
      </w:r>
    </w:p>
    <w:p w14:paraId="55F8CB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479      &lt;/div&gt;</w:t>
      </w:r>
    </w:p>
    <w:p w14:paraId="13A73B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482      &lt;div v-else-if="!loading" class="glass-card empty-state"&gt;</w:t>
      </w:r>
    </w:p>
    <w:p w14:paraId="69461A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483        &lt;el-icon :size="48" color="#C0D6CC"&gt;&lt;TrendCharts /&gt;&lt;/el-icon&gt;</w:t>
      </w:r>
    </w:p>
    <w:p w14:paraId="59AECB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484        &lt;p&gt;请选择烤房并点击"开始预测分析"查看健康状态预测&lt;/p&gt;</w:t>
      </w:r>
    </w:p>
    <w:p w14:paraId="3F0025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485      &lt;/div&gt;</w:t>
      </w:r>
    </w:p>
    <w:p w14:paraId="00F5BF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488      &lt;div class="glass-card algo-card"&gt;</w:t>
      </w:r>
    </w:p>
    <w:p w14:paraId="592A80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489        &lt;el-collapse&gt;</w:t>
      </w:r>
    </w:p>
    <w:p w14:paraId="0DC54B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490          &lt;el-collapse-item title="预测算法说明" name="algo"&gt;</w:t>
      </w:r>
    </w:p>
    <w:p w14:paraId="6B03CB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491            &lt;div class="algo-content"&gt;</w:t>
      </w:r>
    </w:p>
    <w:p w14:paraId="6D2CC2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492              &lt;p&gt;&lt;strong&gt;健康分算法 (5种)：&lt;/strong&gt;BMHI(AHP层次加权) / FCHE(模糊综合评价) / TOPSIS(熵权排序) / CDCI(退化曲线积分) / CRHE(组合赋权融合)&lt;/p&gt;</w:t>
      </w:r>
    </w:p>
    <w:p w14:paraId="2AFAE9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493              &lt;p&gt;&lt;strong&gt;寿命预测算法 (4种)：&lt;/strong&gt;EDRL(指数衰减) / WRRL(威布尔可靠性) / BDRL(双段退化,推荐) / GPLE(灰色预测)&lt;/p&gt;</w:t>
      </w:r>
    </w:p>
    <w:p w14:paraId="5BF22D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494              &lt;p&gt;&lt;strong&gt;风险等级判定：&lt;/strong&gt;综合当前健康分和剩余寿命，分为低/中/高/极高四级风险&lt;/p&gt;</w:t>
      </w:r>
    </w:p>
    <w:p w14:paraId="755828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495              &lt;p&gt;&lt;strong&gt;部件风险评分：&lt;/strong&gt;正常=10分, 异常=70分, 损坏/缺失=100分，按降序排列展示TOP10&lt;/p&gt;</w:t>
      </w:r>
    </w:p>
    <w:p w14:paraId="37C18B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496              &lt;p&gt;&lt;strong&gt;维修建议生成：&lt;/strong&gt;根据各部件状态自动生成优先级排序的维修建议，紧急/尽快/常规三级&lt;/p&gt;</w:t>
      </w:r>
    </w:p>
    <w:p w14:paraId="7433C8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497            &lt;/div&gt;</w:t>
      </w:r>
    </w:p>
    <w:p w14:paraId="4B3D34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498          &lt;/el-collapse-item&gt;</w:t>
      </w:r>
    </w:p>
    <w:p w14:paraId="5E6E5A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499        &lt;/el-collapse&gt;</w:t>
      </w:r>
    </w:p>
    <w:p w14:paraId="7AE86F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500      &lt;/div&gt;</w:t>
      </w:r>
    </w:p>
    <w:p w14:paraId="45BF8E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501    &lt;/div&gt;</w:t>
      </w:r>
    </w:p>
    <w:p w14:paraId="2EE2ED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502  &lt;/template&gt;</w:t>
      </w:r>
    </w:p>
    <w:p w14:paraId="720D8C74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src/pages/ai/HealthScoring.vue</w:t>
      </w:r>
    </w:p>
    <w:p w14:paraId="7078E4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﻿&lt;script setup lang="ts"&gt;</w:t>
      </w:r>
    </w:p>
    <w:p w14:paraId="63F59F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{ ref, onMounted, computed } from 'vue'</w:t>
      </w:r>
    </w:p>
    <w:p w14:paraId="3FFD8B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* as echarts from 'echarts'</w:t>
      </w:r>
    </w:p>
    <w:p w14:paraId="1D9154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VChart from 'vue-echarts'</w:t>
      </w:r>
    </w:p>
    <w:p w14:paraId="410A17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{ calculateHealthScore } from '@/api/ai'</w:t>
      </w:r>
    </w:p>
    <w:p w14:paraId="60FFC6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{ getBarnOptions } from '@/api/barn'</w:t>
      </w:r>
    </w:p>
    <w:p w14:paraId="3351F9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const barnOptions = ref&lt;{ label: string; value: string }[]&gt;([])</w:t>
      </w:r>
    </w:p>
    <w:p w14:paraId="53AAF7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const selectedBarnId = ref&lt;string | null&gt;(null)</w:t>
      </w:r>
    </w:p>
    <w:p w14:paraId="5D144B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const loading = ref(false)</w:t>
      </w:r>
    </w:p>
    <w:p w14:paraId="48AAC5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const scoreResult = ref&lt;any&gt;(null)</w:t>
      </w:r>
    </w:p>
    <w:p w14:paraId="1BB531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const healthColorMap: Record&lt;string, string&gt; = {</w:t>
      </w:r>
    </w:p>
    <w:p w14:paraId="3F8A9C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'优良': '#2E8B6A',</w:t>
      </w:r>
    </w:p>
    <w:p w14:paraId="2C6DA7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'需维护': '#F39C12',</w:t>
      </w:r>
    </w:p>
    <w:p w14:paraId="540340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'急需修复': '#E74C3C',</w:t>
      </w:r>
    </w:p>
    <w:p w14:paraId="6F5AB6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'退出': '#94A3B8',</w:t>
      </w:r>
    </w:p>
    <w:p w14:paraId="41A93F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}</w:t>
      </w:r>
    </w:p>
    <w:p w14:paraId="60E996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if (score &gt;= 85) return '#2E8B6A'</w:t>
      </w:r>
    </w:p>
    <w:p w14:paraId="0D6E51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if (score &gt;= 70) return '#5FB292'</w:t>
      </w:r>
    </w:p>
    <w:p w14:paraId="3F889F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if (score &gt;= 40) return '#F39C12'</w:t>
      </w:r>
    </w:p>
    <w:p w14:paraId="7076E8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return '#E74C3C'</w:t>
      </w:r>
    </w:p>
    <w:p w14:paraId="4842BA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}</w:t>
      </w:r>
    </w:p>
    <w:p w14:paraId="22BC58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if (score &gt;= 85) return '优良'</w:t>
      </w:r>
    </w:p>
    <w:p w14:paraId="0D7EEA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if (score &gt;= 70) return '需维护'</w:t>
      </w:r>
    </w:p>
    <w:p w14:paraId="1D4900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if (score &gt;= 40) return '急需修复'</w:t>
      </w:r>
    </w:p>
    <w:p w14:paraId="119BF0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return '退出'</w:t>
      </w:r>
    </w:p>
    <w:p w14:paraId="62C971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}</w:t>
      </w:r>
    </w:p>
    <w:p w14:paraId="0698FB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const radarOption = computed(() =&gt; {</w:t>
      </w:r>
    </w:p>
    <w:p w14:paraId="5CEA1E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if (!scoreResult.value || !scoreResult.value.factors) return {}</w:t>
      </w:r>
    </w:p>
    <w:p w14:paraId="567F85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const factors = scoreResult.value.factors</w:t>
      </w:r>
    </w:p>
    <w:p w14:paraId="1E774B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return {</w:t>
      </w:r>
    </w:p>
    <w:p w14:paraId="76C1F3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  tooltip: {</w:t>
      </w:r>
    </w:p>
    <w:p w14:paraId="480B9C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    trigger: 'item',</w:t>
      </w:r>
    </w:p>
    <w:p w14:paraId="7BADA6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    backgroundColor: 'rgba(255,255,255,0.96)',</w:t>
      </w:r>
    </w:p>
    <w:p w14:paraId="4AA454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    borderColor: '#eee',</w:t>
      </w:r>
    </w:p>
    <w:p w14:paraId="75B603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    textStyle: { color: '#333', fontSize: 13 },</w:t>
      </w:r>
    </w:p>
    <w:p w14:paraId="3C0922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  },</w:t>
      </w:r>
    </w:p>
    <w:p w14:paraId="73DD05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  radar: {</w:t>
      </w:r>
    </w:p>
    <w:p w14:paraId="278779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    indicator: factors.map((f: any) =&gt; ({ name: f.name, max: 100 })),</w:t>
      </w:r>
    </w:p>
    <w:p w14:paraId="19D04E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      shape: 'circle',</w:t>
      </w:r>
    </w:p>
    <w:p w14:paraId="1FD71D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    splitNumber: 4,</w:t>
      </w:r>
    </w:p>
    <w:p w14:paraId="4B056E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    axisName: {</w:t>
      </w:r>
    </w:p>
    <w:p w14:paraId="5330A0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      color: '#2A5A4E',</w:t>
      </w:r>
    </w:p>
    <w:p w14:paraId="1D3F04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      fontSize: 13,</w:t>
      </w:r>
    </w:p>
    <w:p w14:paraId="011EB5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      fontWeight: 600,</w:t>
      </w:r>
    </w:p>
    <w:p w14:paraId="1E1580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    },</w:t>
      </w:r>
    </w:p>
    <w:p w14:paraId="434162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      splitLine: {</w:t>
      </w:r>
    </w:p>
    <w:p w14:paraId="53D7B6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        lineStyle: { color: 'rgba(46, 139, 106, 0.15)' },</w:t>
      </w:r>
    </w:p>
    <w:p w14:paraId="0279A5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      },</w:t>
      </w:r>
    </w:p>
    <w:p w14:paraId="406849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    splitArea: {</w:t>
      </w:r>
    </w:p>
    <w:p w14:paraId="5EB0AF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      areaStyle: {</w:t>
      </w:r>
    </w:p>
    <w:p w14:paraId="2B90ED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        color: ['rgba(46, 139, 106, 0.02)', 'rgba(46, 139, 106, 0.05)', 'rgba(46, 139, 106, 0.02)', 'rgba(46, 139, 106, 0.05)'],</w:t>
      </w:r>
    </w:p>
    <w:p w14:paraId="6766A0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      },</w:t>
      </w:r>
    </w:p>
    <w:p w14:paraId="305428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      },</w:t>
      </w:r>
    </w:p>
    <w:p w14:paraId="796F33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    axisLine: {</w:t>
      </w:r>
    </w:p>
    <w:p w14:paraId="11A915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        lineStyle: { color: 'rgba(46, 139, 106, 0.2)' },</w:t>
      </w:r>
    </w:p>
    <w:p w14:paraId="301B8C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    },</w:t>
      </w:r>
    </w:p>
    <w:p w14:paraId="207F23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    },</w:t>
      </w:r>
    </w:p>
    <w:p w14:paraId="4A8527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  series: [</w:t>
      </w:r>
    </w:p>
    <w:p w14:paraId="77A532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    {</w:t>
      </w:r>
    </w:p>
    <w:p w14:paraId="37D9AC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        type: 'radar',</w:t>
      </w:r>
    </w:p>
    <w:p w14:paraId="7863E4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      data: [</w:t>
      </w:r>
    </w:p>
    <w:p w14:paraId="533BE5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          {</w:t>
      </w:r>
    </w:p>
    <w:p w14:paraId="51E010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          value: factors.map((f: any) =&gt; f.score),</w:t>
      </w:r>
    </w:p>
    <w:p w14:paraId="7D3ED7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            name: '健康评分',</w:t>
      </w:r>
    </w:p>
    <w:p w14:paraId="1E602D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            lineStyle: { color: '#0D5D46', width: 2 },</w:t>
      </w:r>
    </w:p>
    <w:p w14:paraId="214ACC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            itemStyle: { color: '#0D5D46' },</w:t>
      </w:r>
    </w:p>
    <w:p w14:paraId="201136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            areaStyle: {</w:t>
      </w:r>
    </w:p>
    <w:p w14:paraId="11244F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              color: new echarts.graphic.RadialGradient(0.5, 0.5, 1, [</w:t>
      </w:r>
    </w:p>
    <w:p w14:paraId="68DDC1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                { offset: 0, color: 'rgba(13, 93, 70, 0.35)' },</w:t>
      </w:r>
    </w:p>
    <w:p w14:paraId="1C4DFD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                { offset: 1, color: 'rgba(95, 178, 146, 0.1)' },</w:t>
      </w:r>
    </w:p>
    <w:p w14:paraId="1B3346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              ]),</w:t>
      </w:r>
    </w:p>
    <w:p w14:paraId="777B08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            },</w:t>
      </w:r>
    </w:p>
    <w:p w14:paraId="70F351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86            },</w:t>
      </w:r>
    </w:p>
    <w:p w14:paraId="0DD1A6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        ],</w:t>
      </w:r>
    </w:p>
    <w:p w14:paraId="444C59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      },</w:t>
      </w:r>
    </w:p>
    <w:p w14:paraId="489005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    ],</w:t>
      </w:r>
    </w:p>
    <w:p w14:paraId="117465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  }</w:t>
      </w:r>
    </w:p>
    <w:p w14:paraId="502B93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})</w:t>
      </w:r>
    </w:p>
    <w:p w14:paraId="48F1F1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async function handleScore() {</w:t>
      </w:r>
    </w:p>
    <w:p w14:paraId="61930F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if (!selectedBarnId.value) {</w:t>
      </w:r>
    </w:p>
    <w:p w14:paraId="4D79DC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    ElMessage.warning('请先选择烤房')</w:t>
      </w:r>
    </w:p>
    <w:p w14:paraId="528842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    return</w:t>
      </w:r>
    </w:p>
    <w:p w14:paraId="606D60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  }</w:t>
      </w:r>
    </w:p>
    <w:p w14:paraId="7F6ECE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  loading.value = true</w:t>
      </w:r>
    </w:p>
    <w:p w14:paraId="14F4C6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  scoreResult.value = null</w:t>
      </w:r>
    </w:p>
    <w:p w14:paraId="7119BF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  try {</w:t>
      </w:r>
    </w:p>
    <w:p w14:paraId="36F18D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    const res = await calculateHealthScore(selectedBarnId.value)</w:t>
      </w:r>
    </w:p>
    <w:p w14:paraId="32EBDE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    scoreResult.value = res</w:t>
      </w:r>
    </w:p>
    <w:p w14:paraId="495F84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  } catch {</w:t>
      </w:r>
    </w:p>
    <w:p w14:paraId="3E3895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  } finally {</w:t>
      </w:r>
    </w:p>
    <w:p w14:paraId="752F68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    loading.value = false</w:t>
      </w:r>
    </w:p>
    <w:p w14:paraId="389545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}</w:t>
      </w:r>
    </w:p>
    <w:p w14:paraId="45C163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}</w:t>
      </w:r>
    </w:p>
    <w:p w14:paraId="5AF1F3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async function loadBarnOptions() {</w:t>
      </w:r>
    </w:p>
    <w:p w14:paraId="735722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try {</w:t>
      </w:r>
    </w:p>
    <w:p w14:paraId="37F72D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  const barns = await getBarnOptions()</w:t>
      </w:r>
    </w:p>
    <w:p w14:paraId="65F5AA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    barnOptions.value = (barns || []).map((b: any) =&gt; ({</w:t>
      </w:r>
    </w:p>
    <w:p w14:paraId="3F0159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116        label: `${b.barnName || b.projectName} (${b.id})`,</w:t>
      </w:r>
    </w:p>
    <w:p w14:paraId="09B3D0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117        value: b.id,</w:t>
      </w:r>
    </w:p>
    <w:p w14:paraId="4692FD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    }))</w:t>
      </w:r>
    </w:p>
    <w:p w14:paraId="4B1302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  } catch {</w:t>
      </w:r>
    </w:p>
    <w:p w14:paraId="5E8976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  }</w:t>
      </w:r>
    </w:p>
    <w:p w14:paraId="3E5B90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}</w:t>
      </w:r>
    </w:p>
    <w:p w14:paraId="442E10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const scoreDetails = computed(() =&gt; {</w:t>
      </w:r>
    </w:p>
    <w:p w14:paraId="0526BA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126    if (!scoreResult.value || !scoreResult.value.factors) return []</w:t>
      </w:r>
    </w:p>
    <w:p w14:paraId="19795E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  return scoreResult.value.factors.map((f: any) =&gt; ({</w:t>
      </w:r>
    </w:p>
    <w:p w14:paraId="527E69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    name: f.name,</w:t>
      </w:r>
    </w:p>
    <w:p w14:paraId="59CC7A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    score: f.score,</w:t>
      </w:r>
    </w:p>
    <w:p w14:paraId="215F05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    weight: f.weight,</w:t>
      </w:r>
    </w:p>
    <w:p w14:paraId="270CFE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    weightedScore: (f.score * f.weight / 100).toFixed(1),</w:t>
      </w:r>
    </w:p>
    <w:p w14:paraId="486A7D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  }))</w:t>
      </w:r>
    </w:p>
    <w:p w14:paraId="5CD11C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})</w:t>
      </w:r>
    </w:p>
    <w:p w14:paraId="1779C3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onMounted(() =&gt; {</w:t>
      </w:r>
    </w:p>
    <w:p w14:paraId="4CEDBF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  loadBarnOptions()</w:t>
      </w:r>
    </w:p>
    <w:p w14:paraId="1FC5CA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})</w:t>
      </w:r>
    </w:p>
    <w:p w14:paraId="2AB593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&lt;/script&gt;</w:t>
      </w:r>
    </w:p>
    <w:p w14:paraId="17D290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140  &lt;template&gt;</w:t>
      </w:r>
    </w:p>
    <w:p w14:paraId="797506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  &lt;div class="page-container health-scoring-page"&gt;</w:t>
      </w:r>
    </w:p>
    <w:p w14:paraId="730EB5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    &lt;div class="page-header"&gt;</w:t>
      </w:r>
    </w:p>
    <w:p w14:paraId="7753BC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      &lt;div class="page-title-wrap"&gt;</w:t>
      </w:r>
    </w:p>
    <w:p w14:paraId="118657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        &lt;div class="page-title-icon"&gt;</w:t>
      </w:r>
    </w:p>
    <w:p w14:paraId="49F9F6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146            &lt;el-icon :size="18"&gt;&lt;TrendCharts /&gt;&lt;/el-icon&gt;</w:t>
      </w:r>
    </w:p>
    <w:p w14:paraId="001E7B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        &lt;/div&gt;</w:t>
      </w:r>
    </w:p>
    <w:p w14:paraId="54606B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148          &lt;h2 class="page-title"&gt;自动健康评分&lt;/h2&gt;</w:t>
      </w:r>
    </w:p>
    <w:p w14:paraId="4890FD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    &lt;/div&gt;</w:t>
      </w:r>
    </w:p>
    <w:p w14:paraId="388836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      &lt;p class="page-desc"&gt;基于多维度因子自动计算烤房综合健康评分，量化评估烤房状态&lt;/p&gt;</w:t>
      </w:r>
    </w:p>
    <w:p w14:paraId="3563C3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151      &lt;/div&gt;</w:t>
      </w:r>
    </w:p>
    <w:p w14:paraId="26E08D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    &lt;div class="select-card"&gt;</w:t>
      </w:r>
    </w:p>
    <w:p w14:paraId="65EF01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      &lt;el-form inline&gt;</w:t>
      </w:r>
    </w:p>
    <w:p w14:paraId="6E3035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        &lt;el-form-item label="选择烤房"&gt;</w:t>
      </w:r>
    </w:p>
    <w:p w14:paraId="136B6B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157            &lt;el-select</w:t>
      </w:r>
    </w:p>
    <w:p w14:paraId="1A2947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158              v-model="selectedBarnId"</w:t>
      </w:r>
    </w:p>
    <w:p w14:paraId="044FAF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            placeholder="请选择烤房"</w:t>
      </w:r>
    </w:p>
    <w:p w14:paraId="336A26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160              filterable</w:t>
      </w:r>
    </w:p>
    <w:p w14:paraId="17F2F2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161              style="width: 320px"</w:t>
      </w:r>
    </w:p>
    <w:p w14:paraId="3FAADF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          &gt;</w:t>
      </w:r>
    </w:p>
    <w:p w14:paraId="55A334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          &lt;el-option</w:t>
      </w:r>
    </w:p>
    <w:p w14:paraId="523143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164                v-for="opt in barnOptions"</w:t>
      </w:r>
    </w:p>
    <w:p w14:paraId="1C05BA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165                :key="opt.value"</w:t>
      </w:r>
    </w:p>
    <w:p w14:paraId="01CF69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              :label="opt.label"</w:t>
      </w:r>
    </w:p>
    <w:p w14:paraId="4703DC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              :value="opt.value"</w:t>
      </w:r>
    </w:p>
    <w:p w14:paraId="72C33E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            /&gt;</w:t>
      </w:r>
    </w:p>
    <w:p w14:paraId="53EE96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          &lt;/el-select&gt;</w:t>
      </w:r>
    </w:p>
    <w:p w14:paraId="3D3256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        &lt;/el-form-item&gt;</w:t>
      </w:r>
    </w:p>
    <w:p w14:paraId="0585EA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        &lt;el-form-item&gt;</w:t>
      </w:r>
    </w:p>
    <w:p w14:paraId="7938E3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          &lt;el-button type="primary" :loading="loading" @click="handleScore"&gt;</w:t>
      </w:r>
    </w:p>
    <w:p w14:paraId="1E67EF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            &lt;el-icon&gt;&lt;TrendCharts /&gt;&lt;/el-icon&gt;一键评分</w:t>
      </w:r>
    </w:p>
    <w:p w14:paraId="3F6F35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          &lt;/el-button&gt;</w:t>
      </w:r>
    </w:p>
    <w:p w14:paraId="4655B8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        &lt;/el-form-item&gt;</w:t>
      </w:r>
    </w:p>
    <w:p w14:paraId="615FCB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176        &lt;/el-form&gt;</w:t>
      </w:r>
    </w:p>
    <w:p w14:paraId="060FB7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    &lt;/div&gt;</w:t>
      </w:r>
    </w:p>
    <w:p w14:paraId="241079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180      &lt;div v-if="scoreResult" class="result-section"&gt;</w:t>
      </w:r>
    </w:p>
    <w:p w14:paraId="37A563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182        &lt;div class="score-overview"&gt;</w:t>
      </w:r>
    </w:p>
    <w:p w14:paraId="413EB1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183          &lt;div class="score-big-card" :style="{ borderColor: getScoreColor(scoreResult.totalScore) }"&gt;</w:t>
      </w:r>
    </w:p>
    <w:p w14:paraId="28EC14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184            &lt;div class="score-number" :style="{ color: getScoreColor(scoreResult.totalScore) }"&gt;</w:t>
      </w:r>
    </w:p>
    <w:p w14:paraId="0298EE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185              {{ scoreResult.totalScore }}</w:t>
      </w:r>
    </w:p>
    <w:p w14:paraId="747581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186            &lt;/div&gt;</w:t>
      </w:r>
    </w:p>
    <w:p w14:paraId="2E9361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187            &lt;div class="score-label"&gt;综合健康评分&lt;/div&gt;</w:t>
      </w:r>
    </w:p>
    <w:p w14:paraId="5DAA9C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188            &lt;el-tag</w:t>
      </w:r>
    </w:p>
    <w:p w14:paraId="408B3B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          :color="healthColorMap[getHealthLevel(scoreResult.totalScore)]"</w:t>
      </w:r>
    </w:p>
    <w:p w14:paraId="2094FD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190              effect="dark"</w:t>
      </w:r>
    </w:p>
    <w:p w14:paraId="37CC18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            size="large"</w:t>
      </w:r>
    </w:p>
    <w:p w14:paraId="6ED499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192              class="health-tag"</w:t>
      </w:r>
    </w:p>
    <w:p w14:paraId="27092B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193            &gt;</w:t>
      </w:r>
    </w:p>
    <w:p w14:paraId="176B4B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194              {{ getHealthLevel(scoreResult.totalScore) }}</w:t>
      </w:r>
    </w:p>
    <w:p w14:paraId="2C546D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195            &lt;/el-tag&gt;</w:t>
      </w:r>
    </w:p>
    <w:p w14:paraId="383FB9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196          &lt;/div&gt;</w:t>
      </w:r>
    </w:p>
    <w:p w14:paraId="5D782A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199          &lt;div class="radar-card"&gt;</w:t>
      </w:r>
    </w:p>
    <w:p w14:paraId="710975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200            &lt;h3 class="card-title"&gt;评分因子雷达图&lt;/h3&gt;</w:t>
      </w:r>
    </w:p>
    <w:p w14:paraId="214182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201            &lt;VChart :option="radarOption" autoresize style="height: 320px" /&gt;</w:t>
      </w:r>
    </w:p>
    <w:p w14:paraId="6EF52E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202          &lt;/div&gt;</w:t>
      </w:r>
    </w:p>
    <w:p w14:paraId="14CE45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203        &lt;/div&gt;</w:t>
      </w:r>
    </w:p>
    <w:p w14:paraId="4D0B87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206        &lt;div class="detail-card"&gt;</w:t>
      </w:r>
    </w:p>
    <w:p w14:paraId="672ADC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207          &lt;div class="card-header"&gt;</w:t>
      </w:r>
    </w:p>
    <w:p w14:paraId="0BC883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208            &lt;h3 class="card-title"&gt;评分明细&lt;/h3&gt;</w:t>
      </w:r>
    </w:p>
    <w:p w14:paraId="092664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209          &lt;/div&gt;</w:t>
      </w:r>
    </w:p>
    <w:p w14:paraId="054F64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210          &lt;el-table :data="scoreDetails" size="default" style="width: 100%"&gt;</w:t>
      </w:r>
    </w:p>
    <w:p w14:paraId="6DEE73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213              &lt;template #default="{ row }"&gt;</w:t>
      </w:r>
    </w:p>
    <w:p w14:paraId="64B6DD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214                &lt;span :style="{ color: getScoreColor(row.score), fontWeight: 700 }"&gt;{{ row.score }}&lt;/span&gt;</w:t>
      </w:r>
    </w:p>
    <w:p w14:paraId="00C37F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215              &lt;/template&gt;</w:t>
      </w:r>
    </w:p>
    <w:p w14:paraId="60A2BF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216            &lt;/el-table-column&gt;</w:t>
      </w:r>
    </w:p>
    <w:p w14:paraId="23A17E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218              &lt;template #default="{ row }"&gt;{{ row.weight }}%&lt;/template&gt;</w:t>
      </w:r>
    </w:p>
    <w:p w14:paraId="7E6F6F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219            &lt;/el-table-column&gt;</w:t>
      </w:r>
    </w:p>
    <w:p w14:paraId="3DD00B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221              &lt;template #default="{ row }"&gt;</w:t>
      </w:r>
    </w:p>
    <w:p w14:paraId="220D6C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222                &lt;span style="font-weight: 700;"&gt;{{ row.weightedScore }}&lt;/span&gt;</w:t>
      </w:r>
    </w:p>
    <w:p w14:paraId="35849B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223              &lt;/template&gt;</w:t>
      </w:r>
    </w:p>
    <w:p w14:paraId="010349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224            &lt;/el-table-column&gt;</w:t>
      </w:r>
    </w:p>
    <w:p w14:paraId="3012F6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225          &lt;/el-table&gt;</w:t>
      </w:r>
    </w:p>
    <w:p w14:paraId="674370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226        &lt;/div&gt;</w:t>
      </w:r>
    </w:p>
    <w:p w14:paraId="3D2950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227      &lt;/div&gt;</w:t>
      </w:r>
    </w:p>
    <w:p w14:paraId="42CC9D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230      &lt;div v-else-if="!loading" class="empty-state"&gt;</w:t>
      </w:r>
    </w:p>
    <w:p w14:paraId="37656C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231        &lt;el-icon :size="48" color="#C0D6CC"&gt;&lt;TrendCharts /&gt;&lt;/el-icon&gt;</w:t>
      </w:r>
    </w:p>
    <w:p w14:paraId="18CDC8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232        &lt;p&gt;请选择烤房并点击"一键评分"开始分析&lt;/p&gt;</w:t>
      </w:r>
    </w:p>
    <w:p w14:paraId="07CAC0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233      &lt;/div&gt;</w:t>
      </w:r>
    </w:p>
    <w:p w14:paraId="7E9719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236      &lt;div class="algo-card"&gt;</w:t>
      </w:r>
    </w:p>
    <w:p w14:paraId="6EAAD4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237        &lt;el-collapse&gt;</w:t>
      </w:r>
    </w:p>
    <w:p w14:paraId="0544B1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238          &lt;el-collapse-item title="算法说明" name="algo"&gt;</w:t>
      </w:r>
    </w:p>
    <w:p w14:paraId="09D1F5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239            &lt;div class="algo-content"&gt;</w:t>
      </w:r>
    </w:p>
    <w:p w14:paraId="79965B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240              &lt;p&gt;&lt;strong&gt;综合健康评分计算方法：&lt;/strong&gt;&lt;/p&gt;</w:t>
      </w:r>
    </w:p>
    <w:p w14:paraId="251A98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241              &lt;p&gt;总分 = SUM(因子得分 x 因子权重)，各因子得分范围 0-100，权重总和为 100%。&lt;/p&gt;</w:t>
      </w:r>
    </w:p>
    <w:p w14:paraId="71F662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242              &lt;p&gt;评分因子包括：使用年限、使用状态、设备完整度、部件评分、结构安全、环境适应性等。&lt;/p&gt;</w:t>
      </w:r>
    </w:p>
    <w:p w14:paraId="0F979C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243              &lt;p&gt;健康等级划分：优良(&gt;=85)、需维护(70-84)、急需修复(40-69)、退出(&amp;lt;40)。&lt;/p&gt;</w:t>
      </w:r>
    </w:p>
    <w:p w14:paraId="3A3CB2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244            &lt;/div&gt;</w:t>
      </w:r>
    </w:p>
    <w:p w14:paraId="06A2FD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245          &lt;/el-collapse-item&gt;</w:t>
      </w:r>
    </w:p>
    <w:p w14:paraId="3F850E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246        &lt;/el-collapse&gt;</w:t>
      </w:r>
    </w:p>
    <w:p w14:paraId="5C6210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247      &lt;/div&gt;</w:t>
      </w:r>
    </w:p>
    <w:p w14:paraId="7D8F82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248    &lt;/div&gt;</w:t>
      </w:r>
    </w:p>
    <w:p w14:paraId="2B4DCD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249  &lt;/template&gt;</w:t>
      </w:r>
    </w:p>
    <w:p w14:paraId="410FF878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src/pages/ai/LifePredict.vue</w:t>
      </w:r>
    </w:p>
    <w:p w14:paraId="48696F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﻿&lt;script setup lang="ts"&gt;</w:t>
      </w:r>
    </w:p>
    <w:p w14:paraId="029F02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{ ref, reactive, onMounted, computed } from 'vue'</w:t>
      </w:r>
    </w:p>
    <w:p w14:paraId="5CA14D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{ ElMessage, ElMessageBox } from 'element-plus'</w:t>
      </w:r>
    </w:p>
    <w:p w14:paraId="6E632F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{ ListChecks, CalendarDays, Clock, Watch } from 'lucide-vue-next'</w:t>
      </w:r>
    </w:p>
    <w:p w14:paraId="083CFF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{ applyLifePredictFinal, getLifePredictFinalList, getLifePredictFinalStats } from '@/api/ai'</w:t>
      </w:r>
    </w:p>
    <w:p w14:paraId="5F9A72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const algorithms = [</w:t>
      </w:r>
    </w:p>
    <w:p w14:paraId="216D1F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  { key: '0905', name: '0905 寿命预测', fullName: '分部位寿命 + 健康分反推 + 关键短板约束', desc: '部件剩余寿命60%短板 + 40%加权均值，再用最新健康分修正', color: '#0A4D3E' },</w:t>
      </w:r>
    </w:p>
    <w:p w14:paraId="6D92E1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]</w:t>
      </w:r>
    </w:p>
    <w:p w14:paraId="14E934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const currentAlgo = ref('0905')</w:t>
      </w:r>
    </w:p>
    <w:p w14:paraId="6A25EC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const algoDesc = ref&lt;any&gt;({</w:t>
      </w:r>
    </w:p>
    <w:p w14:paraId="51F880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  name: '0905 逐部件短板融合寿命预测',</w:t>
      </w:r>
    </w:p>
    <w:p w14:paraId="738AF5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  fullName: 'Component Short-board Remaining Life with Health Calibration',</w:t>
      </w:r>
    </w:p>
    <w:p w14:paraId="2170FF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principle: '先按分部位/部件修复年度、状态和指导寿命计算每个部件剩余寿命；再用最新健康分做反推校准；最后用关键短板约束整栋寿命。数据不齐全的部件按5年指导寿命兜底，缺修复年度时暂按已用0年，避免因缺采集把老烤房误判为寿命耗尽。',</w:t>
      </w:r>
    </w:p>
    <w:p w14:paraId="1688FB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formula: '部件剩余寿命 Ri = max(0, Ti - Ai) × Si\nTi: 数据完整取部件指导寿命；数据不齐全统一取5年\nAi: 有修复年度时为当前年份-修复年度；缺修复年度时暂按0年\nSi: 正常=1.00，异常/老化=0.70，损坏/损毁=0.30，缺失=0；状态缺失兜底时取1.00\n\n短板寿命 Rmin = min(Ri)\n部件加权均值 Ravg = Σ(Wi×Ri)/ΣWi\n健康修正系数 Fh = clamp(0.75 + 健康分/400, 0.60, 1.10)\n整栋剩余寿命 R = clamp((0.60×Rmin + 0.40×Ravg) × Fh, 0, 15)\n预计退役年份 = 当前年份 + ceil(R)',</w:t>
      </w:r>
    </w:p>
    <w:p w14:paraId="26529C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example: '例：某烤房最新健康分62分。自控仪主板6年寿命、2022年修复，当前2026年，剩余2年；散热管12年寿命、2020年修复，剩余6年；某缺修复年度部件按5年兜底且已用0年，剩余5年。若最短板Rmin=2.0年、加权均值Ravg=5.6年，则Fh=0.75+62/400=0.905，整栋剩余寿命=(0.6×2.0+0.4×5.6)×0.905=3.1年，最紧迫部件优先显示自控仪主板。',</w:t>
      </w:r>
    </w:p>
    <w:p w14:paraId="35CB00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})</w:t>
      </w:r>
    </w:p>
    <w:p w14:paraId="4AF52E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const algoParams = ref&lt;any[]&gt;([])</w:t>
      </w:r>
    </w:p>
    <w:p w14:paraId="698FC5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const paramValues = reactive&lt;Record&lt;string, number&gt;&gt;({})</w:t>
      </w:r>
    </w:p>
    <w:p w14:paraId="471961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const loading = ref(false)</w:t>
      </w:r>
    </w:p>
    <w:p w14:paraId="5C1349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const applyLoading = ref(false)</w:t>
      </w:r>
    </w:p>
    <w:p w14:paraId="35052E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const tableData = ref&lt;any[]&gt;([])</w:t>
      </w:r>
    </w:p>
    <w:p w14:paraId="5C5BA6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const total = ref(0)</w:t>
      </w:r>
    </w:p>
    <w:p w14:paraId="4D53F6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const stats = ref&lt;any&gt;(null)</w:t>
      </w:r>
    </w:p>
    <w:p w14:paraId="689A90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const pagination = reactive({ pageNum: 1, pageSize: 10 })</w:t>
      </w:r>
    </w:p>
    <w:p w14:paraId="7C1877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const searchKeyword = ref('')</w:t>
      </w:r>
    </w:p>
    <w:p w14:paraId="42352D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const currentAlgoInfo = computed(() =&gt; algorithms.find(a =&gt; a.key === currentAlgo.value))</w:t>
      </w:r>
    </w:p>
    <w:p w14:paraId="6BE085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const emergencyCount = computed(() =&gt; stats.value?.emergencyCount ?? getDistributionCount('紧急维修'))</w:t>
      </w:r>
    </w:p>
    <w:p w14:paraId="03E21A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const suggestCount = computed(() =&gt; stats.value?.suggestCount ?? getDistributionCount('建议维修'))</w:t>
      </w:r>
    </w:p>
    <w:p w14:paraId="559BFB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const concernCount = computed(() =&gt; stats.value?.concernCount ?? getDistributionCount('需关注'))</w:t>
      </w:r>
    </w:p>
    <w:p w14:paraId="55DD97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async function loadAlgoDesc() {</w:t>
      </w:r>
    </w:p>
    <w:p w14:paraId="2DACB2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algoParams.value = []</w:t>
      </w:r>
    </w:p>
    <w:p w14:paraId="53534B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}</w:t>
      </w:r>
    </w:p>
    <w:p w14:paraId="3C471D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async function switchAlgo(key: string) {</w:t>
      </w:r>
    </w:p>
    <w:p w14:paraId="4AEB3D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currentAlgo.value = key</w:t>
      </w:r>
    </w:p>
    <w:p w14:paraId="5463C5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pagination.pageNum = 1</w:t>
      </w:r>
    </w:p>
    <w:p w14:paraId="38C162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await loadAlgoDesc()</w:t>
      </w:r>
    </w:p>
    <w:p w14:paraId="734F81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await loadData()</w:t>
      </w:r>
    </w:p>
    <w:p w14:paraId="71C5F6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await loadStats()</w:t>
      </w:r>
    </w:p>
    <w:p w14:paraId="51AC2B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}</w:t>
      </w:r>
    </w:p>
    <w:p w14:paraId="7D9AAC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function resetParams() {</w:t>
      </w:r>
    </w:p>
    <w:p w14:paraId="772EB6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algoParams.value.forEach(p =&gt; { paramValues[p.key] = p.default })</w:t>
      </w:r>
    </w:p>
    <w:p w14:paraId="346F2F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ElMessage.success('参数已重置为默认值')</w:t>
      </w:r>
    </w:p>
    <w:p w14:paraId="7E2326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}</w:t>
      </w:r>
    </w:p>
    <w:p w14:paraId="3484AA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async function handleApply() {</w:t>
      </w:r>
    </w:p>
    <w:p w14:paraId="408BE9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try {</w:t>
      </w:r>
    </w:p>
    <w:p w14:paraId="71493F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  await ElMessageBox.confirm(</w:t>
      </w:r>
    </w:p>
    <w:p w14:paraId="6FCB6E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    `确认使用「${currentAlgoInfo.value?.fullName}」算法计算所有烤房的剩余寿命？\n这将写入数据库 life_residual_final/current_life_residual，并同步到烤房档案。`,</w:t>
      </w:r>
    </w:p>
    <w:p w14:paraId="4D2850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    '应用到所有烤房',</w:t>
      </w:r>
    </w:p>
    <w:p w14:paraId="79BA0D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      { type: 'warning', confirmButtonText: '开始计算', cancelButtonText: '取消' }</w:t>
      </w:r>
    </w:p>
    <w:p w14:paraId="7EB43F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60      )</w:t>
      </w:r>
    </w:p>
    <w:p w14:paraId="4FB65E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    applyLoading.value = true</w:t>
      </w:r>
    </w:p>
    <w:p w14:paraId="09DA8A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  const params: any = { algo: currentAlgo.value, ...paramValues }</w:t>
      </w:r>
    </w:p>
    <w:p w14:paraId="1E0932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  const res: any = await applyLifePredictFinal(params)</w:t>
      </w:r>
    </w:p>
    <w:p w14:paraId="13F3F7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  ElMessage.success(`计算完成！成功${res.success}栋，失败${res.fail}栋`)</w:t>
      </w:r>
    </w:p>
    <w:p w14:paraId="613D73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  await loadData()</w:t>
      </w:r>
    </w:p>
    <w:p w14:paraId="4EE333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    await loadStats()</w:t>
      </w:r>
    </w:p>
    <w:p w14:paraId="4B8787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} catch { /* cancel */ } finally {</w:t>
      </w:r>
    </w:p>
    <w:p w14:paraId="305E33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    applyLoading.value = false</w:t>
      </w:r>
    </w:p>
    <w:p w14:paraId="091DB6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}</w:t>
      </w:r>
    </w:p>
    <w:p w14:paraId="3BD3BE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}</w:t>
      </w:r>
    </w:p>
    <w:p w14:paraId="7E7329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async function loadData() {</w:t>
      </w:r>
    </w:p>
    <w:p w14:paraId="0B2D1F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  loading.value = true</w:t>
      </w:r>
    </w:p>
    <w:p w14:paraId="2435AB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try {</w:t>
      </w:r>
    </w:p>
    <w:p w14:paraId="0C15AD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    const res: any = await getLifePredictFinalList({</w:t>
      </w:r>
    </w:p>
    <w:p w14:paraId="7F1CC2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    pageNum: pagination.pageNum,</w:t>
      </w:r>
    </w:p>
    <w:p w14:paraId="248DC7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      pageSize: pagination.pageSize,</w:t>
      </w:r>
    </w:p>
    <w:p w14:paraId="165D1E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      algo: currentAlgo.value,</w:t>
      </w:r>
    </w:p>
    <w:p w14:paraId="6DFA6D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      keyword: searchKeyword.value || undefined,</w:t>
      </w:r>
    </w:p>
    <w:p w14:paraId="782064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    })</w:t>
      </w:r>
    </w:p>
    <w:p w14:paraId="17D25C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    tableData.value = res?.rows || []</w:t>
      </w:r>
    </w:p>
    <w:p w14:paraId="5AAB34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    total.value = res?.total ?? 0</w:t>
      </w:r>
    </w:p>
    <w:p w14:paraId="332586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  } catch {</w:t>
      </w:r>
    </w:p>
    <w:p w14:paraId="3C22C4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    tableData.value = []</w:t>
      </w:r>
    </w:p>
    <w:p w14:paraId="7F8B57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    total.value = 0</w:t>
      </w:r>
    </w:p>
    <w:p w14:paraId="4C24B5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86    } finally { loading.value = false }</w:t>
      </w:r>
    </w:p>
    <w:p w14:paraId="1D4769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}</w:t>
      </w:r>
    </w:p>
    <w:p w14:paraId="48ED07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async function loadStats() {</w:t>
      </w:r>
    </w:p>
    <w:p w14:paraId="3C06E7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  try { stats.value = await getLifePredictFinalStats() }</w:t>
      </w:r>
    </w:p>
    <w:p w14:paraId="1C0B03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  catch { stats.value = null }</w:t>
      </w:r>
    </w:p>
    <w:p w14:paraId="780609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}</w:t>
      </w:r>
    </w:p>
    <w:p w14:paraId="10A13C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function handleSearch() { pagination.pageNum = 1; loadData() }</w:t>
      </w:r>
    </w:p>
    <w:p w14:paraId="67E7A3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function handlePageChange(p: number) { pagination.pageNum = p; loadData() }</w:t>
      </w:r>
    </w:p>
    <w:p w14:paraId="5B4B69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function handleSizeChange(s: number) { pagination.pageSize = s; pagination.pageNum = 1; loadData() }</w:t>
      </w:r>
    </w:p>
    <w:p w14:paraId="218223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  if (years === null) return '#999'</w:t>
      </w:r>
    </w:p>
    <w:p w14:paraId="38E701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  if (years &lt;= 1) return '#D4604A'</w:t>
      </w:r>
    </w:p>
    <w:p w14:paraId="65E8A8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  if (years &lt;= 3) return '#D4944A'</w:t>
      </w:r>
    </w:p>
    <w:p w14:paraId="6CED55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  if (years &lt;= 5) return '#5FB292'</w:t>
      </w:r>
    </w:p>
    <w:p w14:paraId="3A807A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  return '#2E8B6A'</w:t>
      </w:r>
    </w:p>
    <w:p w14:paraId="761469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}</w:t>
      </w:r>
    </w:p>
    <w:p w14:paraId="4D323B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  const map: Record&lt;string, string&gt; = { '紧急维修': '#D4604A', '建议维修': '#D4944A', '需维修': '#D4944A', '需关注': '#5FB292', '正常': '#2E8B6A', '未计算': '#999' }</w:t>
      </w:r>
    </w:p>
    <w:p w14:paraId="68BD5E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return map[level] || '#999'</w:t>
      </w:r>
    </w:p>
    <w:p w14:paraId="0C8772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}</w:t>
      </w:r>
    </w:p>
    <w:p w14:paraId="209E73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const rows = stats.value?.distribution || []</w:t>
      </w:r>
    </w:p>
    <w:p w14:paraId="3A5DD7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const row = rows.find((item: any) =&gt; item.level === level)</w:t>
      </w:r>
    </w:p>
    <w:p w14:paraId="6507E7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return row ? Number(row.cnt || 0) : 0</w:t>
      </w:r>
    </w:p>
    <w:p w14:paraId="36E87F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}</w:t>
      </w:r>
    </w:p>
    <w:p w14:paraId="07B7CB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  const part = row.urgentPart1 ? String(row.urgentPart1).replace(/\(.+\)/, '') : '关键短板部件'</w:t>
      </w:r>
    </w:p>
    <w:p w14:paraId="1B2468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  if (row.warnLevel === '紧急维修') return `立即检修${part}，同步复核整栋退役计划`</w:t>
      </w:r>
    </w:p>
    <w:p w14:paraId="53C740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  if (row.warnLevel === '建议维修') return `优先安排${part}维修，纳入年度改造计划`</w:t>
      </w:r>
    </w:p>
    <w:p w14:paraId="0CB751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  if (row.warnLevel === '需关注') return `持续巡检${part}，补采修复年度和状态`</w:t>
      </w:r>
    </w:p>
    <w:p w14:paraId="0ECBA3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  return '常规巡检，保持现有管护'</w:t>
      </w:r>
    </w:p>
    <w:p w14:paraId="1835E6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}</w:t>
      </w:r>
    </w:p>
    <w:p w14:paraId="4F8AF1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onMounted(() =&gt; { loadAlgoDesc(); loadData(); loadStats() })</w:t>
      </w:r>
    </w:p>
    <w:p w14:paraId="567650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126  &lt;/script&gt;</w:t>
      </w:r>
    </w:p>
    <w:p w14:paraId="5910F6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&lt;template&gt;</w:t>
      </w:r>
    </w:p>
    <w:p w14:paraId="11C18D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&lt;div class="life-predict-page"&gt;</w:t>
      </w:r>
    </w:p>
    <w:p w14:paraId="48934A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  &lt;div class="page-header"&gt;</w:t>
      </w:r>
    </w:p>
    <w:p w14:paraId="3E6CED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    &lt;div class="header-left"&gt;</w:t>
      </w:r>
    </w:p>
    <w:p w14:paraId="625F8B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      &lt;el-icon class="header-icon"&gt;&lt;Timer /&gt;&lt;/el-icon&gt;</w:t>
      </w:r>
    </w:p>
    <w:p w14:paraId="63B31C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      &lt;div&gt;</w:t>
      </w:r>
    </w:p>
    <w:p w14:paraId="349C09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134          &lt;h2&gt;烤房寿命预测&lt;/h2&gt;</w:t>
      </w:r>
    </w:p>
    <w:p w14:paraId="156C29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        &lt;p&gt;分部位寿命 + 健康分反推 + 关键短板约束，输出退役年份和维修动作&lt;/p&gt;</w:t>
      </w:r>
    </w:p>
    <w:p w14:paraId="0B2E0E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      &lt;/div&gt;</w:t>
      </w:r>
    </w:p>
    <w:p w14:paraId="44CE85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    &lt;/div&gt;</w:t>
      </w:r>
    </w:p>
    <w:p w14:paraId="53F8C4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  &lt;/div&gt;</w:t>
      </w:r>
    </w:p>
    <w:p w14:paraId="00FD5E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  &lt;div class="algo-cards"&gt;</w:t>
      </w:r>
    </w:p>
    <w:p w14:paraId="19FEF9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    &lt;div</w:t>
      </w:r>
    </w:p>
    <w:p w14:paraId="795860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      v-for="algo in algorithms"</w:t>
      </w:r>
    </w:p>
    <w:p w14:paraId="4B5625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      :key="algo.key"</w:t>
      </w:r>
    </w:p>
    <w:p w14:paraId="315416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      class="algo-card"</w:t>
      </w:r>
    </w:p>
    <w:p w14:paraId="5E1BC9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146        :class="{ active: currentAlgo === algo.key }"</w:t>
      </w:r>
    </w:p>
    <w:p w14:paraId="4EC210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      :style="{ '--algo-color': algo.color }"</w:t>
      </w:r>
    </w:p>
    <w:p w14:paraId="0DAA5A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148        @click="switchAlgo(algo.key)"</w:t>
      </w:r>
    </w:p>
    <w:p w14:paraId="7F809A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  &gt;</w:t>
      </w:r>
    </w:p>
    <w:p w14:paraId="5DF0EB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      &lt;div class="algo-card-name"&gt;{{ algo.name }}&lt;/div&gt;</w:t>
      </w:r>
    </w:p>
    <w:p w14:paraId="495613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151        &lt;div class="algo-card-full"&gt;{{ algo.fullName }}&lt;/div&gt;</w:t>
      </w:r>
    </w:p>
    <w:p w14:paraId="2C644D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152        &lt;div class="algo-card-desc"&gt;{{ algo.desc }}&lt;/div&gt;</w:t>
      </w:r>
    </w:p>
    <w:p w14:paraId="632082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      &lt;el-icon v-if="currentAlgo === algo.key" class="algo-check"&gt;&lt;Check /&gt;&lt;/el-icon&gt;</w:t>
      </w:r>
    </w:p>
    <w:p w14:paraId="464184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    &lt;/div&gt;</w:t>
      </w:r>
    </w:p>
    <w:p w14:paraId="353BC9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  &lt;/div&gt;</w:t>
      </w:r>
    </w:p>
    <w:p w14:paraId="0BDAA3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158    &lt;div class="stats-row" v-if="stats"&gt;</w:t>
      </w:r>
    </w:p>
    <w:p w14:paraId="7FF045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    &lt;div class="stat-item"&gt;</w:t>
      </w:r>
    </w:p>
    <w:p w14:paraId="3CF420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160        &lt;div class="stat-icon-wrapper"&gt;&lt;CalendarDays :size="20" color="#FFFFFF" /&gt;&lt;/div&gt;</w:t>
      </w:r>
    </w:p>
    <w:p w14:paraId="51F8BB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161        &lt;div class="stat-label"&gt;平均剩余(年)&lt;/div&gt;</w:t>
      </w:r>
    </w:p>
    <w:p w14:paraId="299AC7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      &lt;div class="stat-value" style="color: #1A6B4F;"&gt;{{ stats.avgLife }}&lt;/div&gt;</w:t>
      </w:r>
    </w:p>
    <w:p w14:paraId="753F1E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  &lt;/div&gt;</w:t>
      </w:r>
    </w:p>
    <w:p w14:paraId="4C0E7F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164      &lt;div class="stat-item"&gt;</w:t>
      </w:r>
    </w:p>
    <w:p w14:paraId="5F2CDD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165        &lt;div class="stat-icon-wrapper"&gt;&lt;Clock :size="20" color="#FFFFFF" /&gt;&lt;/div&gt;</w:t>
      </w:r>
    </w:p>
    <w:p w14:paraId="58E134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      &lt;div class="stat-label"&gt;紧急维修数&lt;/div&gt;</w:t>
      </w:r>
    </w:p>
    <w:p w14:paraId="2AB6E6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      &lt;div class="stat-value" style="color: #D4604A;"&gt;{{ emergencyCount }}&lt;/div&gt;</w:t>
      </w:r>
    </w:p>
    <w:p w14:paraId="5D8F8A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    &lt;/div&gt;</w:t>
      </w:r>
    </w:p>
    <w:p w14:paraId="51C4AC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    &lt;div class="stat-item"&gt;</w:t>
      </w:r>
    </w:p>
    <w:p w14:paraId="7E9626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      &lt;div class="stat-icon-wrapper"&gt;&lt;ListChecks :size="20" color="#FFFFFF" /&gt;&lt;/div&gt;</w:t>
      </w:r>
    </w:p>
    <w:p w14:paraId="6B253B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      &lt;div class="stat-label"&gt;建议维修数&lt;/div&gt;</w:t>
      </w:r>
    </w:p>
    <w:p w14:paraId="393723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      &lt;div class="stat-value" style="color: #D4944A;"&gt;{{ suggestCount }}&lt;/div&gt;</w:t>
      </w:r>
    </w:p>
    <w:p w14:paraId="4B06C1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    &lt;/div&gt;</w:t>
      </w:r>
    </w:p>
    <w:p w14:paraId="31BD51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    &lt;div class="stat-item"&gt;</w:t>
      </w:r>
    </w:p>
    <w:p w14:paraId="73DA8D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      &lt;div class="stat-icon-wrapper"&gt;&lt;Watch :size="20" color="#FFFFFF" /&gt;&lt;/div&gt;</w:t>
      </w:r>
    </w:p>
    <w:p w14:paraId="297D57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176        &lt;div class="stat-label"&gt;需关注数&lt;/div&gt;</w:t>
      </w:r>
    </w:p>
    <w:p w14:paraId="5098C9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      &lt;div class="stat-value" style="color: #5FB292;"&gt;{{ concernCount }}&lt;/div&gt;</w:t>
      </w:r>
    </w:p>
    <w:p w14:paraId="3CB307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178      &lt;/div&gt;</w:t>
      </w:r>
    </w:p>
    <w:p w14:paraId="3C8953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179    &lt;/div&gt;</w:t>
      </w:r>
    </w:p>
    <w:p w14:paraId="4AF368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182    &lt;div class="desc-section"&gt;</w:t>
      </w:r>
    </w:p>
    <w:p w14:paraId="17F8A3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183      &lt;div class="desc-card"&gt;</w:t>
      </w:r>
    </w:p>
    <w:p w14:paraId="49BAB7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184        &lt;div class="desc-header"&gt;</w:t>
      </w:r>
    </w:p>
    <w:p w14:paraId="0DA3ED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185          &lt;el-icon&gt;&lt;Document /&gt;&lt;/el-icon&gt;</w:t>
      </w:r>
    </w:p>
    <w:p w14:paraId="2A53EB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186          &lt;span&gt;算法描述&lt;/span&gt;</w:t>
      </w:r>
    </w:p>
    <w:p w14:paraId="34E440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187          &lt;el-tag size="small" type="success" style="margin-left: 8px;"&gt;当前: {{ currentAlgoInfo?.fullName }}&lt;/el-tag&gt;</w:t>
      </w:r>
    </w:p>
    <w:p w14:paraId="43A96B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188        &lt;/div&gt;</w:t>
      </w:r>
    </w:p>
    <w:p w14:paraId="0F437D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    &lt;div class="desc-body" v-if="algoDesc"&gt;</w:t>
      </w:r>
    </w:p>
    <w:p w14:paraId="223E36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190          &lt;div class="desc-item"&gt;&lt;span class="desc-label"&gt;模型名称：&lt;/span&gt;{{ algoDesc.name }}&lt;/div&gt;</w:t>
      </w:r>
    </w:p>
    <w:p w14:paraId="492571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        &lt;div class="desc-item"&gt;&lt;span class="desc-label"&gt;全称：&lt;/span&gt;{{ algoDesc.fullName }}&lt;/div&gt;</w:t>
      </w:r>
    </w:p>
    <w:p w14:paraId="684D2C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192          &lt;div class="desc-item"&gt;&lt;span class="desc-label"&gt;算法原理：&lt;/span&gt;{{ algoDesc.principle }}&lt;/div&gt;</w:t>
      </w:r>
    </w:p>
    <w:p w14:paraId="15111C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193          &lt;div class="desc-item"&gt;</w:t>
      </w:r>
    </w:p>
    <w:p w14:paraId="5948E5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194            &lt;span class="desc-label"&gt;核心公式：&lt;/span&gt;</w:t>
      </w:r>
    </w:p>
    <w:p w14:paraId="27027E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195            &lt;pre class="formula-pre"&gt;{{ algoDesc.formula }}&lt;/pre&gt;</w:t>
      </w:r>
    </w:p>
    <w:p w14:paraId="789FBB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196          &lt;/div&gt;</w:t>
      </w:r>
    </w:p>
    <w:p w14:paraId="08665E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197          &lt;div class="desc-item"&gt;</w:t>
      </w:r>
    </w:p>
    <w:p w14:paraId="685905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198            &lt;span class="desc-label"&gt;计算示例：&lt;/span&gt;</w:t>
      </w:r>
    </w:p>
    <w:p w14:paraId="317DD0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199            &lt;pre class="example-pre"&gt;{{ algoDesc.example }}&lt;/pre&gt;</w:t>
      </w:r>
    </w:p>
    <w:p w14:paraId="654F92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200          &lt;/div&gt;</w:t>
      </w:r>
    </w:p>
    <w:p w14:paraId="383D99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201        &lt;/div&gt;</w:t>
      </w:r>
    </w:p>
    <w:p w14:paraId="2D4BD7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202        &lt;el-empty v-else description="加载中..." :image-size="60" /&gt;</w:t>
      </w:r>
    </w:p>
    <w:p w14:paraId="33E127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203      &lt;/div&gt;</w:t>
      </w:r>
    </w:p>
    <w:p w14:paraId="607DA2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205      &lt;div class="param-card" v-if="algoParams.length &gt; 0"&gt;</w:t>
      </w:r>
    </w:p>
    <w:p w14:paraId="3B9C9F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206        &lt;div class="param-header"&gt;</w:t>
      </w:r>
    </w:p>
    <w:p w14:paraId="41D758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207          &lt;el-icon&gt;&lt;Setting /&gt;&lt;/el-icon&gt;</w:t>
      </w:r>
    </w:p>
    <w:p w14:paraId="13487F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208          &lt;span&gt;参数调整&lt;/span&gt;</w:t>
      </w:r>
    </w:p>
    <w:p w14:paraId="7675C6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209          &lt;el-button size="small" text @click="resetParams"&gt;重置默认&lt;/el-button&gt;</w:t>
      </w:r>
    </w:p>
    <w:p w14:paraId="3767E0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210        &lt;/div&gt;</w:t>
      </w:r>
    </w:p>
    <w:p w14:paraId="50A18A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211        &lt;div class="param-body"&gt;</w:t>
      </w:r>
    </w:p>
    <w:p w14:paraId="6FD75E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212          &lt;div class="param-item" v-for="p in algoParams" :key="p.key"&gt;</w:t>
      </w:r>
    </w:p>
    <w:p w14:paraId="3FE339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213            &lt;label&gt;{{ p.label }}&lt;/label&gt;</w:t>
      </w:r>
    </w:p>
    <w:p w14:paraId="5E8635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214            &lt;el-input-number</w:t>
      </w:r>
    </w:p>
    <w:p w14:paraId="51701D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215              v-model="paramValues[p.key]"</w:t>
      </w:r>
    </w:p>
    <w:p w14:paraId="0DCF3F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216              :step="p.key.includes('beta') || p.key.includes('rMin') || p.key.includes('rMaint') || p.key.includes('Ratio') ? 0.1 : 1"</w:t>
      </w:r>
    </w:p>
    <w:p w14:paraId="588784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217              :min="0"</w:t>
      </w:r>
    </w:p>
    <w:p w14:paraId="46223C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218              :precision="p.key.includes('beta') || p.key.includes('rMin') || p.key.includes('rMaint') || p.key.includes('Ratio') ? 2 : 1"</w:t>
      </w:r>
    </w:p>
    <w:p w14:paraId="42D4C0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219              size="small"</w:t>
      </w:r>
    </w:p>
    <w:p w14:paraId="010CBF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220              style="width: 130px;"</w:t>
      </w:r>
    </w:p>
    <w:p w14:paraId="3677BF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221            /&gt;</w:t>
      </w:r>
    </w:p>
    <w:p w14:paraId="321FE3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222            &lt;span class="param-default"&gt;默认: {{ p.default }}&lt;/span&gt;</w:t>
      </w:r>
    </w:p>
    <w:p w14:paraId="540D41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223          &lt;/div&gt;</w:t>
      </w:r>
    </w:p>
    <w:p w14:paraId="472C1E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224        &lt;/div&gt;</w:t>
      </w:r>
    </w:p>
    <w:p w14:paraId="286B3D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225        &lt;div class="param-footer"&gt;</w:t>
      </w:r>
    </w:p>
    <w:p w14:paraId="52709B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226          &lt;el-button</w:t>
      </w:r>
    </w:p>
    <w:p w14:paraId="19A45F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227            type="primary"</w:t>
      </w:r>
    </w:p>
    <w:p w14:paraId="72C899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228            :loading="applyLoading"</w:t>
      </w:r>
    </w:p>
    <w:p w14:paraId="3947BC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229            @click="handleApply"</w:t>
      </w:r>
    </w:p>
    <w:p w14:paraId="5A017C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230            style="width: 100%; background: linear-gradient(135deg, #0A4D3E, #1A6B4F); border: none;"</w:t>
      </w:r>
    </w:p>
    <w:p w14:paraId="721774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231          &gt;</w:t>
      </w:r>
    </w:p>
    <w:p w14:paraId="6453DD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232            &lt;el-icon style="margin-right: 4px;"&gt;&lt;Refresh /&gt;&lt;/el-icon&gt;</w:t>
      </w:r>
    </w:p>
    <w:p w14:paraId="070840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233            应用到所有烤房 ({{ stats?.total ?? 0 }}栋)</w:t>
      </w:r>
    </w:p>
    <w:p w14:paraId="04844E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234          &lt;/el-button&gt;</w:t>
      </w:r>
    </w:p>
    <w:p w14:paraId="71B7C0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235          &lt;p class="param-tip"&gt;结果将存入 life_residual_final，并同步 current_life_residual 与烤房档案&lt;/p&gt;</w:t>
      </w:r>
    </w:p>
    <w:p w14:paraId="1BDD8D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236        &lt;/div&gt;</w:t>
      </w:r>
    </w:p>
    <w:p w14:paraId="26654F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237      &lt;/div&gt;</w:t>
      </w:r>
    </w:p>
    <w:p w14:paraId="4A3ACD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238    &lt;/div&gt;</w:t>
      </w:r>
    </w:p>
    <w:p w14:paraId="053E62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241    &lt;div class="table-section"&gt;</w:t>
      </w:r>
    </w:p>
    <w:p w14:paraId="53057D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242      &lt;div class="table-header"&gt;</w:t>
      </w:r>
    </w:p>
    <w:p w14:paraId="4E88FC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243        &lt;span class="table-title"&gt;剩余寿命列表（{{ currentAlgoInfo?.fullName }}）&lt;/span&gt;</w:t>
      </w:r>
    </w:p>
    <w:p w14:paraId="301984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244        &lt;div class="table-tools"&gt;</w:t>
      </w:r>
    </w:p>
    <w:p w14:paraId="6A2022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245          &lt;el-input v-model="searchKeyword" placeholder="搜索烤房编号/乡镇" size="small" style="width: 220px;" clearable @keyup.enter="handleSearch" @clear="handleSearch" /&gt;</w:t>
      </w:r>
    </w:p>
    <w:p w14:paraId="549427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246          &lt;el-button size="small" @click="handleSearch"&gt;搜索&lt;/el-button&gt;</w:t>
      </w:r>
    </w:p>
    <w:p w14:paraId="4FC58A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247          &lt;el-button size="small" @click="loadData" :icon="Refresh"&gt;刷新&lt;/el-button&gt;</w:t>
      </w:r>
    </w:p>
    <w:p w14:paraId="317AC0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248        &lt;/div&gt;</w:t>
      </w:r>
    </w:p>
    <w:p w14:paraId="16EABB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249      &lt;/div&gt;</w:t>
      </w:r>
    </w:p>
    <w:p w14:paraId="5ED3E0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250      &lt;el-table :data="tableData" v-loading="loading" stripe size="small" style="width: 100%;"&gt;</w:t>
      </w:r>
    </w:p>
    <w:p w14:paraId="5FDBF7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257          &lt;template #default="{ row }"&gt;</w:t>
      </w:r>
    </w:p>
    <w:p w14:paraId="533665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258            &lt;el-tag :type="row.useStatus === '在用' ? 'success' : 'info'" size="small"&gt;{{ row.useStatus }}&lt;/el-tag&gt;</w:t>
      </w:r>
    </w:p>
    <w:p w14:paraId="07FC9A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259          &lt;/template&gt;</w:t>
      </w:r>
    </w:p>
    <w:p w14:paraId="38FCF3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260        &lt;/el-table-column&gt;</w:t>
      </w:r>
    </w:p>
    <w:p w14:paraId="2A6B89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262          &lt;template #default="{ row }"&gt;</w:t>
      </w:r>
    </w:p>
    <w:p w14:paraId="12C195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263            &lt;span v-if="row.lifeResidual != null &amp;&amp; typeof row.lifeResidual === 'number'" class="score-value" :style="{ color: getLifeColor(row.lifeResidual) }"&gt;</w:t>
      </w:r>
    </w:p>
    <w:p w14:paraId="748F50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264              {{ row.lifeResidual.toFixed(1) }}</w:t>
      </w:r>
    </w:p>
    <w:p w14:paraId="38C993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265            &lt;/span&gt;</w:t>
      </w:r>
    </w:p>
    <w:p w14:paraId="6CAEAF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266            &lt;span v-else style="color: #ccc;"&gt;未计算&lt;/span&gt;</w:t>
      </w:r>
    </w:p>
    <w:p w14:paraId="5EA5B8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267          &lt;/template&gt;</w:t>
      </w:r>
    </w:p>
    <w:p w14:paraId="3C3E9C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268        &lt;/el-table-column&gt;</w:t>
      </w:r>
    </w:p>
    <w:p w14:paraId="2F413D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270          &lt;template #default="{ row }"&gt;</w:t>
      </w:r>
    </w:p>
    <w:p w14:paraId="708076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271            &lt;span&gt;{{ row.shortBoardLife != null ? Number(row.shortBoardLife).toFixed(1) : '-' }}&lt;/span&gt;</w:t>
      </w:r>
    </w:p>
    <w:p w14:paraId="075960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272          &lt;/template&gt;</w:t>
      </w:r>
    </w:p>
    <w:p w14:paraId="256215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273        &lt;/el-table-column&gt;</w:t>
      </w:r>
    </w:p>
    <w:p w14:paraId="1859CB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275          &lt;template #default="{ row }"&gt;</w:t>
      </w:r>
    </w:p>
    <w:p w14:paraId="50487F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276            &lt;span&gt;{{ row.partAvgLife != null ? Number(row.partAvgLife).toFixed(1) : '-' }}&lt;/span&gt;</w:t>
      </w:r>
    </w:p>
    <w:p w14:paraId="6B56D9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277          &lt;/template&gt;</w:t>
      </w:r>
    </w:p>
    <w:p w14:paraId="3B814B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278        &lt;/el-table-column&gt;</w:t>
      </w:r>
    </w:p>
    <w:p w14:paraId="223BDE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284          &lt;template #default="{ row }"&gt;</w:t>
      </w:r>
    </w:p>
    <w:p w14:paraId="63D9FF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285            &lt;el-tag :color="getWarnColor(row.warnLevel)" effect="dark" size="small" style="border: none;"&gt;</w:t>
      </w:r>
    </w:p>
    <w:p w14:paraId="36F106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286              {{ row.warnLevel }}</w:t>
      </w:r>
    </w:p>
    <w:p w14:paraId="02573B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287            &lt;/el-tag&gt;</w:t>
      </w:r>
    </w:p>
    <w:p w14:paraId="32DF9B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288          &lt;/template&gt;</w:t>
      </w:r>
    </w:p>
    <w:p w14:paraId="6FE8D8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289        &lt;/el-table-column&gt;</w:t>
      </w:r>
    </w:p>
    <w:p w14:paraId="374AE1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291          &lt;template #default="{ row }"&gt;</w:t>
      </w:r>
    </w:p>
    <w:p w14:paraId="16B9D6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292            {{ getSuggestAction(row) }}</w:t>
      </w:r>
    </w:p>
    <w:p w14:paraId="560FF1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293          &lt;/template&gt;</w:t>
      </w:r>
    </w:p>
    <w:p w14:paraId="7A1E5B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294        &lt;/el-table-column&gt;</w:t>
      </w:r>
    </w:p>
    <w:p w14:paraId="483581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295      &lt;/el-table&gt;</w:t>
      </w:r>
    </w:p>
    <w:p w14:paraId="38E70B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296      &lt;div class="pagination-row"&gt;</w:t>
      </w:r>
    </w:p>
    <w:p w14:paraId="03E10B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297        &lt;el-pagination</w:t>
      </w:r>
    </w:p>
    <w:p w14:paraId="0B6A09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298          v-model:current-page="pagination.pageNum"</w:t>
      </w:r>
    </w:p>
    <w:p w14:paraId="4F4353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299          v-model:page-size="pagination.pageSize"</w:t>
      </w:r>
    </w:p>
    <w:p w14:paraId="053A99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300          :total="total"</w:t>
      </w:r>
    </w:p>
    <w:p w14:paraId="3C6F33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301          :page-sizes="[10, 20, 50]"</w:t>
      </w:r>
    </w:p>
    <w:p w14:paraId="3B4BA4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302          layout="total, sizes, prev, pager, next"</w:t>
      </w:r>
    </w:p>
    <w:p w14:paraId="7678BD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303          @current-change="handlePageChange"</w:t>
      </w:r>
    </w:p>
    <w:p w14:paraId="70A9F9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304          @size-change="handleSizeChange"</w:t>
      </w:r>
    </w:p>
    <w:p w14:paraId="14DE86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305        /&gt;</w:t>
      </w:r>
    </w:p>
    <w:p w14:paraId="05FAAC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306      &lt;/div&gt;</w:t>
      </w:r>
    </w:p>
    <w:p w14:paraId="017708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307    &lt;/div&gt;</w:t>
      </w:r>
    </w:p>
    <w:p w14:paraId="16FE7F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308  &lt;/div&gt;</w:t>
      </w:r>
    </w:p>
    <w:p w14:paraId="4874A9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309  &lt;/template&gt;</w:t>
      </w:r>
    </w:p>
    <w:p w14:paraId="7BD1D492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src/pages/barn/BarnAdd.vue</w:t>
      </w:r>
    </w:p>
    <w:p w14:paraId="0F912A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﻿&lt;script setup lang="ts"&gt;</w:t>
      </w:r>
    </w:p>
    <w:p w14:paraId="5DF148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{ ref, reactive, computed, onMounted, watch } from 'vue'</w:t>
      </w:r>
    </w:p>
    <w:p w14:paraId="451D53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{ useRouter } from 'vue-router'</w:t>
      </w:r>
    </w:p>
    <w:p w14:paraId="1E50C6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{ ElMessage } from 'element-plus'</w:t>
      </w:r>
    </w:p>
    <w:p w14:paraId="5CF47F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{ addBarn } from '@/api/barn'</w:t>
      </w:r>
    </w:p>
    <w:p w14:paraId="49B8F0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{ listCounty, listTownship } from '@/api/dict'</w:t>
      </w:r>
    </w:p>
    <w:p w14:paraId="1A2DC8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const router = useRouter()</w:t>
      </w:r>
    </w:p>
    <w:p w14:paraId="14F100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const currentStep = ref(0)</w:t>
      </w:r>
    </w:p>
    <w:p w14:paraId="21E4C0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const partGroups = [</w:t>
      </w:r>
    </w:p>
    <w:p w14:paraId="2D2FDB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  {</w:t>
      </w:r>
    </w:p>
    <w:p w14:paraId="3E1EAE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    partType: 'JR',</w:t>
      </w:r>
    </w:p>
    <w:p w14:paraId="07389D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  partName: '加热系统',</w:t>
      </w:r>
    </w:p>
    <w:p w14:paraId="3A7906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  icon: '🔥',</w:t>
      </w:r>
    </w:p>
    <w:p w14:paraId="20E94E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  components: [</w:t>
      </w:r>
    </w:p>
    <w:p w14:paraId="680ACD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    { key: 'jr_heater', name: '加热炉' },</w:t>
      </w:r>
    </w:p>
    <w:p w14:paraId="688306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  ],</w:t>
      </w:r>
    </w:p>
    <w:p w14:paraId="15FAF4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},</w:t>
      </w:r>
    </w:p>
    <w:p w14:paraId="5B095C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{</w:t>
      </w:r>
    </w:p>
    <w:p w14:paraId="598AED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  partType: 'SR',</w:t>
      </w:r>
    </w:p>
    <w:p w14:paraId="5C085D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  partName: '散热系统',</w:t>
      </w:r>
    </w:p>
    <w:p w14:paraId="16B2DE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  icon: '💨',</w:t>
      </w:r>
    </w:p>
    <w:p w14:paraId="7238DA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components: [</w:t>
      </w:r>
    </w:p>
    <w:p w14:paraId="1A87E0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    { key: 'sr_pipe', name: '散热管' },</w:t>
      </w:r>
    </w:p>
    <w:p w14:paraId="12CB89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    { key: 'sr_return', name: '回风管' },</w:t>
      </w:r>
    </w:p>
    <w:p w14:paraId="02D284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    { key: 'sr_inlet', name: '进风口' },</w:t>
      </w:r>
    </w:p>
    <w:p w14:paraId="47FAAF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    { key: 'sr_outlet', name: '排湿口' },</w:t>
      </w:r>
    </w:p>
    <w:p w14:paraId="1A6DC4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  ],</w:t>
      </w:r>
    </w:p>
    <w:p w14:paraId="3B6A78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},</w:t>
      </w:r>
    </w:p>
    <w:p w14:paraId="5F15BF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{</w:t>
      </w:r>
    </w:p>
    <w:p w14:paraId="017453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  partType: 'ZK',</w:t>
      </w:r>
    </w:p>
    <w:p w14:paraId="234221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  partName: '装炕系统',</w:t>
      </w:r>
    </w:p>
    <w:p w14:paraId="1E2444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  icon: '🏗️',</w:t>
      </w:r>
    </w:p>
    <w:p w14:paraId="774CE7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  components: [</w:t>
      </w:r>
    </w:p>
    <w:p w14:paraId="1A19B4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    { key: 'zk_rack', name: '烟架' },</w:t>
      </w:r>
    </w:p>
    <w:p w14:paraId="79BC73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    { key: 'zk_beam', name: '挂烟梁' },</w:t>
      </w:r>
    </w:p>
    <w:p w14:paraId="77C302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    { key: 'zk_door', name: '装烟门' },</w:t>
      </w:r>
    </w:p>
    <w:p w14:paraId="307683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  ],</w:t>
      </w:r>
    </w:p>
    <w:p w14:paraId="2C6879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},</w:t>
      </w:r>
    </w:p>
    <w:p w14:paraId="4274D9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{</w:t>
      </w:r>
    </w:p>
    <w:p w14:paraId="3878B7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  partType: 'ZT',</w:t>
      </w:r>
    </w:p>
    <w:p w14:paraId="64CB92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  partName: '自控系统',</w:t>
      </w:r>
    </w:p>
    <w:p w14:paraId="09801F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  icon: '🎛️',</w:t>
      </w:r>
    </w:p>
    <w:p w14:paraId="305D67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  components: [</w:t>
      </w:r>
    </w:p>
    <w:p w14:paraId="393A54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    { key: 'zt_sensor', name: '温湿度传感器' },</w:t>
      </w:r>
    </w:p>
    <w:p w14:paraId="36E59C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    { key: 'zt_controller', name: '自控仪' },</w:t>
      </w:r>
    </w:p>
    <w:p w14:paraId="32D9A8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    { key: 'zt_actuator', name: '执行器' },</w:t>
      </w:r>
    </w:p>
    <w:p w14:paraId="69AC22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    ],</w:t>
      </w:r>
    </w:p>
    <w:p w14:paraId="4DB71D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},</w:t>
      </w:r>
    </w:p>
    <w:p w14:paraId="050232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{</w:t>
      </w:r>
    </w:p>
    <w:p w14:paraId="557902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  partType: 'FS',</w:t>
      </w:r>
    </w:p>
    <w:p w14:paraId="68455C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  partName: '风机系统',</w:t>
      </w:r>
    </w:p>
    <w:p w14:paraId="78004C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  icon: '🔄',</w:t>
      </w:r>
    </w:p>
    <w:p w14:paraId="6FD997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  components: [</w:t>
      </w:r>
    </w:p>
    <w:p w14:paraId="0BCDE6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      { key: 'fs_circulation', name: '循环风机' },</w:t>
      </w:r>
    </w:p>
    <w:p w14:paraId="2E04F3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      { key: 'fs_exhaust', name: '排湿风机' },</w:t>
      </w:r>
    </w:p>
    <w:p w14:paraId="78D83D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      { key: 'fs_combustion', name: '助燃风机' },</w:t>
      </w:r>
    </w:p>
    <w:p w14:paraId="599908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  ],</w:t>
      </w:r>
    </w:p>
    <w:p w14:paraId="62ED2B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},</w:t>
      </w:r>
    </w:p>
    <w:p w14:paraId="0CFF4A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]</w:t>
      </w:r>
    </w:p>
    <w:p w14:paraId="27AA6A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  { value: '正常', label: '正常' },</w:t>
      </w:r>
    </w:p>
    <w:p w14:paraId="344314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{ value: '损坏', label: '损坏' },</w:t>
      </w:r>
    </w:p>
    <w:p w14:paraId="06890A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  { value: '缺失', label: '缺失' },</w:t>
      </w:r>
    </w:p>
    <w:p w14:paraId="2C0B92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]</w:t>
      </w:r>
    </w:p>
    <w:p w14:paraId="53E0A2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const basicForm = reactive({</w:t>
      </w:r>
    </w:p>
    <w:p w14:paraId="1594D9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  barnName: '',</w:t>
      </w:r>
    </w:p>
    <w:p w14:paraId="471F8E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id: '',</w:t>
      </w:r>
    </w:p>
    <w:p w14:paraId="2F8CFD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  barnType: '',</w:t>
      </w:r>
    </w:p>
    <w:p w14:paraId="32ABAF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  capacity: null as number | null,</w:t>
      </w:r>
    </w:p>
    <w:p w14:paraId="6A6329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  benefitArea: null as number | null,</w:t>
      </w:r>
    </w:p>
    <w:p w14:paraId="41A215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  buildYear: null as number | null,</w:t>
      </w:r>
    </w:p>
    <w:p w14:paraId="50A7BA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  buildCost: null as number | null,</w:t>
      </w:r>
    </w:p>
    <w:p w14:paraId="7A2B0B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  countyCode: '',</w:t>
      </w:r>
    </w:p>
    <w:p w14:paraId="27BF2B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  townCode: '',</w:t>
      </w:r>
    </w:p>
    <w:p w14:paraId="32BB01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  stationName: '',</w:t>
      </w:r>
    </w:p>
    <w:p w14:paraId="4D32CC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  cooperativeName: '',</w:t>
      </w:r>
    </w:p>
    <w:p w14:paraId="79869D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86  })</w:t>
      </w:r>
    </w:p>
    <w:p w14:paraId="569DB0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const locationForm = reactive({</w:t>
      </w:r>
    </w:p>
    <w:p w14:paraId="11F416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  address: '',</w:t>
      </w:r>
    </w:p>
    <w:p w14:paraId="6187EB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  longitude: null as number | null,</w:t>
      </w:r>
    </w:p>
    <w:p w14:paraId="7C7C82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  latitude: null as number | null,</w:t>
      </w:r>
    </w:p>
    <w:p w14:paraId="73D1A4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})</w:t>
      </w:r>
    </w:p>
    <w:p w14:paraId="3B07BD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const componentForm = reactive&lt;Record&lt;string, string&gt;&gt;({})</w:t>
      </w:r>
    </w:p>
    <w:p w14:paraId="628109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partGroups.forEach(group =&gt; {</w:t>
      </w:r>
    </w:p>
    <w:p w14:paraId="1425C2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  group.components.forEach(comp =&gt; {</w:t>
      </w:r>
    </w:p>
    <w:p w14:paraId="5A078C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    componentForm[comp.key] = '正常'</w:t>
      </w:r>
    </w:p>
    <w:p w14:paraId="573C70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  })</w:t>
      </w:r>
    </w:p>
    <w:p w14:paraId="74974C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})</w:t>
      </w:r>
    </w:p>
    <w:p w14:paraId="11BA75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const countyOptions = ref&lt;{ value: string; label: string }[]&gt;([])</w:t>
      </w:r>
    </w:p>
    <w:p w14:paraId="694499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const townOptions = ref&lt;{ value: string; label: string }[]&gt;([])</w:t>
      </w:r>
    </w:p>
    <w:p w14:paraId="032CE5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async function loadCounties() {</w:t>
      </w:r>
    </w:p>
    <w:p w14:paraId="095467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  try {</w:t>
      </w:r>
    </w:p>
    <w:p w14:paraId="052BEB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  const list: any[] = await listCounty()</w:t>
      </w:r>
    </w:p>
    <w:p w14:paraId="572796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  countyOptions.value = (list || []).map((c: any) =&gt; ({ value: c.countyCode, label: c.countyName }))</w:t>
      </w:r>
    </w:p>
    <w:p w14:paraId="710A29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} catch {</w:t>
      </w:r>
    </w:p>
    <w:p w14:paraId="4A255A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    countyOptions.value = []</w:t>
      </w:r>
    </w:p>
    <w:p w14:paraId="28904B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116    }</w:t>
      </w:r>
    </w:p>
    <w:p w14:paraId="4B8918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117  }</w:t>
      </w:r>
    </w:p>
    <w:p w14:paraId="235F4F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async function loadTowns(countyCode: string) {</w:t>
      </w:r>
    </w:p>
    <w:p w14:paraId="50B979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  if (!countyCode) { townOptions.value = []; return }</w:t>
      </w:r>
    </w:p>
    <w:p w14:paraId="40C50C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  try {</w:t>
      </w:r>
    </w:p>
    <w:p w14:paraId="74BE11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    const list: any[] = await listTownship(countyCode)</w:t>
      </w:r>
    </w:p>
    <w:p w14:paraId="0D0218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    townOptions.value = (list || []).map((t: any) =&gt; ({ value: t.townshipCode, label: t.townshipName }))</w:t>
      </w:r>
    </w:p>
    <w:p w14:paraId="18A956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124    } catch {</w:t>
      </w:r>
    </w:p>
    <w:p w14:paraId="29E241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    townOptions.value = []</w:t>
      </w:r>
    </w:p>
    <w:p w14:paraId="4F1256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126    }</w:t>
      </w:r>
    </w:p>
    <w:p w14:paraId="776ED3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}</w:t>
      </w:r>
    </w:p>
    <w:p w14:paraId="107D62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watch(() =&gt; basicForm.countyCode, (v) =&gt; {</w:t>
      </w:r>
    </w:p>
    <w:p w14:paraId="2EC3C9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  basicForm.townCode = ''</w:t>
      </w:r>
    </w:p>
    <w:p w14:paraId="235971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  loadTowns(v)</w:t>
      </w:r>
    </w:p>
    <w:p w14:paraId="27044F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})</w:t>
      </w:r>
    </w:p>
    <w:p w14:paraId="5D653C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  { value: '气流下降式', label: '密集式（气流下降式）' },</w:t>
      </w:r>
    </w:p>
    <w:p w14:paraId="18E19C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  { value: '气流上升式', label: '普通（气流上升式）' },</w:t>
      </w:r>
    </w:p>
    <w:p w14:paraId="563E7A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]</w:t>
      </w:r>
    </w:p>
    <w:p w14:paraId="3D9961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const basicFormRef = ref()</w:t>
      </w:r>
    </w:p>
    <w:p w14:paraId="0E566C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const locationFormRef = ref()</w:t>
      </w:r>
    </w:p>
    <w:p w14:paraId="72FF73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/** Step1校验规则 */</w:t>
      </w:r>
    </w:p>
    <w:p w14:paraId="39499C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const basicRules = {</w:t>
      </w:r>
    </w:p>
    <w:p w14:paraId="6F74FE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146    barnName: [{ required: true, message: '请输入烤房名称', trigger: 'blur' }],</w:t>
      </w:r>
    </w:p>
    <w:p w14:paraId="75A889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  id: [{ required: true, message: '请输入烤房编号', trigger: 'blur' }],</w:t>
      </w:r>
    </w:p>
    <w:p w14:paraId="74B06B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148    barnType: [{ required: true, message: '请选择烤房类型', trigger: 'change' }],</w:t>
      </w:r>
    </w:p>
    <w:p w14:paraId="7E857A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countyCode: [{ required: true, message: '请选择所属县区', trigger: 'change' }],</w:t>
      </w:r>
    </w:p>
    <w:p w14:paraId="51B6F7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}</w:t>
      </w:r>
    </w:p>
    <w:p w14:paraId="756AC8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const step1Valid = computed(() =&gt; {</w:t>
      </w:r>
    </w:p>
    <w:p w14:paraId="381C74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  return basicForm.barnName &amp;&amp; basicForm.id &amp;&amp; basicForm.barnType &amp;&amp; basicForm.countyCode</w:t>
      </w:r>
    </w:p>
    <w:p w14:paraId="435DE4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})</w:t>
      </w:r>
    </w:p>
    <w:p w14:paraId="198166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157  const step2Valid = computed(() =&gt; {</w:t>
      </w:r>
    </w:p>
    <w:p w14:paraId="5E81B3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158    return locationForm.address</w:t>
      </w:r>
    </w:p>
    <w:p w14:paraId="49910B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})</w:t>
      </w:r>
    </w:p>
    <w:p w14:paraId="60BA1E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async function handleNext() {</w:t>
      </w:r>
    </w:p>
    <w:p w14:paraId="7DEE12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if (currentStep.value === 0) {</w:t>
      </w:r>
    </w:p>
    <w:p w14:paraId="10569A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164      if (!step1Valid.value) {</w:t>
      </w:r>
    </w:p>
    <w:p w14:paraId="2279DD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165        ElMessage.warning('请填写必填项')</w:t>
      </w:r>
    </w:p>
    <w:p w14:paraId="04D735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      return</w:t>
      </w:r>
    </w:p>
    <w:p w14:paraId="2F56C8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    }</w:t>
      </w:r>
    </w:p>
    <w:p w14:paraId="1CF11E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  } else if (currentStep.value === 1) {</w:t>
      </w:r>
    </w:p>
    <w:p w14:paraId="3F3FA0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    if (!step2Valid.value) {</w:t>
      </w:r>
    </w:p>
    <w:p w14:paraId="3CEAAC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      ElMessage.warning('请填写地址信息')</w:t>
      </w:r>
    </w:p>
    <w:p w14:paraId="23A8CB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      return</w:t>
      </w:r>
    </w:p>
    <w:p w14:paraId="273260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    }</w:t>
      </w:r>
    </w:p>
    <w:p w14:paraId="0E5C57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  }</w:t>
      </w:r>
    </w:p>
    <w:p w14:paraId="713FB4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  currentStep.value++</w:t>
      </w:r>
    </w:p>
    <w:p w14:paraId="3A0E59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}</w:t>
      </w:r>
    </w:p>
    <w:p w14:paraId="6839B0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178  function handlePrev() {</w:t>
      </w:r>
    </w:p>
    <w:p w14:paraId="631669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179    currentStep.value--</w:t>
      </w:r>
    </w:p>
    <w:p w14:paraId="770320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180  }</w:t>
      </w:r>
    </w:p>
    <w:p w14:paraId="350C82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183  async function handleSubmit() {</w:t>
      </w:r>
    </w:p>
    <w:p w14:paraId="31FA55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184    try {</w:t>
      </w:r>
    </w:p>
    <w:p w14:paraId="5096DB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185      const county = countyOptions.value.find(c =&gt; c.value === basicForm.countyCode)</w:t>
      </w:r>
    </w:p>
    <w:p w14:paraId="22CC3C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186      const town = townOptions.value.find(t =&gt; t.value === basicForm.townCode)</w:t>
      </w:r>
    </w:p>
    <w:p w14:paraId="63F4D8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187      await addBarn({</w:t>
      </w:r>
    </w:p>
    <w:p w14:paraId="59A5C5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188        barnName: basicForm.barnName,</w:t>
      </w:r>
    </w:p>
    <w:p w14:paraId="6BB523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    id: basicForm.id,</w:t>
      </w:r>
    </w:p>
    <w:p w14:paraId="6C737C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190        projectType: basicForm.barnType,</w:t>
      </w:r>
    </w:p>
    <w:p w14:paraId="44E07E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      lengthM: basicForm.capacity || 0,</w:t>
      </w:r>
    </w:p>
    <w:p w14:paraId="44FF23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192        projectCost: basicForm.buildCost || 0,</w:t>
      </w:r>
    </w:p>
    <w:p w14:paraId="15E201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193        completeDate: basicForm.buildYear ? `${basicForm.buildYear}-12-31` : null,</w:t>
      </w:r>
    </w:p>
    <w:p w14:paraId="7DEF76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194        countyCode: basicForm.countyCode,</w:t>
      </w:r>
    </w:p>
    <w:p w14:paraId="226177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195        county: county?.label,</w:t>
      </w:r>
    </w:p>
    <w:p w14:paraId="1E1CBE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196        townCode: basicForm.townCode,</w:t>
      </w:r>
    </w:p>
    <w:p w14:paraId="2B8D28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197        township: town?.label,</w:t>
      </w:r>
    </w:p>
    <w:p w14:paraId="740DA1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198        stationName: basicForm.stationName,</w:t>
      </w:r>
    </w:p>
    <w:p w14:paraId="4641CB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199        address: locationForm.address,</w:t>
      </w:r>
    </w:p>
    <w:p w14:paraId="585DE4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200        longitude: locationForm.longitude || 0,</w:t>
      </w:r>
    </w:p>
    <w:p w14:paraId="286C18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201        latitude: locationForm.latitude || 0,</w:t>
      </w:r>
    </w:p>
    <w:p w14:paraId="7DBD50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202        useStatus: '在用',</w:t>
      </w:r>
    </w:p>
    <w:p w14:paraId="7B27CD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203        auditStatus: '优良',</w:t>
      </w:r>
    </w:p>
    <w:p w14:paraId="69BE63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204        healthLevel: '优良',</w:t>
      </w:r>
    </w:p>
    <w:p w14:paraId="05F67A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205        healthScore: 100,</w:t>
      </w:r>
    </w:p>
    <w:p w14:paraId="72F105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206      })</w:t>
      </w:r>
    </w:p>
    <w:p w14:paraId="4DE3E3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207      ElMessage.success('新增烤房成功，已写入数据库')</w:t>
      </w:r>
    </w:p>
    <w:p w14:paraId="366830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208      router.push({ name: 'BarnList' })</w:t>
      </w:r>
    </w:p>
    <w:p w14:paraId="665377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209    } catch {</w:t>
      </w:r>
    </w:p>
    <w:p w14:paraId="55F5C6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210      ElMessage.error('新增失败，请重试')</w:t>
      </w:r>
    </w:p>
    <w:p w14:paraId="28EBBF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211    }</w:t>
      </w:r>
    </w:p>
    <w:p w14:paraId="67B66D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212  }</w:t>
      </w:r>
    </w:p>
    <w:p w14:paraId="4DDC99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215  function handleAddressChange() {</w:t>
      </w:r>
    </w:p>
    <w:p w14:paraId="7B40C8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216    if (locationForm.address &amp;&amp; !locationForm.longitude) {</w:t>
      </w:r>
    </w:p>
    <w:p w14:paraId="1CE5C7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217      locationForm.longitude = Number((104.2 + Math.random() * 0.3).toFixed(6))</w:t>
      </w:r>
    </w:p>
    <w:p w14:paraId="0C1F6D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218      locationForm.latitude = Number((25.5 + Math.random() * 0.5).toFixed(6))</w:t>
      </w:r>
    </w:p>
    <w:p w14:paraId="730D96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219    }</w:t>
      </w:r>
    </w:p>
    <w:p w14:paraId="2DC80A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220  }</w:t>
      </w:r>
    </w:p>
    <w:p w14:paraId="28FD82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222  onMounted(() =&gt; {</w:t>
      </w:r>
    </w:p>
    <w:p w14:paraId="4D3FBC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223    loadCounties()</w:t>
      </w:r>
    </w:p>
    <w:p w14:paraId="30228C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224  })</w:t>
      </w:r>
    </w:p>
    <w:p w14:paraId="035142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225  &lt;/script&gt;</w:t>
      </w:r>
    </w:p>
    <w:p w14:paraId="10F68F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227  &lt;template&gt;</w:t>
      </w:r>
    </w:p>
    <w:p w14:paraId="08333B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228    &lt;div class="barn-add-page"&gt;</w:t>
      </w:r>
    </w:p>
    <w:p w14:paraId="5C7085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230      &lt;div class="page-header"&gt;</w:t>
      </w:r>
    </w:p>
    <w:p w14:paraId="5B73E3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231        &lt;div class="page-title-icon"&gt;</w:t>
      </w:r>
    </w:p>
    <w:p w14:paraId="652E98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232          &lt;el-icon&gt;&lt;Plus /&gt;&lt;/el-icon&gt;</w:t>
      </w:r>
    </w:p>
    <w:p w14:paraId="53E9C9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233        &lt;/div&gt;</w:t>
      </w:r>
    </w:p>
    <w:p w14:paraId="63E7C8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234        &lt;h1 class="page-title-text"&gt;新增烤房&lt;/h1&gt;</w:t>
      </w:r>
    </w:p>
    <w:p w14:paraId="75C52B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235      &lt;/div&gt;</w:t>
      </w:r>
    </w:p>
    <w:p w14:paraId="6103CA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237      &lt;div class="add-card glass-card"&gt;</w:t>
      </w:r>
    </w:p>
    <w:p w14:paraId="1491D4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239        &lt;el-steps :active="currentStep" finish-status="success" align-center class="step-bar"&gt;</w:t>
      </w:r>
    </w:p>
    <w:p w14:paraId="14EAA2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240          &lt;el-step title="基本信息" /&gt;</w:t>
      </w:r>
    </w:p>
    <w:p w14:paraId="03E3F9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241          &lt;el-step title="位置信息" /&gt;</w:t>
      </w:r>
    </w:p>
    <w:p w14:paraId="161D38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242          &lt;el-step title="部件信息" /&gt;</w:t>
      </w:r>
    </w:p>
    <w:p w14:paraId="37C1CC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243          &lt;el-step title="确认提交" /&gt;</w:t>
      </w:r>
    </w:p>
    <w:p w14:paraId="4E2413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244        &lt;/el-steps&gt;</w:t>
      </w:r>
    </w:p>
    <w:p w14:paraId="31C003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247        &lt;div v-show="currentStep === 0" class="step-content"&gt;</w:t>
      </w:r>
    </w:p>
    <w:p w14:paraId="42A5C7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248          &lt;el-form</w:t>
      </w:r>
    </w:p>
    <w:p w14:paraId="6D744E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249            ref="basicFormRef"</w:t>
      </w:r>
    </w:p>
    <w:p w14:paraId="33E238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250            :model="basicForm"</w:t>
      </w:r>
    </w:p>
    <w:p w14:paraId="5B6566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251            :rules="basicRules"</w:t>
      </w:r>
    </w:p>
    <w:p w14:paraId="4A4587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252            label-width="110px"</w:t>
      </w:r>
    </w:p>
    <w:p w14:paraId="515E3E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253            class="step-form"</w:t>
      </w:r>
    </w:p>
    <w:p w14:paraId="54343E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254          &gt;</w:t>
      </w:r>
    </w:p>
    <w:p w14:paraId="5C0809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255            &lt;el-row :gutter="24"&gt;</w:t>
      </w:r>
    </w:p>
    <w:p w14:paraId="0107A4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256              &lt;el-col :span="12"&gt;</w:t>
      </w:r>
    </w:p>
    <w:p w14:paraId="5DFB17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257                &lt;el-form-item label="烤房名称" prop="barnName"&gt;</w:t>
      </w:r>
    </w:p>
    <w:p w14:paraId="1D8FD7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258                  &lt;el-input v-model="basicForm.barnName" placeholder="请输入烤房名称" /&gt;</w:t>
      </w:r>
    </w:p>
    <w:p w14:paraId="17344D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259                &lt;/el-form-item&gt;</w:t>
      </w:r>
    </w:p>
    <w:p w14:paraId="0A1EE1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260              &lt;/el-col&gt;</w:t>
      </w:r>
    </w:p>
    <w:p w14:paraId="1C683A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261              &lt;el-col :span="12"&gt;</w:t>
      </w:r>
    </w:p>
    <w:p w14:paraId="40F5C8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262                &lt;el-form-item label="烤房编号" prop="id"&gt;</w:t>
      </w:r>
    </w:p>
    <w:p w14:paraId="721DDF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263                  &lt;el-input v-model="basicForm.id" placeholder="请输入烤房编号，如KF-2024-0001" /&gt;</w:t>
      </w:r>
    </w:p>
    <w:p w14:paraId="36D809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264                &lt;/el-form-item&gt;</w:t>
      </w:r>
    </w:p>
    <w:p w14:paraId="1B2683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265              &lt;/el-col&gt;</w:t>
      </w:r>
    </w:p>
    <w:p w14:paraId="4091D2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266              &lt;el-col :span="12"&gt;</w:t>
      </w:r>
    </w:p>
    <w:p w14:paraId="5EEAFE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267                &lt;el-form-item label="烤房类型" prop="barnType"&gt;</w:t>
      </w:r>
    </w:p>
    <w:p w14:paraId="12B48F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268                  &lt;el-select v-model="basicForm.barnType" placeholder="请选择类型" style="width: 100%"&gt;</w:t>
      </w:r>
    </w:p>
    <w:p w14:paraId="413659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269                    &lt;el-option v-for="opt in barnTypeOptions" :key="opt.value" :label="opt.label" :value="opt.value" /&gt;</w:t>
      </w:r>
    </w:p>
    <w:p w14:paraId="54E57F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270                  &lt;/el-select&gt;</w:t>
      </w:r>
    </w:p>
    <w:p w14:paraId="035BC1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271                &lt;/el-form-item&gt;</w:t>
      </w:r>
    </w:p>
    <w:p w14:paraId="52AF05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272              &lt;/el-col&gt;</w:t>
      </w:r>
    </w:p>
    <w:p w14:paraId="134371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273              &lt;el-col :span="12"&gt;</w:t>
      </w:r>
    </w:p>
    <w:p w14:paraId="2370CA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274                &lt;el-form-item label="容量（竿）"&gt;</w:t>
      </w:r>
    </w:p>
    <w:p w14:paraId="4E73C7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275                  &lt;el-input-number v-model="basicForm.capacity" :min="0" :max="1000" placeholder="请输入容量" style="width: 100%" /&gt;</w:t>
      </w:r>
    </w:p>
    <w:p w14:paraId="78510E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276                &lt;/el-form-item&gt;</w:t>
      </w:r>
    </w:p>
    <w:p w14:paraId="3CCF3B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277              &lt;/el-col&gt;</w:t>
      </w:r>
    </w:p>
    <w:p w14:paraId="15B43C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278              &lt;el-col :span="12"&gt;</w:t>
      </w:r>
    </w:p>
    <w:p w14:paraId="321DC0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279                &lt;el-form-item label="受益面积（亩）"&gt;</w:t>
      </w:r>
    </w:p>
    <w:p w14:paraId="3E0479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280                  &lt;el-input-number v-model="basicForm.benefitArea" :min="0" :max="500" placeholder="请输入受益面积" style="width: 100%" /&gt;</w:t>
      </w:r>
    </w:p>
    <w:p w14:paraId="74399D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281                &lt;/el-form-item&gt;</w:t>
      </w:r>
    </w:p>
    <w:p w14:paraId="64E617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282              &lt;/el-col&gt;</w:t>
      </w:r>
    </w:p>
    <w:p w14:paraId="638006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283              &lt;el-col :span="12"&gt;</w:t>
      </w:r>
    </w:p>
    <w:p w14:paraId="3ECF66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284                &lt;el-form-item label="建设年度"&gt;</w:t>
      </w:r>
    </w:p>
    <w:p w14:paraId="3C522F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285                  &lt;el-date-picker v-model="basicForm.buildYear" type="year" placeholder="请选择年度" style="width: 100%" value-format="YYYY" /&gt;</w:t>
      </w:r>
    </w:p>
    <w:p w14:paraId="6C4A80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286                &lt;/el-form-item&gt;</w:t>
      </w:r>
    </w:p>
    <w:p w14:paraId="3070EB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287              &lt;/el-col&gt;</w:t>
      </w:r>
    </w:p>
    <w:p w14:paraId="46AFFB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288              &lt;el-col :span="12"&gt;</w:t>
      </w:r>
    </w:p>
    <w:p w14:paraId="0FB7DE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289                &lt;el-form-item label="建设费用（元）"&gt;</w:t>
      </w:r>
    </w:p>
    <w:p w14:paraId="0E3C6B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290                  &lt;el-input-number v-model="basicForm.buildCost" :min="0" placeholder="请输入费用" style="width: 100%" /&gt;</w:t>
      </w:r>
    </w:p>
    <w:p w14:paraId="57026B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291                &lt;/el-form-item&gt;</w:t>
      </w:r>
    </w:p>
    <w:p w14:paraId="45AEE2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292              &lt;/el-col&gt;</w:t>
      </w:r>
    </w:p>
    <w:p w14:paraId="2CD6A9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293              &lt;el-col :span="12"&gt;</w:t>
      </w:r>
    </w:p>
    <w:p w14:paraId="259C63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294                &lt;el-form-item label="所属县区" prop="countyCode"&gt;</w:t>
      </w:r>
    </w:p>
    <w:p w14:paraId="471202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295                  &lt;el-select v-model="basicForm.countyCode" placeholder="请选择县区" style="width: 100%"&gt;</w:t>
      </w:r>
    </w:p>
    <w:p w14:paraId="694719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296                    &lt;el-option v-for="opt in countyOptions" :key="opt.value" :label="opt.label" :value="opt.value" /&gt;</w:t>
      </w:r>
    </w:p>
    <w:p w14:paraId="642713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297                  &lt;/el-select&gt;</w:t>
      </w:r>
    </w:p>
    <w:p w14:paraId="1F42E8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298                &lt;/el-form-item&gt;</w:t>
      </w:r>
    </w:p>
    <w:p w14:paraId="1B761E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299              &lt;/el-col&gt;</w:t>
      </w:r>
    </w:p>
    <w:p w14:paraId="67710D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300              &lt;el-col :span="12"&gt;</w:t>
      </w:r>
    </w:p>
    <w:p w14:paraId="225131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301                &lt;el-form-item label="乡镇"&gt;</w:t>
      </w:r>
    </w:p>
    <w:p w14:paraId="68A1E3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302                  &lt;el-select v-model="basicForm.townCode" placeholder="请选择乡镇" style="width: 100%" :disabled="!basicForm.countyCode"&gt;</w:t>
      </w:r>
    </w:p>
    <w:p w14:paraId="091BCB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303                    &lt;el-option v-for="opt in townOptions" :key="opt.value" :label="opt.label" :value="opt.value" /&gt;</w:t>
      </w:r>
    </w:p>
    <w:p w14:paraId="326626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304                  &lt;/el-select&gt;</w:t>
      </w:r>
    </w:p>
    <w:p w14:paraId="3ABB6D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305                &lt;/el-form-item&gt;</w:t>
      </w:r>
    </w:p>
    <w:p w14:paraId="20F7CA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306              &lt;/el-col&gt;</w:t>
      </w:r>
    </w:p>
    <w:p w14:paraId="4FB56B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307              &lt;el-col :span="12"&gt;</w:t>
      </w:r>
    </w:p>
    <w:p w14:paraId="4FCB38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308                &lt;el-form-item label="烟站"&gt;</w:t>
      </w:r>
    </w:p>
    <w:p w14:paraId="26A7FD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309                  &lt;el-input v-model="basicForm.stationName" placeholder="请输入烟站名称" /&gt;</w:t>
      </w:r>
    </w:p>
    <w:p w14:paraId="773F41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310                &lt;/el-form-item&gt;</w:t>
      </w:r>
    </w:p>
    <w:p w14:paraId="1842ED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311              &lt;/el-col&gt;</w:t>
      </w:r>
    </w:p>
    <w:p w14:paraId="471968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312              &lt;el-col :span="12"&gt;</w:t>
      </w:r>
    </w:p>
    <w:p w14:paraId="044E1D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313                &lt;el-form-item label="合作社"&gt;</w:t>
      </w:r>
    </w:p>
    <w:p w14:paraId="5F2D75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314                  &lt;el-input v-model="basicForm.cooperativeName" placeholder="请输入合作社名称" /&gt;</w:t>
      </w:r>
    </w:p>
    <w:p w14:paraId="4A3E44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315                &lt;/el-form-item&gt;</w:t>
      </w:r>
    </w:p>
    <w:p w14:paraId="1370A7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316              &lt;/el-col&gt;</w:t>
      </w:r>
    </w:p>
    <w:p w14:paraId="0E2739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317            &lt;/el-row&gt;</w:t>
      </w:r>
    </w:p>
    <w:p w14:paraId="6115F9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318          &lt;/el-form&gt;</w:t>
      </w:r>
    </w:p>
    <w:p w14:paraId="276B07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319        &lt;/div&gt;</w:t>
      </w:r>
    </w:p>
    <w:p w14:paraId="0B6485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322        &lt;div v-show="currentStep === 1" class="step-content"&gt;</w:t>
      </w:r>
    </w:p>
    <w:p w14:paraId="511FB4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323          &lt;el-form ref="locationFormRef" :model="locationForm" label-width="110px" class="step-form"&gt;</w:t>
      </w:r>
    </w:p>
    <w:p w14:paraId="003FAC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324            &lt;el-row :gutter="24"&gt;</w:t>
      </w:r>
    </w:p>
    <w:p w14:paraId="75A07B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325              &lt;el-col :span="24"&gt;</w:t>
      </w:r>
    </w:p>
    <w:p w14:paraId="2834B3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326                &lt;el-form-item label="详细地址"&gt;</w:t>
      </w:r>
    </w:p>
    <w:p w14:paraId="7E0187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327                  &lt;el-input v-model="locationForm.address" placeholder="请输入详细地址" @change="handleAddressChange" /&gt;</w:t>
      </w:r>
    </w:p>
    <w:p w14:paraId="12F5D6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328                &lt;/el-form-item&gt;</w:t>
      </w:r>
    </w:p>
    <w:p w14:paraId="26FAC3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329              &lt;/el-col&gt;</w:t>
      </w:r>
    </w:p>
    <w:p w14:paraId="1F869D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330              &lt;el-col :span="12"&gt;</w:t>
      </w:r>
    </w:p>
    <w:p w14:paraId="4AB628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331                &lt;el-form-item label="经度"&gt;</w:t>
      </w:r>
    </w:p>
    <w:p w14:paraId="16D277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332                  &lt;el-input-number v-model="locationForm.longitude" :precision="6" :step="0.001" :controls="false" placeholder="经度" style="width: 100%" /&gt;</w:t>
      </w:r>
    </w:p>
    <w:p w14:paraId="5E2DC8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333                &lt;/el-form-item&gt;</w:t>
      </w:r>
    </w:p>
    <w:p w14:paraId="1D7E3A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334              &lt;/el-col&gt;</w:t>
      </w:r>
    </w:p>
    <w:p w14:paraId="53131C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335              &lt;el-col :span="12"&gt;</w:t>
      </w:r>
    </w:p>
    <w:p w14:paraId="4DDF9F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336                &lt;el-form-item label="纬度"&gt;</w:t>
      </w:r>
    </w:p>
    <w:p w14:paraId="20EF13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337                  &lt;el-input-number v-model="locationForm.latitude" :precision="6" :step="0.001" :controls="false" placeholder="纬度" style="width: 100%" /&gt;</w:t>
      </w:r>
    </w:p>
    <w:p w14:paraId="55471C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338                &lt;/el-form-item&gt;</w:t>
      </w:r>
    </w:p>
    <w:p w14:paraId="2E7136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339              &lt;/el-col&gt;</w:t>
      </w:r>
    </w:p>
    <w:p w14:paraId="78879E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340              &lt;el-col :span="24"&gt;</w:t>
      </w:r>
    </w:p>
    <w:p w14:paraId="1F890A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341                &lt;el-form-item label="地图选点"&gt;</w:t>
      </w:r>
    </w:p>
    <w:p w14:paraId="050A38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342                  &lt;div class="map-placeholder glass-inner"&gt;</w:t>
      </w:r>
    </w:p>
    <w:p w14:paraId="59327D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343                    &lt;el-icon :size="32" color="#C0C4CC"&gt;&lt;MapLocation /&gt;&lt;/el-icon&gt;</w:t>
      </w:r>
    </w:p>
    <w:p w14:paraId="46F952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344                    &lt;p&gt;地图选点功能需配置API Key&lt;/p&gt;</w:t>
      </w:r>
    </w:p>
    <w:p w14:paraId="4E2473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345                  &lt;/div&gt;</w:t>
      </w:r>
    </w:p>
    <w:p w14:paraId="45AFD5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346                &lt;/el-form-item&gt;</w:t>
      </w:r>
    </w:p>
    <w:p w14:paraId="42370D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347              &lt;/el-col&gt;</w:t>
      </w:r>
    </w:p>
    <w:p w14:paraId="27CF38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348            &lt;/el-row&gt;</w:t>
      </w:r>
    </w:p>
    <w:p w14:paraId="241C9B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349          &lt;/el-form&gt;</w:t>
      </w:r>
    </w:p>
    <w:p w14:paraId="09360B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350        &lt;/div&gt;</w:t>
      </w:r>
    </w:p>
    <w:p w14:paraId="4E5A28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353        &lt;div v-show="currentStep === 2" class="step-content"&gt;</w:t>
      </w:r>
    </w:p>
    <w:p w14:paraId="2CA271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354          &lt;div class="component-groups"&gt;</w:t>
      </w:r>
    </w:p>
    <w:p w14:paraId="321144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355            &lt;div v-for="group in partGroups" :key="group.partType" class="component-group glass-inner"&gt;</w:t>
      </w:r>
    </w:p>
    <w:p w14:paraId="6D0DA2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356              &lt;div class="group-header"&gt;</w:t>
      </w:r>
    </w:p>
    <w:p w14:paraId="273643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357                &lt;span class="group-icon"&gt;{{ group.icon }}&lt;/span&gt;</w:t>
      </w:r>
    </w:p>
    <w:p w14:paraId="2685BB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358                &lt;span class="group-name"&gt;{{ group.partName }}&lt;/span&gt;</w:t>
      </w:r>
    </w:p>
    <w:p w14:paraId="26530F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359              &lt;/div&gt;</w:t>
      </w:r>
    </w:p>
    <w:p w14:paraId="684004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360              &lt;el-row :gutter="16"&gt;</w:t>
      </w:r>
    </w:p>
    <w:p w14:paraId="0A4D63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361                &lt;el-col :span="8" v-for="comp in group.components" :key="comp.key"&gt;</w:t>
      </w:r>
    </w:p>
    <w:p w14:paraId="592283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362                  &lt;div class="component-item"&gt;</w:t>
      </w:r>
    </w:p>
    <w:p w14:paraId="4C703E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363                    &lt;span class="comp-label"&gt;{{ comp.name }}&lt;/span&gt;</w:t>
      </w:r>
    </w:p>
    <w:p w14:paraId="7DAFFE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364                    &lt;el-select v-model="componentForm[comp.key]" size="small" style="width: clamp(100px, 12vw, 120px)"&gt;</w:t>
      </w:r>
    </w:p>
    <w:p w14:paraId="5763C4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365                      &lt;el-option v-for="opt in componentStatusOptions" :key="opt.value" :label="opt.label" :value="opt.value" /&gt;</w:t>
      </w:r>
    </w:p>
    <w:p w14:paraId="2CD609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366                    &lt;/el-select&gt;</w:t>
      </w:r>
    </w:p>
    <w:p w14:paraId="0BA487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367                  &lt;/div&gt;</w:t>
      </w:r>
    </w:p>
    <w:p w14:paraId="767898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368                &lt;/el-col&gt;</w:t>
      </w:r>
    </w:p>
    <w:p w14:paraId="199F6C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369              &lt;/el-row&gt;</w:t>
      </w:r>
    </w:p>
    <w:p w14:paraId="205355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370            &lt;/div&gt;</w:t>
      </w:r>
    </w:p>
    <w:p w14:paraId="1B9218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371          &lt;/div&gt;</w:t>
      </w:r>
    </w:p>
    <w:p w14:paraId="248A48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372        &lt;/div&gt;</w:t>
      </w:r>
    </w:p>
    <w:p w14:paraId="576363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375        &lt;div v-show="currentStep === 3" class="step-content"&gt;</w:t>
      </w:r>
    </w:p>
    <w:p w14:paraId="4D21A8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376          &lt;el-descriptions title="基本信息" :column="2" border class="confirm-section glass-inner"&gt;</w:t>
      </w:r>
    </w:p>
    <w:p w14:paraId="3EF709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377            &lt;el-descriptions-item label="烤房名称"&gt;{{ basicForm.barnName }}&lt;/el-descriptions-item&gt;</w:t>
      </w:r>
    </w:p>
    <w:p w14:paraId="1FD2CC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378            &lt;el-descriptions-item label="烤房编号"&gt;{{ basicForm.id }}&lt;/el-descriptions-item&gt;</w:t>
      </w:r>
    </w:p>
    <w:p w14:paraId="7F63BB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379            &lt;el-descriptions-item label="烤房类型"&gt;{{ basicForm.barnType }}&lt;/el-descriptions-item&gt;</w:t>
      </w:r>
    </w:p>
    <w:p w14:paraId="6D0BEB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380            &lt;el-descriptions-item label="容量"&gt;{{ basicForm.capacity }}竿&lt;/el-descriptions-item&gt;</w:t>
      </w:r>
    </w:p>
    <w:p w14:paraId="5DBE4F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381            &lt;el-descriptions-item label="受益面积"&gt;{{ basicForm.benefitArea }}亩&lt;/el-descriptions-item&gt;</w:t>
      </w:r>
    </w:p>
    <w:p w14:paraId="09D0E8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382            &lt;el-descriptions-item label="建设年度"&gt;{{ basicForm.buildYear }}&lt;/el-descriptions-item&gt;</w:t>
      </w:r>
    </w:p>
    <w:p w14:paraId="1B0838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383            &lt;el-descriptions-item label="所属县区"&gt;{{ countyOptions.find(c =&gt; c.value === basicForm.countyCode)?.label }}&lt;/el-descriptions-item&gt;</w:t>
      </w:r>
    </w:p>
    <w:p w14:paraId="707451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384            &lt;el-descriptions-item label="乡镇"&gt;{{ townOptions.find(t =&gt; t.value === basicForm.townCode)?.label || '-' }}&lt;/el-descriptions-item&gt;</w:t>
      </w:r>
    </w:p>
    <w:p w14:paraId="360BC5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385          &lt;/el-descriptions&gt;</w:t>
      </w:r>
    </w:p>
    <w:p w14:paraId="64BE8C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387          &lt;el-descriptions title="位置信息" :column="2" border class="confirm-section glass-inner"&gt;</w:t>
      </w:r>
    </w:p>
    <w:p w14:paraId="2EF981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388            &lt;el-descriptions-item label="详细地址" :span="2"&gt;{{ locationForm.address }}&lt;/el-descriptions-item&gt;</w:t>
      </w:r>
    </w:p>
    <w:p w14:paraId="493B01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389            &lt;el-descriptions-item label="经度"&gt;{{ locationForm.longitude }}&lt;/el-descriptions-item&gt;</w:t>
      </w:r>
    </w:p>
    <w:p w14:paraId="3D8F5F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390            &lt;el-descriptions-item label="纬度"&gt;{{ locationForm.latitude }}&lt;/el-descriptions-item&gt;</w:t>
      </w:r>
    </w:p>
    <w:p w14:paraId="248DCE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391          &lt;/el-descriptions&gt;</w:t>
      </w:r>
    </w:p>
    <w:p w14:paraId="59CCA4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393          &lt;el-descriptions title="部件信息" :column="3" border class="confirm-section glass-inner"&gt;</w:t>
      </w:r>
    </w:p>
    <w:p w14:paraId="16B4CA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394            &lt;template v-for="group in partGroups" :key="group.partType"&gt;</w:t>
      </w:r>
    </w:p>
    <w:p w14:paraId="453723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395              &lt;el-descriptions-item v-for="comp in group.components" :key="comp.key" :label="comp.name"&gt;</w:t>
      </w:r>
    </w:p>
    <w:p w14:paraId="7A38AF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396                &lt;el-tag :type="componentForm[comp.key] === '正常' ? 'success' : componentForm[comp.key] === '损坏' ? 'danger' : 'warning'" size="small"&gt;</w:t>
      </w:r>
    </w:p>
    <w:p w14:paraId="351EA8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397                  {{ componentForm[comp.key] }}</w:t>
      </w:r>
    </w:p>
    <w:p w14:paraId="69EE18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398                &lt;/el-tag&gt;</w:t>
      </w:r>
    </w:p>
    <w:p w14:paraId="7F90DF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399              &lt;/el-descriptions-item&gt;</w:t>
      </w:r>
    </w:p>
    <w:p w14:paraId="621701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400            &lt;/template&gt;</w:t>
      </w:r>
    </w:p>
    <w:p w14:paraId="6249BB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401          &lt;/el-descriptions&gt;</w:t>
      </w:r>
    </w:p>
    <w:p w14:paraId="7559ED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402        &lt;/div&gt;</w:t>
      </w:r>
    </w:p>
    <w:p w14:paraId="5BD076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405        &lt;div class="step-actions"&gt;</w:t>
      </w:r>
    </w:p>
    <w:p w14:paraId="034CFA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406          &lt;button v-if="currentStep &gt; 0" class="neumorphic-btn" @click="handlePrev"&gt;</w:t>
      </w:r>
    </w:p>
    <w:p w14:paraId="39F7DD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407            上一步</w:t>
      </w:r>
    </w:p>
    <w:p w14:paraId="3DF3CE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408          &lt;/button&gt;</w:t>
      </w:r>
    </w:p>
    <w:p w14:paraId="11B25E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409          &lt;button v-if="currentStep &lt; 3" class="primary-gradient-btn" @click="handleNext"&gt;</w:t>
      </w:r>
    </w:p>
    <w:p w14:paraId="6101BE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410            下一步</w:t>
      </w:r>
    </w:p>
    <w:p w14:paraId="4841FC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411          &lt;/button&gt;</w:t>
      </w:r>
    </w:p>
    <w:p w14:paraId="10E31A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412          &lt;button v-if="currentStep === 3" class="primary-gradient-btn submit-btn" @click="handleSubmit"&gt;</w:t>
      </w:r>
    </w:p>
    <w:p w14:paraId="1A3364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413            确认提交</w:t>
      </w:r>
    </w:p>
    <w:p w14:paraId="129672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414          &lt;/button&gt;</w:t>
      </w:r>
    </w:p>
    <w:p w14:paraId="46BF39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415        &lt;/div&gt;</w:t>
      </w:r>
    </w:p>
    <w:p w14:paraId="560057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416      &lt;/div&gt;</w:t>
      </w:r>
    </w:p>
    <w:p w14:paraId="3FED1A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417    &lt;/div&gt;</w:t>
      </w:r>
    </w:p>
    <w:p w14:paraId="5B5DB4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418  &lt;/template&gt;</w:t>
      </w:r>
    </w:p>
    <w:p w14:paraId="01CE45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420  &lt;script lang="ts"&gt;</w:t>
      </w:r>
    </w:p>
    <w:p w14:paraId="7CE788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422  &lt;/script&gt;</w:t>
      </w:r>
    </w:p>
    <w:p w14:paraId="67B94146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src/pages/barn/BarnAssign.vue</w:t>
      </w:r>
    </w:p>
    <w:p w14:paraId="7A3B7F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&lt;script setup lang="ts"&gt;</w:t>
      </w:r>
    </w:p>
    <w:p w14:paraId="2F2874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{ ref, reactive, onMounted, onUnmounted } from 'vue'</w:t>
      </w:r>
    </w:p>
    <w:p w14:paraId="45EABE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{ useRouter } from 'vue-router'</w:t>
      </w:r>
    </w:p>
    <w:p w14:paraId="6C6B75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{ ElMessage, ElMessageBox } from 'element-plus'</w:t>
      </w:r>
    </w:p>
    <w:p w14:paraId="7B624C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{ Layers, Thermometer, CircleDot, ClipboardCheck } from 'lucide-vue-next'</w:t>
      </w:r>
    </w:p>
    <w:p w14:paraId="34FD80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StatusTag from '@/components/StatusTag.vue'</w:t>
      </w:r>
    </w:p>
    <w:p w14:paraId="4588A4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import BarnCode from '@/components/BarnCode.vue'</w:t>
      </w:r>
    </w:p>
    <w:p w14:paraId="7B97B7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{</w:t>
      </w:r>
    </w:p>
    <w:p w14:paraId="64A93B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  getAssignmentList,</w:t>
      </w:r>
    </w:p>
    <w:p w14:paraId="4EECE9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  addAssignment,</w:t>
      </w:r>
    </w:p>
    <w:p w14:paraId="08D479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  updateAssignment,</w:t>
      </w:r>
    </w:p>
    <w:p w14:paraId="215E8A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  deleteAssignment,</w:t>
      </w:r>
    </w:p>
    <w:p w14:paraId="6B903E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  getAssignmentStats,</w:t>
      </w:r>
    </w:p>
    <w:p w14:paraId="0FF882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  getAssignmentsByBarn,</w:t>
      </w:r>
    </w:p>
    <w:p w14:paraId="45BC68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  searchFarmer,</w:t>
      </w:r>
    </w:p>
    <w:p w14:paraId="75A939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autoReleaseAssignment,</w:t>
      </w:r>
    </w:p>
    <w:p w14:paraId="6B0745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} from '@/api/assignment'</w:t>
      </w:r>
    </w:p>
    <w:p w14:paraId="037324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import { getBarnAssignList } from '@/api/barn'</w:t>
      </w:r>
    </w:p>
    <w:p w14:paraId="7884CE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import { getReservationList } from '@/api/reservation'</w:t>
      </w:r>
    </w:p>
    <w:p w14:paraId="10E0D8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import { listCounty, listTownship } from '@/api/dict'</w:t>
      </w:r>
    </w:p>
    <w:p w14:paraId="5FA6B5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const router = useRouter()</w:t>
      </w:r>
    </w:p>
    <w:p w14:paraId="794E3A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const useStatusKeyMap: Record&lt;string, string&gt; = {</w:t>
      </w:r>
    </w:p>
    <w:p w14:paraId="56B07C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'在烤': 'baking',</w:t>
      </w:r>
    </w:p>
    <w:p w14:paraId="1E0561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'空闲': 'idle',</w:t>
      </w:r>
    </w:p>
    <w:p w14:paraId="0F20A2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}</w:t>
      </w:r>
    </w:p>
    <w:p w14:paraId="662040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const healthLevelKeyMap: Record&lt;string, string&gt; = {</w:t>
      </w:r>
    </w:p>
    <w:p w14:paraId="5B218D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'优良': 'excellent',</w:t>
      </w:r>
    </w:p>
    <w:p w14:paraId="634B73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'需维护': 'maintenance',</w:t>
      </w:r>
    </w:p>
    <w:p w14:paraId="48C9BC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'急需修复': 'urgent',</w:t>
      </w:r>
    </w:p>
    <w:p w14:paraId="1712FD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'退出': 'retired',</w:t>
      </w:r>
    </w:p>
    <w:p w14:paraId="4A38B8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}</w:t>
      </w:r>
    </w:p>
    <w:p w14:paraId="1EC1D7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const assignStatusKeyMap: Record&lt;string, string&gt; = {</w:t>
      </w:r>
    </w:p>
    <w:p w14:paraId="684596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'已分配': 'confirmed',</w:t>
      </w:r>
    </w:p>
    <w:p w14:paraId="7F7FF3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'使用中': 'baking',</w:t>
      </w:r>
    </w:p>
    <w:p w14:paraId="6A84E1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'已归还': 'archived',</w:t>
      </w:r>
    </w:p>
    <w:p w14:paraId="2F5F47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}</w:t>
      </w:r>
    </w:p>
    <w:p w14:paraId="3EFE4F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const statCards = [</w:t>
      </w:r>
    </w:p>
    <w:p w14:paraId="082A5C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{ key: 'total', title: '总烤房数', icon: Layers, color: '#0D5D46', bg: '#E8F5EE' },</w:t>
      </w:r>
    </w:p>
    <w:p w14:paraId="6FEB0D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{ key: 'baking', title: '在烤', icon: Thermometer, color: '#2E8B6A', bg: '#E0F2EA' },</w:t>
      </w:r>
    </w:p>
    <w:p w14:paraId="3AA60B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{ key: 'assigned', title: '已分配', icon: ClipboardCheck, color: '#1565C0', bg: '#E3F2FD' },</w:t>
      </w:r>
    </w:p>
    <w:p w14:paraId="359B10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{ key: 'archived', title: '空闲', icon: CircleDot, color: '#D4944A', bg: '#FBEEDB' },</w:t>
      </w:r>
    </w:p>
    <w:p w14:paraId="441E6A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] as const</w:t>
      </w:r>
    </w:p>
    <w:p w14:paraId="61A867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const stats = reactive({ total: 0, baking: 0, assigned: 0, archived: 0 })</w:t>
      </w:r>
    </w:p>
    <w:p w14:paraId="0CA671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/** 预警窗口：待审核预约申请数 */</w:t>
      </w:r>
    </w:p>
    <w:p w14:paraId="19A8B3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const reservationAlertClosed = ref(false)</w:t>
      </w:r>
    </w:p>
    <w:p w14:paraId="3E409A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const reservationApplyCount = ref(0)</w:t>
      </w:r>
    </w:p>
    <w:p w14:paraId="528A48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async function loadReservationCount() {</w:t>
      </w:r>
    </w:p>
    <w:p w14:paraId="1204AD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  try {</w:t>
      </w:r>
    </w:p>
    <w:p w14:paraId="48F5B3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    const res: any = await getReservationList({ pageNum: 1, pageSize: 9999 })</w:t>
      </w:r>
    </w:p>
    <w:p w14:paraId="2D01CE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  reservationApplyCount.value = (res?.rows || []).filter((r: any) =&gt; r.status === '待审核').length</w:t>
      </w:r>
    </w:p>
    <w:p w14:paraId="1B21DD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} catch { reservationApplyCount.value = 0 }</w:t>
      </w:r>
    </w:p>
    <w:p w14:paraId="73A069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}</w:t>
      </w:r>
    </w:p>
    <w:p w14:paraId="03BDC0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const filterForm = reactive({</w:t>
      </w:r>
    </w:p>
    <w:p w14:paraId="24635D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  barnName: '',</w:t>
      </w:r>
    </w:p>
    <w:p w14:paraId="7EAB33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id: '',</w:t>
      </w:r>
    </w:p>
    <w:p w14:paraId="073679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  countyCode: '',</w:t>
      </w:r>
    </w:p>
    <w:p w14:paraId="64DE34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townCode: '',</w:t>
      </w:r>
    </w:p>
    <w:p w14:paraId="5D41EA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useStatus: '',</w:t>
      </w:r>
    </w:p>
    <w:p w14:paraId="54BA2F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  facilityStatus: '',</w:t>
      </w:r>
    </w:p>
    <w:p w14:paraId="1FA024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})</w:t>
      </w:r>
    </w:p>
    <w:p w14:paraId="0D8BE6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const countyOptions = ref&lt;{ value: string; label: string }[]&gt;([])</w:t>
      </w:r>
    </w:p>
    <w:p w14:paraId="4F357D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const townOptions = ref&lt;{ value: string; label: string }[]&gt;([])</w:t>
      </w:r>
    </w:p>
    <w:p w14:paraId="4E8993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const tableData = ref&lt;any[]&gt;([])</w:t>
      </w:r>
    </w:p>
    <w:p w14:paraId="48B046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const loading = ref(false)</w:t>
      </w:r>
    </w:p>
    <w:p w14:paraId="23CFF0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const total = ref(0)</w:t>
      </w:r>
    </w:p>
    <w:p w14:paraId="661226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const pagination = reactive({ pageNum: 1, pageSize: 10 })</w:t>
      </w:r>
    </w:p>
    <w:p w14:paraId="2CA101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86  const barnAssignmentMap = ref&lt;Record&lt;string, any&gt;&gt;({})</w:t>
      </w:r>
    </w:p>
    <w:p w14:paraId="3CFFAC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const assignDialog = ref(false)</w:t>
      </w:r>
    </w:p>
    <w:p w14:paraId="705123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const assignLoading = ref(false)</w:t>
      </w:r>
    </w:p>
    <w:p w14:paraId="71B44D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const assignForm = reactive({</w:t>
      </w:r>
    </w:p>
    <w:p w14:paraId="6ABCD9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  ovenId: undefined as string | undefined,</w:t>
      </w:r>
    </w:p>
    <w:p w14:paraId="2DA74E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barnName: '',</w:t>
      </w:r>
    </w:p>
    <w:p w14:paraId="0EFEC2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  id: '',</w:t>
      </w:r>
    </w:p>
    <w:p w14:paraId="190F5E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farmerId: undefined as string | undefined,</w:t>
      </w:r>
    </w:p>
    <w:p w14:paraId="3E65EF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  farmerName: '',</w:t>
      </w:r>
    </w:p>
    <w:p w14:paraId="3F055E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  farmerPhone: '',</w:t>
      </w:r>
    </w:p>
    <w:p w14:paraId="4DFA91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  timeRange: [] as string[],</w:t>
      </w:r>
    </w:p>
    <w:p w14:paraId="111E8C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  remark: '',</w:t>
      </w:r>
    </w:p>
    <w:p w14:paraId="26A175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})</w:t>
      </w:r>
    </w:p>
    <w:p w14:paraId="1CD680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const selectedFarmerInfo = ref&lt;any&gt;(null)</w:t>
      </w:r>
    </w:p>
    <w:p w14:paraId="4448D5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const farmerOptions = ref&lt;any[]&gt;([])</w:t>
      </w:r>
    </w:p>
    <w:p w14:paraId="5DB87B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const farmerLoading = ref(false)</w:t>
      </w:r>
    </w:p>
    <w:p w14:paraId="4942D7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const historyDialog = ref(false)</w:t>
      </w:r>
    </w:p>
    <w:p w14:paraId="6FFE82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const historyBarnName = ref('')</w:t>
      </w:r>
    </w:p>
    <w:p w14:paraId="5C886C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const historyList = ref&lt;any[]&gt;([])</w:t>
      </w:r>
    </w:p>
    <w:p w14:paraId="38E133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const historyLoading = ref(false)</w:t>
      </w:r>
    </w:p>
    <w:p w14:paraId="2130A3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117  function parseTime(v: any): string {</w:t>
      </w:r>
    </w:p>
    <w:p w14:paraId="076C6C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  if (!v) return ''</w:t>
      </w:r>
    </w:p>
    <w:p w14:paraId="580B1F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  if (typeof v === 'string') return v</w:t>
      </w:r>
    </w:p>
    <w:p w14:paraId="2678CA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  if (Array.isArray(v) &amp;&amp; v.length &gt;= 3) {</w:t>
      </w:r>
    </w:p>
    <w:p w14:paraId="7ECF50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    const [y, m, d, hh = 0, mm = 0, ss = 0] = v</w:t>
      </w:r>
    </w:p>
    <w:p w14:paraId="630263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    return `${y}-${String(m).padStart(2, '0')}-${String(d).padStart(2, '0')} ${String(hh).padStart(2, '0')}:${String(mm).padStart(2, '0')}:${String(ss).padStart(2, '0')}`</w:t>
      </w:r>
    </w:p>
    <w:p w14:paraId="69076E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  }</w:t>
      </w:r>
    </w:p>
    <w:p w14:paraId="390BA0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124    return String(v)</w:t>
      </w:r>
    </w:p>
    <w:p w14:paraId="3EE2F8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}</w:t>
      </w:r>
    </w:p>
    <w:p w14:paraId="5E3FA6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  const assign = barnAssignmentMap.value[barnId]</w:t>
      </w:r>
    </w:p>
    <w:p w14:paraId="13E9AA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  if (!assign) return 'none' // 无分配记录 = 未分配</w:t>
      </w:r>
    </w:p>
    <w:p w14:paraId="21E81C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  if (assign.status === '已分配' || assign.status === '使用中') return 'assigned'</w:t>
      </w:r>
    </w:p>
    <w:p w14:paraId="2CF523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  return 'none'</w:t>
      </w:r>
    </w:p>
    <w:p w14:paraId="6B88B4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}</w:t>
      </w:r>
    </w:p>
    <w:p w14:paraId="71D68A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139  async function loadStats() {</w:t>
      </w:r>
    </w:p>
    <w:p w14:paraId="37D450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  const total = Object.keys(barnAssignmentMap.value).length</w:t>
      </w:r>
    </w:p>
    <w:p w14:paraId="2FB0BE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  const assigned = Object.values(barnAssignmentMap.value).filter((a: any) =&gt; a.status === '已分配' || a.status === '使用中').length</w:t>
      </w:r>
    </w:p>
    <w:p w14:paraId="3CD670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  const completed = Object.values(barnAssignmentMap.value).filter((a: any) =&gt; a.status === '已归还' || a.status === '已撤销').length</w:t>
      </w:r>
    </w:p>
    <w:p w14:paraId="622F12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  stats.assigned = assigned</w:t>
      </w:r>
    </w:p>
    <w:p w14:paraId="551AD5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146    stats.archived = completed</w:t>
      </w:r>
    </w:p>
    <w:p w14:paraId="766578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148    if (total &gt; stats.total) stats.total = total</w:t>
      </w:r>
    </w:p>
    <w:p w14:paraId="1ACF9D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}</w:t>
      </w:r>
    </w:p>
    <w:p w14:paraId="2CAB3B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152  async function loadCounties() {</w:t>
      </w:r>
    </w:p>
    <w:p w14:paraId="332E1E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  try {</w:t>
      </w:r>
    </w:p>
    <w:p w14:paraId="02EC9A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    const res: any = await listCounty()</w:t>
      </w:r>
    </w:p>
    <w:p w14:paraId="5C639A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    countyOptions.value = (res || []).map((c: any) =&gt; ({ value: c.countyName, label: c.countyName }))</w:t>
      </w:r>
    </w:p>
    <w:p w14:paraId="1F5C35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  } catch { /* ignore */ }</w:t>
      </w:r>
    </w:p>
    <w:p w14:paraId="7AE117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157  }</w:t>
      </w:r>
    </w:p>
    <w:p w14:paraId="7660D9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160  function handleCountyChange(countyName: string) {</w:t>
      </w:r>
    </w:p>
    <w:p w14:paraId="2E9B7C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161    filterForm.townCode = ''</w:t>
      </w:r>
    </w:p>
    <w:p w14:paraId="78B4F9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  loadTowns(countyName)</w:t>
      </w:r>
    </w:p>
    <w:p w14:paraId="34BEF4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}</w:t>
      </w:r>
    </w:p>
    <w:p w14:paraId="328CD9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async function loadTowns(countyName: string) {</w:t>
      </w:r>
    </w:p>
    <w:p w14:paraId="2A63C5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  if (!countyName) { townOptions.value = []; return }</w:t>
      </w:r>
    </w:p>
    <w:p w14:paraId="4EFA94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  try {</w:t>
      </w:r>
    </w:p>
    <w:p w14:paraId="015C79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    const res: any = await listTownship({ countyCode: countyName })</w:t>
      </w:r>
    </w:p>
    <w:p w14:paraId="2014F7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    townOptions.value = (res || []).map((t: any) =&gt; ({ value: t.townshipName, label: t.townshipName }))</w:t>
      </w:r>
    </w:p>
    <w:p w14:paraId="0EB261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  } catch { townOptions.value = [] }</w:t>
      </w:r>
    </w:p>
    <w:p w14:paraId="4207D2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}</w:t>
      </w:r>
    </w:p>
    <w:p w14:paraId="340A5B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async function loadData() {</w:t>
      </w:r>
    </w:p>
    <w:p w14:paraId="6D918C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176    loading.value = true</w:t>
      </w:r>
    </w:p>
    <w:p w14:paraId="2E5F7C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  try {</w:t>
      </w:r>
    </w:p>
    <w:p w14:paraId="68627D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179      const useStatusMap: Record&lt;string, string&gt; = {</w:t>
      </w:r>
    </w:p>
    <w:p w14:paraId="521692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180        'baking': 'baking',</w:t>
      </w:r>
    </w:p>
    <w:p w14:paraId="13F7C5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      'idle': 'idle',</w:t>
      </w:r>
    </w:p>
    <w:p w14:paraId="75CD0F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182      }</w:t>
      </w:r>
    </w:p>
    <w:p w14:paraId="19CED7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183      const dbStatus = filterForm.useStatus ? useStatusMap[filterForm.useStatus] : undefined</w:t>
      </w:r>
    </w:p>
    <w:p w14:paraId="2569F3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185      const res: any = await getBarnAssignList({</w:t>
      </w:r>
    </w:p>
    <w:p w14:paraId="66D13F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186        pageNum: pagination.pageNum,</w:t>
      </w:r>
    </w:p>
    <w:p w14:paraId="74B07C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187        pageSize: pagination.pageSize,</w:t>
      </w:r>
    </w:p>
    <w:p w14:paraId="7189A3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188        county: filterForm.countyCode || undefined,</w:t>
      </w:r>
    </w:p>
    <w:p w14:paraId="19BD77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    township: filterForm.townCode || undefined,</w:t>
      </w:r>
    </w:p>
    <w:p w14:paraId="7CFB1E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190        keyword: filterForm.barnName || filterForm.id || undefined,</w:t>
      </w:r>
    </w:p>
    <w:p w14:paraId="003F55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      status: dbStatus,</w:t>
      </w:r>
    </w:p>
    <w:p w14:paraId="0EE5A0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192        facilityStatus: filterForm.facilityStatus || undefined,</w:t>
      </w:r>
    </w:p>
    <w:p w14:paraId="14D2E3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193      })</w:t>
      </w:r>
    </w:p>
    <w:p w14:paraId="19D460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194      const rows = res?.rows || []</w:t>
      </w:r>
    </w:p>
    <w:p w14:paraId="519A90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197      const statsRes: any = await getBarnAssignList({</w:t>
      </w:r>
    </w:p>
    <w:p w14:paraId="287905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198        pageNum: 1,</w:t>
      </w:r>
    </w:p>
    <w:p w14:paraId="77F711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199        pageSize: 9999,</w:t>
      </w:r>
    </w:p>
    <w:p w14:paraId="3B45A9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200        county: filterForm.countyCode || undefined,</w:t>
      </w:r>
    </w:p>
    <w:p w14:paraId="2EDD4E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201        township: filterForm.townCode || undefined,</w:t>
      </w:r>
    </w:p>
    <w:p w14:paraId="3D31F1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202        keyword: filterForm.barnName || filterForm.id || undefined,</w:t>
      </w:r>
    </w:p>
    <w:p w14:paraId="7997FA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203        status: dbStatus,</w:t>
      </w:r>
    </w:p>
    <w:p w14:paraId="0BB9EA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204        facilityStatus: filterForm.facilityStatus || undefined,</w:t>
      </w:r>
    </w:p>
    <w:p w14:paraId="0BE0FE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205      })</w:t>
      </w:r>
    </w:p>
    <w:p w14:paraId="431B35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206      const statsRows = statsRes?.rows || []</w:t>
      </w:r>
    </w:p>
    <w:p w14:paraId="518D11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208      tableData.value = rows.map((r: any) =&gt; ({</w:t>
      </w:r>
    </w:p>
    <w:p w14:paraId="48FFB4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209        ...r,</w:t>
      </w:r>
    </w:p>
    <w:p w14:paraId="0C1533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211        useStatus: r.status === 'baking' ? '在烤' : '空闲',</w:t>
      </w:r>
    </w:p>
    <w:p w14:paraId="24285B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212        barnName: r.barnName || r.id,</w:t>
      </w:r>
    </w:p>
    <w:p w14:paraId="679F82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213      }))</w:t>
      </w:r>
    </w:p>
    <w:p w14:paraId="2A7CA4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214      total.value = res?.total ?? rows.length</w:t>
      </w:r>
    </w:p>
    <w:p w14:paraId="675134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218      stats.total = statsRows.length</w:t>
      </w:r>
    </w:p>
    <w:p w14:paraId="028A9F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221      stats.baking = statsRows.filter((r: any) =&gt; r.status === 'baking').length</w:t>
      </w:r>
    </w:p>
    <w:p w14:paraId="63CCDD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224      stats.archived = statsRows.filter((r: any) =&gt; r.status === 'idle').length</w:t>
      </w:r>
    </w:p>
    <w:p w14:paraId="11AD4B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227      const assignRes: any = await getAssignmentList({ pageNum: 1, pageSize: 9999 })</w:t>
      </w:r>
    </w:p>
    <w:p w14:paraId="51FAC9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228      const allAssigns = assignRes?.rows || []</w:t>
      </w:r>
    </w:p>
    <w:p w14:paraId="761A22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231      const barnIds = rows.map((r: any) =&gt; r.id).filter(Boolean)</w:t>
      </w:r>
    </w:p>
    <w:p w14:paraId="7CDC66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232      barnAssignmentMap.value = {}</w:t>
      </w:r>
    </w:p>
    <w:p w14:paraId="6C667A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233      for (const bId of barnIds) {</w:t>
      </w:r>
    </w:p>
    <w:p w14:paraId="2090C4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234        const active = allAssigns</w:t>
      </w:r>
    </w:p>
    <w:p w14:paraId="7E1024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235          .filter((a: any) =&gt; (a.ovenId || a.oven_id) === bId)</w:t>
      </w:r>
    </w:p>
    <w:p w14:paraId="457EC9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236          .sort((a: any, b: any) =&gt; new Date(b.assignedAt || b.assigned_at || b.createTime || b.created_at).getTime() - new Date(a.assignedAt || a.assigned_at || a.createTime || a.created_at).getTime())[0]</w:t>
      </w:r>
    </w:p>
    <w:p w14:paraId="008088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237        if (active) barnAssignmentMap.value[bId] = active</w:t>
      </w:r>
    </w:p>
    <w:p w14:paraId="0B2A7D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238      }</w:t>
      </w:r>
    </w:p>
    <w:p w14:paraId="4F1467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241      stats.assigned = Object.values(barnAssignmentMap.value).filter(</w:t>
      </w:r>
    </w:p>
    <w:p w14:paraId="5E8AFA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242        (a: any) =&gt; a.status === '已分配' || a.status === '使用中'</w:t>
      </w:r>
    </w:p>
    <w:p w14:paraId="4000BC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243      ).length</w:t>
      </w:r>
    </w:p>
    <w:p w14:paraId="1A56A3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244    } catch (error) {</w:t>
      </w:r>
    </w:p>
    <w:p w14:paraId="6F6BE2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245      console.error('加载烤房列表失败:', error)</w:t>
      </w:r>
    </w:p>
    <w:p w14:paraId="71E66D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246      ElMessage.error('加载烤房列表失败')</w:t>
      </w:r>
    </w:p>
    <w:p w14:paraId="5E31F9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247      tableData.value = []</w:t>
      </w:r>
    </w:p>
    <w:p w14:paraId="334D56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248      total.value = 0</w:t>
      </w:r>
    </w:p>
    <w:p w14:paraId="07C8A3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249    } finally {</w:t>
      </w:r>
    </w:p>
    <w:p w14:paraId="3CC7F3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250      loading.value = false</w:t>
      </w:r>
    </w:p>
    <w:p w14:paraId="095FE0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251    }</w:t>
      </w:r>
    </w:p>
    <w:p w14:paraId="641ED1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252  }</w:t>
      </w:r>
    </w:p>
    <w:p w14:paraId="6CCFA4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254  function handleSearch() { pagination.pageNum = 1; loadData() }</w:t>
      </w:r>
    </w:p>
    <w:p w14:paraId="4FCD04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256  /** 根据健康分数计算健康等级 */</w:t>
      </w:r>
    </w:p>
    <w:p w14:paraId="2A4271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257  function calculateHealthLevel(score: number): string {</w:t>
      </w:r>
    </w:p>
    <w:p w14:paraId="297371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258    if (score &gt;= 90) return 'excellent'</w:t>
      </w:r>
    </w:p>
    <w:p w14:paraId="697F12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259    if (score &gt;= 75) return 'maintenance'</w:t>
      </w:r>
    </w:p>
    <w:p w14:paraId="183A52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260    if (score &gt;= 60) return 'urgent'</w:t>
      </w:r>
    </w:p>
    <w:p w14:paraId="0C6147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261    return 'retired'</w:t>
      </w:r>
    </w:p>
    <w:p w14:paraId="5A9C79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262  }</w:t>
      </w:r>
    </w:p>
    <w:p w14:paraId="5A8454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266    if (status === '损坏') return '#D4604A'</w:t>
      </w:r>
    </w:p>
    <w:p w14:paraId="7B7F08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267    if (status === '闲置') return '#D4944A'</w:t>
      </w:r>
    </w:p>
    <w:p w14:paraId="4F0ECA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268    if (status === '另作他用') return '#8B5CF6'</w:t>
      </w:r>
    </w:p>
    <w:p w14:paraId="112B68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269    return '#2E8B6A'</w:t>
      </w:r>
    </w:p>
    <w:p w14:paraId="79450D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270  }</w:t>
      </w:r>
    </w:p>
    <w:p w14:paraId="1429C8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272  /** 健康分颜色 */</w:t>
      </w:r>
    </w:p>
    <w:p w14:paraId="35DB40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274    if (score === null || score === undefined) return '#C0C4CC'</w:t>
      </w:r>
    </w:p>
    <w:p w14:paraId="2A7D4A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275    if (score &gt;= 90) return '#2E8B6A'</w:t>
      </w:r>
    </w:p>
    <w:p w14:paraId="762A60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276    if (score &gt;= 75) return '#5FB292'</w:t>
      </w:r>
    </w:p>
    <w:p w14:paraId="4ED65E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277    if (score &gt;= 60) return '#D4944A'</w:t>
      </w:r>
    </w:p>
    <w:p w14:paraId="2985AA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278    if (score &gt;= 40) return '#D4604A'</w:t>
      </w:r>
    </w:p>
    <w:p w14:paraId="5ACA77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279    return '#B71C1C'</w:t>
      </w:r>
    </w:p>
    <w:p w14:paraId="0BD235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280  }</w:t>
      </w:r>
    </w:p>
    <w:p w14:paraId="229FD1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284    if (years === null || years === undefined) return '#C0C4CC'</w:t>
      </w:r>
    </w:p>
    <w:p w14:paraId="65AB60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285    if (years &lt;= 1) return '#D4604A'</w:t>
      </w:r>
    </w:p>
    <w:p w14:paraId="6810CD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286    if (years &lt;= 3) return '#D4944A'</w:t>
      </w:r>
    </w:p>
    <w:p w14:paraId="61FA51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287    if (years &lt;= 5) return '#5FB292'</w:t>
      </w:r>
    </w:p>
    <w:p w14:paraId="6667AA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288    return '#2E8B6A'</w:t>
      </w:r>
    </w:p>
    <w:p w14:paraId="1CC80E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289  }</w:t>
      </w:r>
    </w:p>
    <w:p w14:paraId="09E60C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291  function handleReset() {</w:t>
      </w:r>
    </w:p>
    <w:p w14:paraId="019AC1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292    Object.assign(filterForm, { barnName: '', id: '', countyCode: '', townCode: '', useStatus: '', facilityStatus: '' })</w:t>
      </w:r>
    </w:p>
    <w:p w14:paraId="7F26C3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293    townOptions.value = []</w:t>
      </w:r>
    </w:p>
    <w:p w14:paraId="312704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294    pagination.pageNum = 1</w:t>
      </w:r>
    </w:p>
    <w:p w14:paraId="1D9095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295    loadData()</w:t>
      </w:r>
    </w:p>
    <w:p w14:paraId="14B5AC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296  }</w:t>
      </w:r>
    </w:p>
    <w:p w14:paraId="77D6F3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297  function handlePageChange(page: number) { pagination.pageNum = page; loadData() }</w:t>
      </w:r>
    </w:p>
    <w:p w14:paraId="6891AB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298  function handleSizeChange(size: number) { pagination.pageSize = size; pagination.pageNum = 1; loadData() }</w:t>
      </w:r>
    </w:p>
    <w:p w14:paraId="31BA3A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301  async function remoteSearchFarmer(keyword: string) {</w:t>
      </w:r>
    </w:p>
    <w:p w14:paraId="616DCE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302    if (!keyword) { farmerOptions.value = []; return }</w:t>
      </w:r>
    </w:p>
    <w:p w14:paraId="3E17DF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303    farmerLoading.value = true</w:t>
      </w:r>
    </w:p>
    <w:p w14:paraId="39D6BE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304    try {</w:t>
      </w:r>
    </w:p>
    <w:p w14:paraId="6D00B4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305      const res: any = await searchFarmer(keyword)</w:t>
      </w:r>
    </w:p>
    <w:p w14:paraId="645F27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306      farmerOptions.value = Array.isArray(res) ? res : (res?.rows || [])</w:t>
      </w:r>
    </w:p>
    <w:p w14:paraId="3055BF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307    } catch { farmerOptions.value = [] } finally { farmerLoading.value = false }</w:t>
      </w:r>
    </w:p>
    <w:p w14:paraId="1F87B8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308  }</w:t>
      </w:r>
    </w:p>
    <w:p w14:paraId="6BFCC3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311  function handleFarmerSelect(value: any) {</w:t>
      </w:r>
    </w:p>
    <w:p w14:paraId="0E7BF2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312    const farmer = farmerOptions.value.find((f: any) =&gt; (f.userId || f.farmerId) === value)</w:t>
      </w:r>
    </w:p>
    <w:p w14:paraId="014B86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313    if (farmer) {</w:t>
      </w:r>
    </w:p>
    <w:p w14:paraId="35E8C4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314      assignForm.farmerName = farmer.nickName || farmer.userName || farmer.farmerName || ''</w:t>
      </w:r>
    </w:p>
    <w:p w14:paraId="70A957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315      assignForm.farmerPhone = farmer.phone || farmer.farmerPhone || ''</w:t>
      </w:r>
    </w:p>
    <w:p w14:paraId="41965C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317      selectedFarmerInfo.value = {</w:t>
      </w:r>
    </w:p>
    <w:p w14:paraId="08D3CE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318        farmerId: farmer.userId || farmer.farmerId,</w:t>
      </w:r>
    </w:p>
    <w:p w14:paraId="3D78F1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319        farmerName: assignForm.farmerName,</w:t>
      </w:r>
    </w:p>
    <w:p w14:paraId="4CD1B2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320        farmerPhone: assignForm.farmerPhone,</w:t>
      </w:r>
    </w:p>
    <w:p w14:paraId="096354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321        creditLevel: farmer.creditLevel || '未评',</w:t>
      </w:r>
    </w:p>
    <w:p w14:paraId="100A91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322        creditScore: farmer.creditScore ?? '-',</w:t>
      </w:r>
    </w:p>
    <w:p w14:paraId="711C1E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323        area: farmer.area || '-',</w:t>
      </w:r>
    </w:p>
    <w:p w14:paraId="42D307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324        plantingArea: farmer.plantingArea ?? '-',</w:t>
      </w:r>
    </w:p>
    <w:p w14:paraId="1EF792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325        plantingYears: farmer.plantingYears ?? '-',</w:t>
      </w:r>
    </w:p>
    <w:p w14:paraId="57B82B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326        totalBakes: farmer.totalBakes ?? 0,</w:t>
      </w:r>
    </w:p>
    <w:p w14:paraId="23DD18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327      }</w:t>
      </w:r>
    </w:p>
    <w:p w14:paraId="2F22A4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328    } else {</w:t>
      </w:r>
    </w:p>
    <w:p w14:paraId="64626C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329      selectedFarmerInfo.value = null</w:t>
      </w:r>
    </w:p>
    <w:p w14:paraId="1950D6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330    }</w:t>
      </w:r>
    </w:p>
    <w:p w14:paraId="213436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331  }</w:t>
      </w:r>
    </w:p>
    <w:p w14:paraId="573054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334  function isAssignExpired(assign: any): boolean {</w:t>
      </w:r>
    </w:p>
    <w:p w14:paraId="3024C9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335    if (!assign) return false</w:t>
      </w:r>
    </w:p>
    <w:p w14:paraId="165A47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336    const endTime = assign.endTime || assign.end_time</w:t>
      </w:r>
    </w:p>
    <w:p w14:paraId="243638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337    if (!endTime) return false</w:t>
      </w:r>
    </w:p>
    <w:p w14:paraId="7EBB7E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338    return new Date(endTime.replace(' ', 'T')).getTime() &lt; Date.now()</w:t>
      </w:r>
    </w:p>
    <w:p w14:paraId="481D0A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339  }</w:t>
      </w:r>
    </w:p>
    <w:p w14:paraId="64DAFF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342  function openAssignDialog(row: any) {</w:t>
      </w:r>
    </w:p>
    <w:p w14:paraId="71F9C6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343    Object.assign(assignForm, {</w:t>
      </w:r>
    </w:p>
    <w:p w14:paraId="010D04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344      ovenId: row.id,</w:t>
      </w:r>
    </w:p>
    <w:p w14:paraId="708223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345      barnName: row.barnName,</w:t>
      </w:r>
    </w:p>
    <w:p w14:paraId="64114C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346      id: row.id,</w:t>
      </w:r>
    </w:p>
    <w:p w14:paraId="42D04E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347      farmerId: undefined,</w:t>
      </w:r>
    </w:p>
    <w:p w14:paraId="502EEC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348      farmerName: '',</w:t>
      </w:r>
    </w:p>
    <w:p w14:paraId="6004AA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349      farmerPhone: '',</w:t>
      </w:r>
    </w:p>
    <w:p w14:paraId="0AF4A7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350      timeRange: [],</w:t>
      </w:r>
    </w:p>
    <w:p w14:paraId="7659CE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351      remark: '',</w:t>
      </w:r>
    </w:p>
    <w:p w14:paraId="09D482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352    })</w:t>
      </w:r>
    </w:p>
    <w:p w14:paraId="0EE454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353    farmerOptions.value = []</w:t>
      </w:r>
    </w:p>
    <w:p w14:paraId="361B26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354    selectedFarmerInfo.value = null</w:t>
      </w:r>
    </w:p>
    <w:p w14:paraId="3EF50E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355    assignDialog.value = true</w:t>
      </w:r>
    </w:p>
    <w:p w14:paraId="135383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356  }</w:t>
      </w:r>
    </w:p>
    <w:p w14:paraId="554E0B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358  function formatDatetime(d: Date | string): string {</w:t>
      </w:r>
    </w:p>
    <w:p w14:paraId="29F1AB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359    if (!d) return ''</w:t>
      </w:r>
    </w:p>
    <w:p w14:paraId="78AA16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360    if (typeof d === 'string') return d.replace('T', ' ')</w:t>
      </w:r>
    </w:p>
    <w:p w14:paraId="6F2251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361    const pad = (n: number) =&gt; String(n).padStart(2, '0')</w:t>
      </w:r>
    </w:p>
    <w:p w14:paraId="5A10F8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362    return `${d.getFullYear()}-${pad(d.getMonth() + 1)}-${pad(d.getDate())} ${pad(d.getHours())}:${pad(d.getMinutes())}:${pad(d.getSeconds())}`</w:t>
      </w:r>
    </w:p>
    <w:p w14:paraId="5D3622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363  }</w:t>
      </w:r>
    </w:p>
    <w:p w14:paraId="76EE7D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366  async function submitAssign() {</w:t>
      </w:r>
    </w:p>
    <w:p w14:paraId="5795D4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367    if (!assignForm.farmerId) { ElMessage.warning('请搜索并选择烟农'); return }</w:t>
      </w:r>
    </w:p>
    <w:p w14:paraId="44EDE2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368    if (!assignForm.timeRange || assignForm.timeRange.length !== 2 || !assignForm.timeRange[0] || !assignForm.timeRange[1]) {</w:t>
      </w:r>
    </w:p>
    <w:p w14:paraId="026CFD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369      ElMessage.warning('请选择分配时间'); return</w:t>
      </w:r>
    </w:p>
    <w:p w14:paraId="6F7A9C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370    }</w:t>
      </w:r>
    </w:p>
    <w:p w14:paraId="0C63F6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371    assignLoading.value = true</w:t>
      </w:r>
    </w:p>
    <w:p w14:paraId="25CADA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372    try {</w:t>
      </w:r>
    </w:p>
    <w:p w14:paraId="6ECFDA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373      await addAssignment({</w:t>
      </w:r>
    </w:p>
    <w:p w14:paraId="7F0F39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374        ovenId: assignForm.ovenId,</w:t>
      </w:r>
    </w:p>
    <w:p w14:paraId="78A554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375        barnName: assignForm.barnName,</w:t>
      </w:r>
    </w:p>
    <w:p w14:paraId="63A794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376        id: assignForm.id,</w:t>
      </w:r>
    </w:p>
    <w:p w14:paraId="3AD43C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377        farmerId: assignForm.farmerId,</w:t>
      </w:r>
    </w:p>
    <w:p w14:paraId="3D16D3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378        farmerName: assignForm.farmerName,</w:t>
      </w:r>
    </w:p>
    <w:p w14:paraId="629680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379        farmerPhone: assignForm.farmerPhone,</w:t>
      </w:r>
    </w:p>
    <w:p w14:paraId="5AB364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380        startTime: formatDatetime(assignForm.timeRange[0]),</w:t>
      </w:r>
    </w:p>
    <w:p w14:paraId="215B32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381        endTime: formatDatetime(assignForm.timeRange[1]),</w:t>
      </w:r>
    </w:p>
    <w:p w14:paraId="4C2A97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382        status: '已分配',</w:t>
      </w:r>
    </w:p>
    <w:p w14:paraId="320958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383        remark: assignForm.remark,</w:t>
      </w:r>
    </w:p>
    <w:p w14:paraId="5C8085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384      })</w:t>
      </w:r>
    </w:p>
    <w:p w14:paraId="4B24CD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385      ElMessage.success(`烤房「${assignForm.barnName}」已成功分配给「${assignForm.farmerName}」`)</w:t>
      </w:r>
    </w:p>
    <w:p w14:paraId="7C894F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386      assignDialog.value = false</w:t>
      </w:r>
    </w:p>
    <w:p w14:paraId="226183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387      loadData()</w:t>
      </w:r>
    </w:p>
    <w:p w14:paraId="75984A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388      loadStats()</w:t>
      </w:r>
    </w:p>
    <w:p w14:paraId="7A5092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389    } finally { assignLoading.value = false }</w:t>
      </w:r>
    </w:p>
    <w:p w14:paraId="12FA39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390  }</w:t>
      </w:r>
    </w:p>
    <w:p w14:paraId="3860D3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393  async function handleStartUsing(row: any) {</w:t>
      </w:r>
    </w:p>
    <w:p w14:paraId="0DF438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394    const assign = barnAssignmentMap.value[row.id]</w:t>
      </w:r>
    </w:p>
    <w:p w14:paraId="4ED31A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395    if (!assign) return</w:t>
      </w:r>
    </w:p>
    <w:p w14:paraId="68D408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396    try {</w:t>
      </w:r>
    </w:p>
    <w:p w14:paraId="1D3F71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397      await ElMessageBox.confirm(`确认烤房「${row.barnName}」已开始使用？`, '开始使用', { type: 'info' })</w:t>
      </w:r>
    </w:p>
    <w:p w14:paraId="05707C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398      await updateAssignment({ id: assign.id, status: '使用中' })</w:t>
      </w:r>
    </w:p>
    <w:p w14:paraId="2AD795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399      ElMessage.success('状态已更新为使用中')</w:t>
      </w:r>
    </w:p>
    <w:p w14:paraId="709F55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400      loadData()</w:t>
      </w:r>
    </w:p>
    <w:p w14:paraId="257A3B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401      loadStats()</w:t>
      </w:r>
    </w:p>
    <w:p w14:paraId="23867B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402    } catch { /* cancel */ }</w:t>
      </w:r>
    </w:p>
    <w:p w14:paraId="03E52B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403  }</w:t>
      </w:r>
    </w:p>
    <w:p w14:paraId="2FCBD7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406  async function handleReturn(row: any) {</w:t>
      </w:r>
    </w:p>
    <w:p w14:paraId="77E357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407    const assign = barnAssignmentMap.value[row.id]</w:t>
      </w:r>
    </w:p>
    <w:p w14:paraId="2D469E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408    if (!assign) return</w:t>
      </w:r>
    </w:p>
    <w:p w14:paraId="3BD86E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409    try {</w:t>
      </w:r>
    </w:p>
    <w:p w14:paraId="6874E0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410      await ElMessageBox.confirm(`确认将烤房「${row.barnName}」标记为已归还吗？`, '烤房归还', { type: 'warning' })</w:t>
      </w:r>
    </w:p>
    <w:p w14:paraId="4FF1F1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411      await updateAssignment({ id: assign.id, status: '已归还', returnDate: formatDatetime(new Date()) })</w:t>
      </w:r>
    </w:p>
    <w:p w14:paraId="35B85A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412      ElMessage.success('归还成功')</w:t>
      </w:r>
    </w:p>
    <w:p w14:paraId="05C97A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414      loadData()</w:t>
      </w:r>
    </w:p>
    <w:p w14:paraId="3F5BBF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415      loadStats()</w:t>
      </w:r>
    </w:p>
    <w:p w14:paraId="4E80B0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416    } catch { /* cancel */ }</w:t>
      </w:r>
    </w:p>
    <w:p w14:paraId="2D204F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417  }</w:t>
      </w:r>
    </w:p>
    <w:p w14:paraId="0D68FE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420  async function handleHistory(row: any) {</w:t>
      </w:r>
    </w:p>
    <w:p w14:paraId="2C0912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421    historyBarnName.value = row.barnName</w:t>
      </w:r>
    </w:p>
    <w:p w14:paraId="088CB6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422    historyDialog.value = true</w:t>
      </w:r>
    </w:p>
    <w:p w14:paraId="04BB67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423    historyLoading.value = true</w:t>
      </w:r>
    </w:p>
    <w:p w14:paraId="064CCA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424    try {</w:t>
      </w:r>
    </w:p>
    <w:p w14:paraId="69750E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425      const res: any = await getAssignmentsByBarn(row.id)</w:t>
      </w:r>
    </w:p>
    <w:p w14:paraId="11958B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426      historyList.value = Array.isArray(res) ? res : (res?.rows || [])</w:t>
      </w:r>
    </w:p>
    <w:p w14:paraId="5B5164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427    } catch { historyList.value = [] } finally { historyLoading.value = false }</w:t>
      </w:r>
    </w:p>
    <w:p w14:paraId="56C1B1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428  }</w:t>
      </w:r>
    </w:p>
    <w:p w14:paraId="2459F1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431  async function handleDeleteHistory(item: any) {</w:t>
      </w:r>
    </w:p>
    <w:p w14:paraId="35B874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432    try {</w:t>
      </w:r>
    </w:p>
    <w:p w14:paraId="5F5105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433      await ElMessageBox.confirm(`确定删除该分配记录吗？`, '提示', { type: 'warning' })</w:t>
      </w:r>
    </w:p>
    <w:p w14:paraId="378AE2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434      await deleteAssignment(item.id)</w:t>
      </w:r>
    </w:p>
    <w:p w14:paraId="4C2043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435      ElMessage.success('删除成功')</w:t>
      </w:r>
    </w:p>
    <w:p w14:paraId="7E1DEB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436      if (assignForm.ovenId) {</w:t>
      </w:r>
    </w:p>
    <w:p w14:paraId="5F7D36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437        const res: any = await getAssignmentsByBarn(assignForm.ovenId)</w:t>
      </w:r>
    </w:p>
    <w:p w14:paraId="4EB2A4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438        historyList.value = Array.isArray(res) ? res : (res?.rows || [])</w:t>
      </w:r>
    </w:p>
    <w:p w14:paraId="02B154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439      }</w:t>
      </w:r>
    </w:p>
    <w:p w14:paraId="6DB02D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440      loadData()</w:t>
      </w:r>
    </w:p>
    <w:p w14:paraId="016474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441      loadStats()</w:t>
      </w:r>
    </w:p>
    <w:p w14:paraId="455ABA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442    } catch { /* cancel */ }</w:t>
      </w:r>
    </w:p>
    <w:p w14:paraId="230BA8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443  }</w:t>
      </w:r>
    </w:p>
    <w:p w14:paraId="37260F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447  const farmerDialogVisible = ref(false)</w:t>
      </w:r>
    </w:p>
    <w:p w14:paraId="53BE8B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448  const farmerDialogLoading = ref(false)</w:t>
      </w:r>
    </w:p>
    <w:p w14:paraId="0A78EB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449  const farmerDialogTitle = ref('')</w:t>
      </w:r>
    </w:p>
    <w:p w14:paraId="534022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450  const farmerDetail = ref&lt;any&gt;(null)</w:t>
      </w:r>
    </w:p>
    <w:p w14:paraId="18F913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452  async function handleViewFarmerDetail(assign: any) {</w:t>
      </w:r>
    </w:p>
    <w:p w14:paraId="5738CD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453    farmerDialogTitle.value = `分配详情 - ${assign.farmerName}`</w:t>
      </w:r>
    </w:p>
    <w:p w14:paraId="2FE3A6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454    farmerDialogVisible.value = true</w:t>
      </w:r>
    </w:p>
    <w:p w14:paraId="247C40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455    farmerDialogLoading.value = true</w:t>
      </w:r>
    </w:p>
    <w:p w14:paraId="29202E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456    farmerDetail.value = null</w:t>
      </w:r>
    </w:p>
    <w:p w14:paraId="06CCF4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457    try {</w:t>
      </w:r>
    </w:p>
    <w:p w14:paraId="212977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459      const res: any = await searchFarmer(assign.farmerPhone)</w:t>
      </w:r>
    </w:p>
    <w:p w14:paraId="31AAD6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460      const farmerList = Array.isArray(res) ? res : (res?.rows || res?.data || [])</w:t>
      </w:r>
    </w:p>
    <w:p w14:paraId="20EADD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461      const farmer = farmerList.find((f: any) =&gt; (f.phone || f.farmerPhone) === assign.farmerPhone) || farmerList[0]</w:t>
      </w:r>
    </w:p>
    <w:p w14:paraId="06B761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463      if (farmer) {</w:t>
      </w:r>
    </w:p>
    <w:p w14:paraId="01CAC6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464        farmerDetail.value = {</w:t>
      </w:r>
    </w:p>
    <w:p w14:paraId="21D43C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465          name: farmer.name || farmer.farmerName || farmer.nickName || '',</w:t>
      </w:r>
    </w:p>
    <w:p w14:paraId="210107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466          phone: farmer.phone || farmer.farmerPhone || '',</w:t>
      </w:r>
    </w:p>
    <w:p w14:paraId="170DC3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467          creditLevel: farmer.creditLevel || '未评定',</w:t>
      </w:r>
    </w:p>
    <w:p w14:paraId="6CEC51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468          creditScore: farmer.creditScore || 0,</w:t>
      </w:r>
    </w:p>
    <w:p w14:paraId="6FFB1E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469          area: farmer.area || '-',</w:t>
      </w:r>
    </w:p>
    <w:p w14:paraId="5F6083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470          plantArea: farmer.plantArea || farmer.plantingArea || 0,</w:t>
      </w:r>
    </w:p>
    <w:p w14:paraId="772D40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471          plantYears: farmer.plantYears || farmer.plantingYears || 0,</w:t>
      </w:r>
    </w:p>
    <w:p w14:paraId="60700C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472          bakingCount: farmer.bakingCount || farmer.totalBakes || 0,</w:t>
      </w:r>
    </w:p>
    <w:p w14:paraId="21AE8C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473        }</w:t>
      </w:r>
    </w:p>
    <w:p w14:paraId="48189A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474      }</w:t>
      </w:r>
    </w:p>
    <w:p w14:paraId="35E4F3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475    } catch (error) {</w:t>
      </w:r>
    </w:p>
    <w:p w14:paraId="0C198A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476      console.error('查询烟农详情失败:', error)</w:t>
      </w:r>
    </w:p>
    <w:p w14:paraId="00E571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477      ElMessage.error('查询烟农详情失败')</w:t>
      </w:r>
    </w:p>
    <w:p w14:paraId="347D44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478    } finally {</w:t>
      </w:r>
    </w:p>
    <w:p w14:paraId="7A9141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479      farmerDialogLoading.value = false</w:t>
      </w:r>
    </w:p>
    <w:p w14:paraId="6C101F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480    }</w:t>
      </w:r>
    </w:p>
    <w:p w14:paraId="7A01B7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481  }</w:t>
      </w:r>
    </w:p>
    <w:p w14:paraId="4F4A7E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484  function handleEditFarmer(farmer: any) {</w:t>
      </w:r>
    </w:p>
    <w:p w14:paraId="39D25D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485    farmerDialogVisible.value = false</w:t>
      </w:r>
    </w:p>
    <w:p w14:paraId="3B39F5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487    router.push({ path: '/system/farmer-manage' })</w:t>
      </w:r>
    </w:p>
    <w:p w14:paraId="171C62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489    ElMessage.info('请使用烟农管理页面的搜索功能定位该烟农')</w:t>
      </w:r>
    </w:p>
    <w:p w14:paraId="74AA6A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490  }</w:t>
      </w:r>
    </w:p>
    <w:p w14:paraId="5AF5FA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493  async function callAutoRelease() {</w:t>
      </w:r>
    </w:p>
    <w:p w14:paraId="738DF2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494    try {</w:t>
      </w:r>
    </w:p>
    <w:p w14:paraId="7926C6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495      await autoReleaseAssignment()</w:t>
      </w:r>
    </w:p>
    <w:p w14:paraId="3C653E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496    } catch {</w:t>
      </w:r>
    </w:p>
    <w:p w14:paraId="2679A4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498    }</w:t>
      </w:r>
    </w:p>
    <w:p w14:paraId="2B04FD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499  }</w:t>
      </w:r>
    </w:p>
    <w:p w14:paraId="0EF493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501  let autoReleaseTimer: ReturnType&lt;typeof setInterval&gt; | null = null</w:t>
      </w:r>
    </w:p>
    <w:p w14:paraId="6EA2C6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503  onMounted(() =&gt; {</w:t>
      </w:r>
    </w:p>
    <w:p w14:paraId="286D5D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505    callAutoRelease()</w:t>
      </w:r>
    </w:p>
    <w:p w14:paraId="26AA6A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506    loadReservationCount()</w:t>
      </w:r>
    </w:p>
    <w:p w14:paraId="2B408F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507    loadStats()</w:t>
      </w:r>
    </w:p>
    <w:p w14:paraId="77E9DA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508    loadCounties()</w:t>
      </w:r>
    </w:p>
    <w:p w14:paraId="56346B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509    loadData()</w:t>
      </w:r>
    </w:p>
    <w:p w14:paraId="08C168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511    autoReleaseTimer = setInterval(() =&gt; {</w:t>
      </w:r>
    </w:p>
    <w:p w14:paraId="735651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512      callAutoRelease()</w:t>
      </w:r>
    </w:p>
    <w:p w14:paraId="097708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513    }, 5 * 60 * 1000)</w:t>
      </w:r>
    </w:p>
    <w:p w14:paraId="126610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514  })</w:t>
      </w:r>
    </w:p>
    <w:p w14:paraId="0045A5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516  onUnmounted(() =&gt; {</w:t>
      </w:r>
    </w:p>
    <w:p w14:paraId="6A7971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517    if (autoReleaseTimer) {</w:t>
      </w:r>
    </w:p>
    <w:p w14:paraId="1F5A3B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518      clearInterval(autoReleaseTimer)</w:t>
      </w:r>
    </w:p>
    <w:p w14:paraId="7141D3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519      autoReleaseTimer = null</w:t>
      </w:r>
    </w:p>
    <w:p w14:paraId="5509E0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520    }</w:t>
      </w:r>
    </w:p>
    <w:p w14:paraId="40B04F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521  })</w:t>
      </w:r>
    </w:p>
    <w:p w14:paraId="2D2E7E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522  &lt;/script&gt;</w:t>
      </w:r>
    </w:p>
    <w:p w14:paraId="658F8E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524  &lt;template&gt;</w:t>
      </w:r>
    </w:p>
    <w:p w14:paraId="41E669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525    &lt;div class="page-container"&gt;</w:t>
      </w:r>
    </w:p>
    <w:p w14:paraId="0C9C8E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527      &lt;div class="page-header"&gt;</w:t>
      </w:r>
    </w:p>
    <w:p w14:paraId="0BB396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528        &lt;div class="page-title-wrap"&gt;</w:t>
      </w:r>
    </w:p>
    <w:p w14:paraId="55675C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529          &lt;div class="page-title-icon"&gt;</w:t>
      </w:r>
    </w:p>
    <w:p w14:paraId="233016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530            &lt;el-icon :size="18"&gt;&lt;Connection /&gt;&lt;/el-icon&gt;</w:t>
      </w:r>
    </w:p>
    <w:p w14:paraId="30448A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531          &lt;/div&gt;</w:t>
      </w:r>
    </w:p>
    <w:p w14:paraId="35F16C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532          &lt;div class="page-title-text"&gt;</w:t>
      </w:r>
    </w:p>
    <w:p w14:paraId="6E4BFE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533            &lt;h2 class="page-title"&gt;烤房分配&lt;/h2&gt;</w:t>
      </w:r>
    </w:p>
    <w:p w14:paraId="552EA1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534            &lt;p class="page-desc"&gt;基于烤房列表，定向分配烤房给烟农，管理分配状态与归还&lt;/p&gt;</w:t>
      </w:r>
    </w:p>
    <w:p w14:paraId="463C27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535          &lt;/div&gt;</w:t>
      </w:r>
    </w:p>
    <w:p w14:paraId="2210FA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536        &lt;/div&gt;</w:t>
      </w:r>
    </w:p>
    <w:p w14:paraId="54D03C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537      &lt;/div&gt;</w:t>
      </w:r>
    </w:p>
    <w:p w14:paraId="721DEA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539      &lt;!-- 预警窗口：已提交预约申请 --&gt;</w:t>
      </w:r>
    </w:p>
    <w:p w14:paraId="3CAEEA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540      &lt;el-alert</w:t>
      </w:r>
    </w:p>
    <w:p w14:paraId="6E7893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541        v-if="!reservationAlertClosed &amp;&amp; reservationApplyCount &gt; 0"</w:t>
      </w:r>
    </w:p>
    <w:p w14:paraId="2BF008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542        class="warning-alert"</w:t>
      </w:r>
    </w:p>
    <w:p w14:paraId="7AFD62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543        title="预警提醒"</w:t>
      </w:r>
    </w:p>
    <w:p w14:paraId="7895B6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544        type="warning"</w:t>
      </w:r>
    </w:p>
    <w:p w14:paraId="0991AE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545        show-icon</w:t>
      </w:r>
    </w:p>
    <w:p w14:paraId="517AA0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546        :closable="true"</w:t>
      </w:r>
    </w:p>
    <w:p w14:paraId="0848DB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547        @close="reservationAlertClosed = true"</w:t>
      </w:r>
    </w:p>
    <w:p w14:paraId="79B77C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548      &gt;</w:t>
      </w:r>
    </w:p>
    <w:p w14:paraId="528BF1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549        &lt;div class="warning-alert-msg"&gt;</w:t>
      </w:r>
    </w:p>
    <w:p w14:paraId="07903C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550          &lt;span&gt;&lt;span class="warning-num"&gt;{{ reservationApplyCount }}&lt;/span&gt;人已提交预约申请，请及时处理。&lt;/span&gt;</w:t>
      </w:r>
    </w:p>
    <w:p w14:paraId="494555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551        &lt;/div&gt;</w:t>
      </w:r>
    </w:p>
    <w:p w14:paraId="0C54DC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552      &lt;/el-alert&gt;</w:t>
      </w:r>
    </w:p>
    <w:p w14:paraId="7D99AB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555      &lt;div class="stats-row"&gt;</w:t>
      </w:r>
    </w:p>
    <w:p w14:paraId="3D228D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556        &lt;div v-for="card in statCards" :key="card.key" class="stat-card"&gt;</w:t>
      </w:r>
    </w:p>
    <w:p w14:paraId="5592E5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557          &lt;div class="stat-bar" :style="{ background: card.color }"&gt;&lt;/div&gt;</w:t>
      </w:r>
    </w:p>
    <w:p w14:paraId="762E6D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558          &lt;div class="stat-icon" :style="{ background: card.bg }"&gt;</w:t>
      </w:r>
    </w:p>
    <w:p w14:paraId="0C988A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559            &lt;component :is="card.icon" :size="18" :color="card.color" /&gt;</w:t>
      </w:r>
    </w:p>
    <w:p w14:paraId="131773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560          &lt;/div&gt;</w:t>
      </w:r>
    </w:p>
    <w:p w14:paraId="0D909A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561          &lt;div class="stat-body"&gt;</w:t>
      </w:r>
    </w:p>
    <w:p w14:paraId="1784D3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562            &lt;div class="stat-value" :style="{ color: card.color }"&gt;{{ stats[card.key] }}&lt;/div&gt;</w:t>
      </w:r>
    </w:p>
    <w:p w14:paraId="3A1A38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563            &lt;div class="stat-label"&gt;{{ card.title }}&lt;/div&gt;</w:t>
      </w:r>
    </w:p>
    <w:p w14:paraId="57ADC5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564          &lt;/div&gt;</w:t>
      </w:r>
    </w:p>
    <w:p w14:paraId="367158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565        &lt;/div&gt;</w:t>
      </w:r>
    </w:p>
    <w:p w14:paraId="4B8268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566      &lt;/div&gt;</w:t>
      </w:r>
    </w:p>
    <w:p w14:paraId="052AF5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569      &lt;div class="filter-card"&gt;</w:t>
      </w:r>
    </w:p>
    <w:p w14:paraId="27832C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570        &lt;el-form :model="filterForm" inline&gt;</w:t>
      </w:r>
    </w:p>
    <w:p w14:paraId="3D54D9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571          &lt;el-form-item label="烤房名称"&gt;</w:t>
      </w:r>
    </w:p>
    <w:p w14:paraId="77E0F4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572            &lt;el-input v-model="filterForm.barnName" placeholder="请输入" clearable style="width: 140px" @keyup.enter="handleSearch" /&gt;</w:t>
      </w:r>
    </w:p>
    <w:p w14:paraId="4A4550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573          &lt;/el-form-item&gt;</w:t>
      </w:r>
    </w:p>
    <w:p w14:paraId="415C5C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574          &lt;el-form-item label="烤房编号"&gt;</w:t>
      </w:r>
    </w:p>
    <w:p w14:paraId="27A0B3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575            &lt;el-input v-model="filterForm.id" placeholder="请输入" clearable style="width: 140px" @keyup.enter="handleSearch" /&gt;</w:t>
      </w:r>
    </w:p>
    <w:p w14:paraId="745BFF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576          &lt;/el-form-item&gt;</w:t>
      </w:r>
    </w:p>
    <w:p w14:paraId="1D2F28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577          &lt;el-form-item label="县区"&gt;</w:t>
      </w:r>
    </w:p>
    <w:p w14:paraId="5429DF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578            &lt;el-select v-model="filterForm.countyCode" placeholder="全部" clearable style="width: 120px" @change="handleCountyChange"&gt;</w:t>
      </w:r>
    </w:p>
    <w:p w14:paraId="04C57C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579              &lt;el-option v-for="c in countyOptions" :key="c.value" :label="c.label" :value="c.value" /&gt;</w:t>
      </w:r>
    </w:p>
    <w:p w14:paraId="3CD337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580            &lt;/el-select&gt;</w:t>
      </w:r>
    </w:p>
    <w:p w14:paraId="709B31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581          &lt;/el-form-item&gt;</w:t>
      </w:r>
    </w:p>
    <w:p w14:paraId="4CA1DC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582          &lt;el-form-item label="乡镇"&gt;</w:t>
      </w:r>
    </w:p>
    <w:p w14:paraId="4EA460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583            &lt;el-select v-model="filterForm.townCode" placeholder="请先选县区" clearable style="width: 120px" :disabled="!filterForm.countyCode"&gt;</w:t>
      </w:r>
    </w:p>
    <w:p w14:paraId="5A9B25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584              &lt;el-option v-for="t in townOptions" :key="t.value" :label="t.label" :value="t.value" /&gt;</w:t>
      </w:r>
    </w:p>
    <w:p w14:paraId="62B9E9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585            &lt;/el-select&gt;</w:t>
      </w:r>
    </w:p>
    <w:p w14:paraId="3C1135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586          &lt;/el-form-item&gt;</w:t>
      </w:r>
    </w:p>
    <w:p w14:paraId="5AC38C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587          &lt;el-form-item label="使用状态"&gt;</w:t>
      </w:r>
    </w:p>
    <w:p w14:paraId="606D5C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588            &lt;el-select v-model="filterForm.useStatus" placeholder="全部" clearable style="width: 100px"&gt;</w:t>
      </w:r>
    </w:p>
    <w:p w14:paraId="44BF77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589              &lt;el-option label="在烤" value="baking" /&gt;</w:t>
      </w:r>
    </w:p>
    <w:p w14:paraId="07370D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590              &lt;el-option label="空闲" value="idle" /&gt;</w:t>
      </w:r>
    </w:p>
    <w:p w14:paraId="1E4229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591            &lt;/el-select&gt;</w:t>
      </w:r>
    </w:p>
    <w:p w14:paraId="4C04F2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592          &lt;/el-form-item&gt;</w:t>
      </w:r>
    </w:p>
    <w:p w14:paraId="450606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593          &lt;el-form-item label="设施现状"&gt;</w:t>
      </w:r>
    </w:p>
    <w:p w14:paraId="5C0615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594            &lt;el-select v-model="filterForm.facilityStatus" placeholder="全部" clearable style="width: 110px"&gt;</w:t>
      </w:r>
    </w:p>
    <w:p w14:paraId="48B936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595              &lt;el-option label="正常" value="正常" /&gt;</w:t>
      </w:r>
    </w:p>
    <w:p w14:paraId="717D10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596              &lt;el-option label="闲置" value="闲置" /&gt;</w:t>
      </w:r>
    </w:p>
    <w:p w14:paraId="103B8C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597              &lt;el-option label="损坏" value="损坏" /&gt;</w:t>
      </w:r>
    </w:p>
    <w:p w14:paraId="6D5D42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598              &lt;el-option label="另作他用" value="另作他用" /&gt;</w:t>
      </w:r>
    </w:p>
    <w:p w14:paraId="19FE8A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599            &lt;/el-select&gt;</w:t>
      </w:r>
    </w:p>
    <w:p w14:paraId="63CEE5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600          &lt;/el-form-item&gt;</w:t>
      </w:r>
    </w:p>
    <w:p w14:paraId="5270D3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601          &lt;el-form-item&gt;</w:t>
      </w:r>
    </w:p>
    <w:p w14:paraId="009C4A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602            &lt;el-button type="primary" :icon="Search" @click="handleSearch"&gt;搜索&lt;/el-button&gt;</w:t>
      </w:r>
    </w:p>
    <w:p w14:paraId="26ED0A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603            &lt;el-button :icon="Refresh" @click="handleReset"&gt;重置&lt;/el-button&gt;</w:t>
      </w:r>
    </w:p>
    <w:p w14:paraId="5C7B11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604          &lt;/el-form-item&gt;</w:t>
      </w:r>
    </w:p>
    <w:p w14:paraId="6B8D06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605        &lt;/el-form&gt;</w:t>
      </w:r>
    </w:p>
    <w:p w14:paraId="4613EF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606      &lt;/div&gt;</w:t>
      </w:r>
    </w:p>
    <w:p w14:paraId="3DBF5E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609      &lt;div class="table-card"&gt;</w:t>
      </w:r>
    </w:p>
    <w:p w14:paraId="27E04C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610        &lt;el-table :data="tableData" v-loading="loading" style="width: 100%" :row-class-name="({ row }) =&gt; row &amp;&amp; barnAssignmentMap[row.id] ? 'row-assigned' : ''"&gt;</w:t>
      </w:r>
    </w:p>
    <w:p w14:paraId="65F79E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612            &lt;template #default="{ row }"&gt;&lt;BarnCode :code="row.id" /&gt;&lt;/template&gt;</w:t>
      </w:r>
    </w:p>
    <w:p w14:paraId="4DE785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613          &lt;/el-table-column&gt;</w:t>
      </w:r>
    </w:p>
    <w:p w14:paraId="691C5B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617            &lt;template #default="{ row }"&gt;</w:t>
      </w:r>
    </w:p>
    <w:p w14:paraId="7EA774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618              &lt;StatusTag :status="row.status || 'idle'" type="useStatus" /&gt;</w:t>
      </w:r>
    </w:p>
    <w:p w14:paraId="57288D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619            &lt;/template&gt;</w:t>
      </w:r>
    </w:p>
    <w:p w14:paraId="099BD3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620          &lt;/el-table-column&gt;</w:t>
      </w:r>
    </w:p>
    <w:p w14:paraId="775CA4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622            &lt;template #default="{ row }"&gt;</w:t>
      </w:r>
    </w:p>
    <w:p w14:paraId="5C6466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623              &lt;span class="facility-status-text"&gt;</w:t>
      </w:r>
    </w:p>
    <w:p w14:paraId="425439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624                &lt;span class="facility-dot" :style="{ background: getFacilityStatusColor(row.facilityStatus) }"&gt;&lt;/span&gt;</w:t>
      </w:r>
    </w:p>
    <w:p w14:paraId="16241B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625                &lt;span :style="{ color: getFacilityStatusColor(row.facilityStatus) }"&gt;{{ row.facilityStatus || '正常' }}&lt;/span&gt;</w:t>
      </w:r>
    </w:p>
    <w:p w14:paraId="3AC25B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626              &lt;/span&gt;</w:t>
      </w:r>
    </w:p>
    <w:p w14:paraId="26FE93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627            &lt;/template&gt;</w:t>
      </w:r>
    </w:p>
    <w:p w14:paraId="7DD061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628          &lt;/el-table-column&gt;</w:t>
      </w:r>
    </w:p>
    <w:p w14:paraId="1323A3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630            &lt;template #default="{ row }"&gt;</w:t>
      </w:r>
    </w:p>
    <w:p w14:paraId="329570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631              &lt;StatusTag :status="row.healthScore ? calculateHealthLevel(row.healthScore) : 'retired'" type="health" /&gt;</w:t>
      </w:r>
    </w:p>
    <w:p w14:paraId="2E0B16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632            &lt;/template&gt;</w:t>
      </w:r>
    </w:p>
    <w:p w14:paraId="39E297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633          &lt;/el-table-column&gt;</w:t>
      </w:r>
    </w:p>
    <w:p w14:paraId="20C1B2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635            &lt;template #default="{ row }"&gt;</w:t>
      </w:r>
    </w:p>
    <w:p w14:paraId="284F91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636              &lt;span v-if="row.currentHealthScore != null" :style="{ color: getHealthScoreColor(row.currentHealthScore), fontWeight: 600 }"&gt;</w:t>
      </w:r>
    </w:p>
    <w:p w14:paraId="1208C1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637                {{ Number(row.currentHealthScore).toFixed(1) }}</w:t>
      </w:r>
    </w:p>
    <w:p w14:paraId="1FB2B8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638              &lt;/span&gt;</w:t>
      </w:r>
    </w:p>
    <w:p w14:paraId="3411FF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639              &lt;span v-else style="color: #C0C4CC"&gt;-&lt;/span&gt;</w:t>
      </w:r>
    </w:p>
    <w:p w14:paraId="0D54B5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640            &lt;/template&gt;</w:t>
      </w:r>
    </w:p>
    <w:p w14:paraId="5893B2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641          &lt;/el-table-column&gt;</w:t>
      </w:r>
    </w:p>
    <w:p w14:paraId="08A407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643            &lt;template #default="{ row }"&gt;</w:t>
      </w:r>
    </w:p>
    <w:p w14:paraId="433028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644              &lt;span v-if="row.currentLifeResidual != null" :style="{ color: getLifeColor(row.currentLifeResidual), fontWeight: 600 }"&gt;</w:t>
      </w:r>
    </w:p>
    <w:p w14:paraId="2ABC54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645                {{ Number(row.currentLifeResidual).toFixed(1) }}</w:t>
      </w:r>
    </w:p>
    <w:p w14:paraId="6AA7A3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646              &lt;/span&gt;</w:t>
      </w:r>
    </w:p>
    <w:p w14:paraId="095411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647              &lt;span v-else style="color: #C0C4CC"&gt;-&lt;/span&gt;</w:t>
      </w:r>
    </w:p>
    <w:p w14:paraId="6AB8FD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648            &lt;/template&gt;</w:t>
      </w:r>
    </w:p>
    <w:p w14:paraId="167FB8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649          &lt;/el-table-column&gt;</w:t>
      </w:r>
    </w:p>
    <w:p w14:paraId="723650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651            &lt;template #default="{ row }"&gt;</w:t>
      </w:r>
    </w:p>
    <w:p w14:paraId="0B115D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652              &lt;template v-if="barnAssignmentMap[row.id]"&gt;</w:t>
      </w:r>
    </w:p>
    <w:p w14:paraId="216080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653                &lt;div class="assign-info" @click="handleViewFarmerDetail(barnAssignmentMap[row.id])"&gt;</w:t>
      </w:r>
    </w:p>
    <w:p w14:paraId="6B920E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654                  &lt;div class="assign-info-row"&gt;</w:t>
      </w:r>
    </w:p>
    <w:p w14:paraId="463AB3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655                    &lt;span class="assign-info-name"&gt;{{ barnAssignmentMap[row.id].farmerName }}&lt;/span&gt;</w:t>
      </w:r>
    </w:p>
    <w:p w14:paraId="65C6C5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656                    &lt;StatusTag :status="assignStatusKeyMap[barnAssignmentMap[row.id].status] || ''" type="assignment" /&gt;</w:t>
      </w:r>
    </w:p>
    <w:p w14:paraId="7F394C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657                    &lt;span v-if="isAssignExpired(barnAssignmentMap[row.id])" class="assign-info-tag tag-expired"&gt;到期&lt;/span&gt;</w:t>
      </w:r>
    </w:p>
    <w:p w14:paraId="6CF46B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658                    &lt;span v-if="barnAssignmentMap[row.id].evaluated" class="assign-info-tag tag-evaluated"&gt;已评&lt;/span&gt;</w:t>
      </w:r>
    </w:p>
    <w:p w14:paraId="2EAF06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659                  &lt;/div&gt;</w:t>
      </w:r>
    </w:p>
    <w:p w14:paraId="722B10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660                  &lt;div class="assign-info-meta"&gt;</w:t>
      </w:r>
    </w:p>
    <w:p w14:paraId="73ACC7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661                    &lt;span v-if="barnAssignmentMap[row.id].farmerPhone" class="assign-info-phone"&gt;</w:t>
      </w:r>
    </w:p>
    <w:p w14:paraId="5BB3E7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662                      &lt;el-icon&gt;&lt;Phone /&gt;&lt;/el-icon&gt;{{ barnAssignmentMap[row.id].farmerPhone.slice(-4) }}</w:t>
      </w:r>
    </w:p>
    <w:p w14:paraId="0CC26C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663                    &lt;/span&gt;</w:t>
      </w:r>
    </w:p>
    <w:p w14:paraId="3DEDF6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664                    &lt;span v-if="barnAssignmentMap[row.id].startTime" class="assign-info-time"&gt;</w:t>
      </w:r>
    </w:p>
    <w:p w14:paraId="7D3210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665                      {{ (barnAssignmentMap[row.id].startTime || '').slice(5, 10) }}~{{ (barnAssignmentMap[row.id].endTime || '').slice(5, 10) }}</w:t>
      </w:r>
    </w:p>
    <w:p w14:paraId="613128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666                    &lt;/span&gt;</w:t>
      </w:r>
    </w:p>
    <w:p w14:paraId="1560B5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667                  &lt;/div&gt;</w:t>
      </w:r>
    </w:p>
    <w:p w14:paraId="69D68F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668                &lt;/div&gt;</w:t>
      </w:r>
    </w:p>
    <w:p w14:paraId="77DAF5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669              &lt;/template&gt;</w:t>
      </w:r>
    </w:p>
    <w:p w14:paraId="031722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670              &lt;span v-else class="assign-info-empty"&gt;—&lt;/span&gt;</w:t>
      </w:r>
    </w:p>
    <w:p w14:paraId="03502C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671            &lt;/template&gt;</w:t>
      </w:r>
    </w:p>
    <w:p w14:paraId="61BD2F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672          &lt;/el-table-column&gt;</w:t>
      </w:r>
    </w:p>
    <w:p w14:paraId="419B59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674            &lt;template #default="{ row }"&gt;</w:t>
      </w:r>
    </w:p>
    <w:p w14:paraId="4E4ED0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675              &lt;div class="action-btn-group"&gt;</w:t>
      </w:r>
    </w:p>
    <w:p w14:paraId="6F778B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676                &lt;template v-if="getAssignStatus(row.id) === 'none'"&gt;</w:t>
      </w:r>
    </w:p>
    <w:p w14:paraId="4C3D64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677                  &lt;button class="table-action-btn table-action-btn--primary" @click="openAssignDialog(row)"&gt;</w:t>
      </w:r>
    </w:p>
    <w:p w14:paraId="339450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678                    &lt;el-icon&gt;&lt;Connection /&gt;&lt;/el-icon&gt;分配</w:t>
      </w:r>
    </w:p>
    <w:p w14:paraId="5C22BE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679                  &lt;/button&gt;</w:t>
      </w:r>
    </w:p>
    <w:p w14:paraId="4796F9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680                &lt;/template&gt;</w:t>
      </w:r>
    </w:p>
    <w:p w14:paraId="4C6352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681                &lt;template v-else&gt;</w:t>
      </w:r>
    </w:p>
    <w:p w14:paraId="249F0F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682                  &lt;button class="table-action-btn table-action-btn--success" @click="handleStartUsing(row)"&gt;</w:t>
      </w:r>
    </w:p>
    <w:p w14:paraId="27CEC8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683                    &lt;el-icon&gt;&lt;VideoPlay /&gt;&lt;/el-icon&gt;使用</w:t>
      </w:r>
    </w:p>
    <w:p w14:paraId="02FBB7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684                  &lt;/button&gt;</w:t>
      </w:r>
    </w:p>
    <w:p w14:paraId="204EAD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685                  &lt;button class="table-action-btn table-action-btn--warning" @click="handleReturn(row)"&gt;</w:t>
      </w:r>
    </w:p>
    <w:p w14:paraId="2A97D8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686                    &lt;el-icon&gt;&lt;RefreshLeft /&gt;&lt;/el-icon&gt;归还</w:t>
      </w:r>
    </w:p>
    <w:p w14:paraId="4330B3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687                  &lt;/button&gt;</w:t>
      </w:r>
    </w:p>
    <w:p w14:paraId="22B331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688                &lt;/template&gt;</w:t>
      </w:r>
    </w:p>
    <w:p w14:paraId="70EC54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689                &lt;button class="table-action-btn table-action-btn--info" @click="handleHistory(row)"&gt;</w:t>
      </w:r>
    </w:p>
    <w:p w14:paraId="3C6E12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690                  &lt;el-icon&gt;&lt;View /&gt;&lt;/el-icon&gt;历史</w:t>
      </w:r>
    </w:p>
    <w:p w14:paraId="484A51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691                &lt;/button&gt;</w:t>
      </w:r>
    </w:p>
    <w:p w14:paraId="781A06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692              &lt;/div&gt;</w:t>
      </w:r>
    </w:p>
    <w:p w14:paraId="0030C7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693            &lt;/template&gt;</w:t>
      </w:r>
    </w:p>
    <w:p w14:paraId="5C9D65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694          &lt;/el-table-column&gt;</w:t>
      </w:r>
    </w:p>
    <w:p w14:paraId="45121F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695        &lt;/el-table&gt;</w:t>
      </w:r>
    </w:p>
    <w:p w14:paraId="36D6DC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697        &lt;div class="pagination-wrap"&gt;</w:t>
      </w:r>
    </w:p>
    <w:p w14:paraId="168264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698          &lt;el-pagination</w:t>
      </w:r>
    </w:p>
    <w:p w14:paraId="7927F0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699            v-model:current-page="pagination.pageNum"</w:t>
      </w:r>
    </w:p>
    <w:p w14:paraId="2A73EA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700            v-model:page-size="pagination.pageSize"</w:t>
      </w:r>
    </w:p>
    <w:p w14:paraId="27BA4E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701            :page-sizes="[10, 20, 50]"</w:t>
      </w:r>
    </w:p>
    <w:p w14:paraId="7B6BFC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702            :total="total"</w:t>
      </w:r>
    </w:p>
    <w:p w14:paraId="688435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703            layout="total, sizes, prev, pager, next, jumper"</w:t>
      </w:r>
    </w:p>
    <w:p w14:paraId="092194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704            @size-change="handleSizeChange"</w:t>
      </w:r>
    </w:p>
    <w:p w14:paraId="78E17A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705            @current-change="handlePageChange"</w:t>
      </w:r>
    </w:p>
    <w:p w14:paraId="2693AC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706          /&gt;</w:t>
      </w:r>
    </w:p>
    <w:p w14:paraId="7C3176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707        &lt;/div&gt;</w:t>
      </w:r>
    </w:p>
    <w:p w14:paraId="40EB6D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708      &lt;/div&gt;</w:t>
      </w:r>
    </w:p>
    <w:p w14:paraId="161F8E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711      &lt;el-dialog v-model="assignDialog" title="分配烤房" width="520px" destroy-on-close append-to-body align-center&gt;</w:t>
      </w:r>
    </w:p>
    <w:p w14:paraId="59CF4F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712        &lt;div class="dialog-barn-info"&gt;</w:t>
      </w:r>
    </w:p>
    <w:p w14:paraId="234560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713          &lt;span class="label"&gt;烤房：&lt;/span&gt;</w:t>
      </w:r>
    </w:p>
    <w:p w14:paraId="1EAC66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714          &lt;span class="value"&gt;{{ assignForm.barnName }}&lt;/span&gt;</w:t>
      </w:r>
    </w:p>
    <w:p w14:paraId="141A31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715          &lt;BarnCode :code="assignForm.id" /&gt;</w:t>
      </w:r>
    </w:p>
    <w:p w14:paraId="4EB7B1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716        &lt;/div&gt;</w:t>
      </w:r>
    </w:p>
    <w:p w14:paraId="6F03AB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717        &lt;el-form :model="assignForm" label-width="90px" style="margin-top: 16px"&gt;</w:t>
      </w:r>
    </w:p>
    <w:p w14:paraId="3067CC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718          &lt;el-form-item label="搜索烟农" required&gt;</w:t>
      </w:r>
    </w:p>
    <w:p w14:paraId="461FBB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719            &lt;el-select</w:t>
      </w:r>
    </w:p>
    <w:p w14:paraId="1F0023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720              v-model="assignForm.farmerId"</w:t>
      </w:r>
    </w:p>
    <w:p w14:paraId="7F2707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721              placeholder="请输入烟农姓名或电话搜索"</w:t>
      </w:r>
    </w:p>
    <w:p w14:paraId="63EAFC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722              filterable</w:t>
      </w:r>
    </w:p>
    <w:p w14:paraId="150AEF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723              remote</w:t>
      </w:r>
    </w:p>
    <w:p w14:paraId="20F82F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724              reserve-keyword</w:t>
      </w:r>
    </w:p>
    <w:p w14:paraId="472C6C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725              :remote-method="remoteSearchFarmer"</w:t>
      </w:r>
    </w:p>
    <w:p w14:paraId="0EC960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726              :loading="farmerLoading"</w:t>
      </w:r>
    </w:p>
    <w:p w14:paraId="257F5C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727              style="width: 100%"</w:t>
      </w:r>
    </w:p>
    <w:p w14:paraId="116075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728              @change="handleFarmerSelect"</w:t>
      </w:r>
    </w:p>
    <w:p w14:paraId="670188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729            &gt;</w:t>
      </w:r>
    </w:p>
    <w:p w14:paraId="7C413E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730              &lt;el-option</w:t>
      </w:r>
    </w:p>
    <w:p w14:paraId="646011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731                v-for="item in farmerOptions"</w:t>
      </w:r>
    </w:p>
    <w:p w14:paraId="24641C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732                :key="item.userId || item.farmerId"</w:t>
      </w:r>
    </w:p>
    <w:p w14:paraId="5697AD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733                :label="`${item.nickName || item.farmerName || item.userName}${item.phone || item.farmerPhone ? ' (' + (item.phone || item.farmerPhone) + ')' : ''}`"</w:t>
      </w:r>
    </w:p>
    <w:p w14:paraId="137136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734                :value="item.userId || item.farmerId"</w:t>
      </w:r>
    </w:p>
    <w:p w14:paraId="42652E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735              /&gt;</w:t>
      </w:r>
    </w:p>
    <w:p w14:paraId="16D962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736            &lt;/el-select&gt;</w:t>
      </w:r>
    </w:p>
    <w:p w14:paraId="51112E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737          &lt;/el-form-item&gt;</w:t>
      </w:r>
    </w:p>
    <w:p w14:paraId="4DB14E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738          &lt;el-form-item label="烟农姓名"&gt;</w:t>
      </w:r>
    </w:p>
    <w:p w14:paraId="063076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739            &lt;el-input v-model="assignForm.farmerName" placeholder="选中烟农后自动填充" disabled /&gt;</w:t>
      </w:r>
    </w:p>
    <w:p w14:paraId="631586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740          &lt;/el-form-item&gt;</w:t>
      </w:r>
    </w:p>
    <w:p w14:paraId="15EDC8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741          &lt;el-form-item label="烟农电话"&gt;</w:t>
      </w:r>
    </w:p>
    <w:p w14:paraId="26992C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742            &lt;el-input v-model="assignForm.farmerPhone" placeholder="选中烟农后自动填充" disabled /&gt;</w:t>
      </w:r>
    </w:p>
    <w:p w14:paraId="6336DF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743          &lt;/el-form-item&gt;</w:t>
      </w:r>
    </w:p>
    <w:p w14:paraId="3CD307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745          &lt;div v-if="selectedFarmerInfo" class="farmer-detail-box"&gt;</w:t>
      </w:r>
    </w:p>
    <w:p w14:paraId="311F99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746            &lt;div class="farmer-detail-title"&gt;烟农档案信息&lt;/div&gt;</w:t>
      </w:r>
    </w:p>
    <w:p w14:paraId="0E5710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747            &lt;div class="farmer-detail-grid"&gt;</w:t>
      </w:r>
    </w:p>
    <w:p w14:paraId="5BABD9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748              &lt;div class="farmer-detail-item"&gt;</w:t>
      </w:r>
    </w:p>
    <w:p w14:paraId="6FD942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749                &lt;span class="farmer-detail-label"&gt;信用等级&lt;/span&gt;</w:t>
      </w:r>
    </w:p>
    <w:p w14:paraId="6D2667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750                &lt;span class="farmer-detail-value level-badge" :class="'level-' + (selectedFarmerInfo.creditLevel || 'D')"&gt;{{ selectedFarmerInfo.creditLevel }}&lt;/span&gt;</w:t>
      </w:r>
    </w:p>
    <w:p w14:paraId="221EAF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751              &lt;/div&gt;</w:t>
      </w:r>
    </w:p>
    <w:p w14:paraId="588D88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752              &lt;div class="farmer-detail-item"&gt;</w:t>
      </w:r>
    </w:p>
    <w:p w14:paraId="0C24A9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753                &lt;span class="farmer-detail-label"&gt;信用分数&lt;/span&gt;</w:t>
      </w:r>
    </w:p>
    <w:p w14:paraId="572677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754                &lt;span class="farmer-detail-value"&gt;{{ selectedFarmerInfo.creditScore }}&lt;/span&gt;</w:t>
      </w:r>
    </w:p>
    <w:p w14:paraId="33E26C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755              &lt;/div&gt;</w:t>
      </w:r>
    </w:p>
    <w:p w14:paraId="5F6486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756              &lt;div class="farmer-detail-item"&gt;</w:t>
      </w:r>
    </w:p>
    <w:p w14:paraId="2C8BC7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757                &lt;span class="farmer-detail-label"&gt;所属区域&lt;/span&gt;</w:t>
      </w:r>
    </w:p>
    <w:p w14:paraId="1AE918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758                &lt;span class="farmer-detail-value"&gt;{{ selectedFarmerInfo.area }}&lt;/span&gt;</w:t>
      </w:r>
    </w:p>
    <w:p w14:paraId="47DA46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759              &lt;/div&gt;</w:t>
      </w:r>
    </w:p>
    <w:p w14:paraId="536E9F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760              &lt;div class="farmer-detail-item"&gt;</w:t>
      </w:r>
    </w:p>
    <w:p w14:paraId="07CEEB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761                &lt;span class="farmer-detail-label"&gt;种植面积&lt;/span&gt;</w:t>
      </w:r>
    </w:p>
    <w:p w14:paraId="387868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762                &lt;span class="farmer-detail-value"&gt;{{ selectedFarmerInfo.plantingArea }} 亩&lt;/span&gt;</w:t>
      </w:r>
    </w:p>
    <w:p w14:paraId="7D8624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763              &lt;/div&gt;</w:t>
      </w:r>
    </w:p>
    <w:p w14:paraId="7B4546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764              &lt;div class="farmer-detail-item"&gt;</w:t>
      </w:r>
    </w:p>
    <w:p w14:paraId="040547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765                &lt;span class="farmer-detail-label"&gt;种植年限&lt;/span&gt;</w:t>
      </w:r>
    </w:p>
    <w:p w14:paraId="531751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766                &lt;span class="farmer-detail-value"&gt;{{ selectedFarmerInfo.plantingYears }} 年&lt;/span&gt;</w:t>
      </w:r>
    </w:p>
    <w:p w14:paraId="4F528A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767              &lt;/div&gt;</w:t>
      </w:r>
    </w:p>
    <w:p w14:paraId="604C83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768              &lt;div class="farmer-detail-item"&gt;</w:t>
      </w:r>
    </w:p>
    <w:p w14:paraId="58E6D0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769                &lt;span class="farmer-detail-label"&gt;总烘烤次数&lt;/span&gt;</w:t>
      </w:r>
    </w:p>
    <w:p w14:paraId="005394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770                &lt;span class="farmer-detail-value"&gt;{{ selectedFarmerInfo.totalBakes }} 次&lt;/span&gt;</w:t>
      </w:r>
    </w:p>
    <w:p w14:paraId="49E9D4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771              &lt;/div&gt;</w:t>
      </w:r>
    </w:p>
    <w:p w14:paraId="1D1B50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772            &lt;/div&gt;</w:t>
      </w:r>
    </w:p>
    <w:p w14:paraId="4EA456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773          &lt;/div&gt;</w:t>
      </w:r>
    </w:p>
    <w:p w14:paraId="2700FA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774          &lt;el-form-item label="分配时间" required&gt;</w:t>
      </w:r>
    </w:p>
    <w:p w14:paraId="072382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775            &lt;el-date-picker</w:t>
      </w:r>
    </w:p>
    <w:p w14:paraId="5099A3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776              v-model="assignForm.timeRange"</w:t>
      </w:r>
    </w:p>
    <w:p w14:paraId="35E017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777              type="datetimerange"</w:t>
      </w:r>
    </w:p>
    <w:p w14:paraId="43AB8E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778              range-separator="至"</w:t>
      </w:r>
    </w:p>
    <w:p w14:paraId="693A57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779              start-placeholder="开始时间"</w:t>
      </w:r>
    </w:p>
    <w:p w14:paraId="692554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780              end-placeholder="结束时间"</w:t>
      </w:r>
    </w:p>
    <w:p w14:paraId="6144A6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781              format="YYYY-MM-DD HH:mm:ss"</w:t>
      </w:r>
    </w:p>
    <w:p w14:paraId="5A6F6C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782              value-format="YYYY-MM-DD HH:mm:ss"</w:t>
      </w:r>
    </w:p>
    <w:p w14:paraId="2D6E59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783              style="width: 100%"</w:t>
      </w:r>
    </w:p>
    <w:p w14:paraId="2173D0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784            /&gt;</w:t>
      </w:r>
    </w:p>
    <w:p w14:paraId="7D1C8E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785          &lt;/el-form-item&gt;</w:t>
      </w:r>
    </w:p>
    <w:p w14:paraId="794320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786          &lt;el-form-item label="备注"&gt;</w:t>
      </w:r>
    </w:p>
    <w:p w14:paraId="665451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787            &lt;el-input v-model="assignForm.remark" type="textarea" :rows="2" placeholder="选填" /&gt;</w:t>
      </w:r>
    </w:p>
    <w:p w14:paraId="58DC9B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788          &lt;/el-form-item&gt;</w:t>
      </w:r>
    </w:p>
    <w:p w14:paraId="5C021C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789        &lt;/el-form&gt;</w:t>
      </w:r>
    </w:p>
    <w:p w14:paraId="351A0F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790        &lt;template #footer&gt;</w:t>
      </w:r>
    </w:p>
    <w:p w14:paraId="5C7224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791          &lt;el-button @click="assignDialog = false"&gt;取消&lt;/el-button&gt;</w:t>
      </w:r>
    </w:p>
    <w:p w14:paraId="374800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792          &lt;el-button type="primary" :loading="assignLoading" @click="submitAssign"&gt;确认分配&lt;/el-button&gt;</w:t>
      </w:r>
    </w:p>
    <w:p w14:paraId="2ED4C9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793        &lt;/template&gt;</w:t>
      </w:r>
    </w:p>
    <w:p w14:paraId="062C02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794      &lt;/el-dialog&gt;</w:t>
      </w:r>
    </w:p>
    <w:p w14:paraId="2F2B11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797      &lt;el-dialog v-model="farmerDialogVisible" :title="farmerDialogTitle" width="600px" v-loading="farmerDialogLoading" append-to-body align-center&gt;</w:t>
      </w:r>
    </w:p>
    <w:p w14:paraId="496721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798        &lt;div v-if="farmerDetail" class="farmer-detail-content"&gt;</w:t>
      </w:r>
    </w:p>
    <w:p w14:paraId="4B53AE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799          &lt;div class="farmer-detail-header"&gt;</w:t>
      </w:r>
    </w:p>
    <w:p w14:paraId="21B00A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800            &lt;div class="farmer-name"&gt;{{ farmerDetail.name }}&lt;/div&gt;</w:t>
      </w:r>
    </w:p>
    <w:p w14:paraId="0107E9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801            &lt;div class="farmer-phone"&gt;&lt;el-icon&gt;&lt;Phone /&gt;&lt;/el-icon&gt;{{ farmerDetail.phone }}&lt;/div&gt;</w:t>
      </w:r>
    </w:p>
    <w:p w14:paraId="616E63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802          &lt;/div&gt;</w:t>
      </w:r>
    </w:p>
    <w:p w14:paraId="0797BB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803          &lt;div class="farmer-detail-grid"&gt;</w:t>
      </w:r>
    </w:p>
    <w:p w14:paraId="53DADE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804            &lt;div class="farmer-detail-item"&gt;</w:t>
      </w:r>
    </w:p>
    <w:p w14:paraId="6C2C85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805              &lt;span class="farmer-label"&gt;信用等级：&lt;/span&gt;</w:t>
      </w:r>
    </w:p>
    <w:p w14:paraId="59B885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806              &lt;span class="farmer-value"&gt;{{ farmerDetail.creditLevel || '未评定' }}&lt;/span&gt;</w:t>
      </w:r>
    </w:p>
    <w:p w14:paraId="047DCE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807            &lt;/div&gt;</w:t>
      </w:r>
    </w:p>
    <w:p w14:paraId="637751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808            &lt;div class="farmer-detail-item"&gt;</w:t>
      </w:r>
    </w:p>
    <w:p w14:paraId="507EEF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809              &lt;span class="farmer-label"&gt;信用分数：&lt;/span&gt;</w:t>
      </w:r>
    </w:p>
    <w:p w14:paraId="00B2EE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810              &lt;span class="farmer-value"&gt;{{ farmerDetail.creditScore || 0 }}&lt;/span&gt;</w:t>
      </w:r>
    </w:p>
    <w:p w14:paraId="7968E5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811            &lt;/div&gt;</w:t>
      </w:r>
    </w:p>
    <w:p w14:paraId="56D383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812            &lt;div class="farmer-detail-item"&gt;</w:t>
      </w:r>
    </w:p>
    <w:p w14:paraId="71CF1B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813              &lt;span class="farmer-label"&gt;所属区域：&lt;/span&gt;</w:t>
      </w:r>
    </w:p>
    <w:p w14:paraId="094D90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814              &lt;span class="farmer-value"&gt;{{ farmerDetail.area || '-' }}&lt;/span&gt;</w:t>
      </w:r>
    </w:p>
    <w:p w14:paraId="00E19B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815            &lt;/div&gt;</w:t>
      </w:r>
    </w:p>
    <w:p w14:paraId="1E058E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816            &lt;div class="farmer-detail-item"&gt;</w:t>
      </w:r>
    </w:p>
    <w:p w14:paraId="6A256E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817              &lt;span class="farmer-label"&gt;种植面积：&lt;/span&gt;</w:t>
      </w:r>
    </w:p>
    <w:p w14:paraId="69F197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818              &lt;span class="farmer-value"&gt;{{ farmerDetail.plantArea || 0 }}亩&lt;/span&gt;</w:t>
      </w:r>
    </w:p>
    <w:p w14:paraId="7922FA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819            &lt;/div&gt;</w:t>
      </w:r>
    </w:p>
    <w:p w14:paraId="7182BF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820            &lt;div class="farmer-detail-item"&gt;</w:t>
      </w:r>
    </w:p>
    <w:p w14:paraId="537EF9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821              &lt;span class="farmer-label"&gt;种植年限：&lt;/span&gt;</w:t>
      </w:r>
    </w:p>
    <w:p w14:paraId="47E6C6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822              &lt;span class="farmer-value"&gt;{{ farmerDetail.plantYears || 0 }}年&lt;/span&gt;</w:t>
      </w:r>
    </w:p>
    <w:p w14:paraId="0E6279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823            &lt;/div&gt;</w:t>
      </w:r>
    </w:p>
    <w:p w14:paraId="700076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824            &lt;div class="farmer-detail-item"&gt;</w:t>
      </w:r>
    </w:p>
    <w:p w14:paraId="194C4D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825              &lt;span class="farmer-label"&gt;总烘烤次数：&lt;/span&gt;</w:t>
      </w:r>
    </w:p>
    <w:p w14:paraId="12E98C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826              &lt;span class="farmer-value"&gt;{{ farmerDetail.bakingCount || 0 }}次&lt;/span&gt;</w:t>
      </w:r>
    </w:p>
    <w:p w14:paraId="28A1E8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827            &lt;/div&gt;</w:t>
      </w:r>
    </w:p>
    <w:p w14:paraId="0EB5F1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828          &lt;/div&gt;</w:t>
      </w:r>
    </w:p>
    <w:p w14:paraId="08FBD2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829          &lt;div class="farmer-detail-footer"&gt;</w:t>
      </w:r>
    </w:p>
    <w:p w14:paraId="1BAE23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830            &lt;el-button type="primary" @click="handleEditFarmer(farmerDetail)"&gt;编辑烟农信息&lt;/el-button&gt;</w:t>
      </w:r>
    </w:p>
    <w:p w14:paraId="438963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831          &lt;/div&gt;</w:t>
      </w:r>
    </w:p>
    <w:p w14:paraId="49E20D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832        &lt;/div&gt;</w:t>
      </w:r>
    </w:p>
    <w:p w14:paraId="0023A9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833        &lt;div v-else class="farmer-empty"&gt;暂无烟农信息&lt;/div&gt;</w:t>
      </w:r>
    </w:p>
    <w:p w14:paraId="521B4D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834      &lt;/el-dialog&gt;</w:t>
      </w:r>
    </w:p>
    <w:p w14:paraId="555BFD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837      &lt;el-dialog v-model="historyDialog" :title="`分配历史 - ${historyBarnName}`" width="720px" destroy-on-close append-to-body align-center&gt;</w:t>
      </w:r>
    </w:p>
    <w:p w14:paraId="497BDB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838        &lt;el-table :data="historyList" v-loading="historyLoading" style="width: 100%" max-height="360"&gt;</w:t>
      </w:r>
    </w:p>
    <w:p w14:paraId="35FD62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842            &lt;template #default="{ row }"&gt;</w:t>
      </w:r>
    </w:p>
    <w:p w14:paraId="76633A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843              &lt;StatusTag :status="assignStatusKeyMap[row.status] || ''" type="assignment" /&gt;</w:t>
      </w:r>
    </w:p>
    <w:p w14:paraId="08851A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844            &lt;/template&gt;</w:t>
      </w:r>
    </w:p>
    <w:p w14:paraId="113EF1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845          &lt;/el-table-column&gt;</w:t>
      </w:r>
    </w:p>
    <w:p w14:paraId="0C1377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847            &lt;template #default="{ row }"&gt;{{ parseTime(row.assignDate).slice(0, 16) }}&lt;/template&gt;</w:t>
      </w:r>
    </w:p>
    <w:p w14:paraId="559674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848          &lt;/el-table-column&gt;</w:t>
      </w:r>
    </w:p>
    <w:p w14:paraId="271966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850            &lt;template #default="{ row }"&gt;</w:t>
      </w:r>
    </w:p>
    <w:p w14:paraId="665169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851              &lt;span v-if="row.startTime || row.endTime"&gt;</w:t>
      </w:r>
    </w:p>
    <w:p w14:paraId="7A38F6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852                {{ parseTime(row.startTime).slice(0, 16) }} ~ {{ parseTime(row.endTime).slice(0, 16) }}</w:t>
      </w:r>
    </w:p>
    <w:p w14:paraId="2377EE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853              &lt;/span&gt;</w:t>
      </w:r>
    </w:p>
    <w:p w14:paraId="5B7221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854              &lt;span v-else&gt;-&lt;/span&gt;</w:t>
      </w:r>
    </w:p>
    <w:p w14:paraId="0DA254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855            &lt;/template&gt;</w:t>
      </w:r>
    </w:p>
    <w:p w14:paraId="6F6529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856          &lt;/el-table-column&gt;</w:t>
      </w:r>
    </w:p>
    <w:p w14:paraId="4E3AFD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858            &lt;template #default="{ row }"&gt;{{ row.returnDate ? parseTime(row.returnDate).slice(0, 16) : '-' }}&lt;/template&gt;</w:t>
      </w:r>
    </w:p>
    <w:p w14:paraId="544E50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859          &lt;/el-table-column&gt;</w:t>
      </w:r>
    </w:p>
    <w:p w14:paraId="572933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861            &lt;template #default="{ row }"&gt;</w:t>
      </w:r>
    </w:p>
    <w:p w14:paraId="219A61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862              &lt;el-tag v-if="row.evaluated" type="success" size="small" effect="light"&gt;已评价&lt;/el-tag&gt;</w:t>
      </w:r>
    </w:p>
    <w:p w14:paraId="4AB904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863              &lt;el-tag v-else-if="row.status === '已归还'" type="warning" size="small" effect="plain"&gt;待评价&lt;/el-tag&gt;</w:t>
      </w:r>
    </w:p>
    <w:p w14:paraId="27C163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864              &lt;span v-else&gt;-&lt;/span&gt;</w:t>
      </w:r>
    </w:p>
    <w:p w14:paraId="41A069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865            &lt;/template&gt;</w:t>
      </w:r>
    </w:p>
    <w:p w14:paraId="07C254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866          &lt;/el-table-column&gt;</w:t>
      </w:r>
    </w:p>
    <w:p w14:paraId="3BD73E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869            &lt;template #default="{ row }"&gt;</w:t>
      </w:r>
    </w:p>
    <w:p w14:paraId="7C446C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870              &lt;el-button type="danger" size="small" @click="handleDeleteHistory(row)"&gt;</w:t>
      </w:r>
    </w:p>
    <w:p w14:paraId="2DB217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871                &lt;el-icon&gt;&lt;Delete /&gt;&lt;/el-icon&gt;删除</w:t>
      </w:r>
    </w:p>
    <w:p w14:paraId="62EC5D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872              &lt;/el-button&gt;</w:t>
      </w:r>
    </w:p>
    <w:p w14:paraId="22F64E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873            &lt;/template&gt;</w:t>
      </w:r>
    </w:p>
    <w:p w14:paraId="3FD12E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874          &lt;/el-table-column&gt;</w:t>
      </w:r>
    </w:p>
    <w:p w14:paraId="1AA4C9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875        &lt;/el-table&gt;</w:t>
      </w:r>
    </w:p>
    <w:p w14:paraId="11658E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876        &lt;template #footer&gt;</w:t>
      </w:r>
    </w:p>
    <w:p w14:paraId="29A491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877          &lt;el-button @click="historyDialog = false"&gt;关闭&lt;/el-button&gt;</w:t>
      </w:r>
    </w:p>
    <w:p w14:paraId="7F2267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878        &lt;/template&gt;</w:t>
      </w:r>
    </w:p>
    <w:p w14:paraId="0500C8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879      &lt;/el-dialog&gt;</w:t>
      </w:r>
    </w:p>
    <w:p w14:paraId="72295C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880    &lt;/div&gt;</w:t>
      </w:r>
    </w:p>
    <w:p w14:paraId="4A0A1A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881  &lt;/template&gt;</w:t>
      </w:r>
    </w:p>
    <w:p w14:paraId="0898A7D0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src/pages/barn/BarnComponents.vue</w:t>
      </w:r>
    </w:p>
    <w:p w14:paraId="3F39BF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&lt;script setup lang="ts"&gt;</w:t>
      </w:r>
    </w:p>
    <w:p w14:paraId="0293D8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{ ref, reactive, computed, onMounted } from 'vue'</w:t>
      </w:r>
    </w:p>
    <w:p w14:paraId="1D7547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{ ElMessage } from 'element-plus'</w:t>
      </w:r>
    </w:p>
    <w:p w14:paraId="51C246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{ Building2, Zap, Wind, CircuitBoard, Warehouse, Package } from 'lucide-vue-next'</w:t>
      </w:r>
    </w:p>
    <w:p w14:paraId="5C398C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BarnCode from '@/components/BarnCode.vue'</w:t>
      </w:r>
    </w:p>
    <w:p w14:paraId="6FAB10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StatusTag from '@/components/StatusTag.vue'</w:t>
      </w:r>
    </w:p>
    <w:p w14:paraId="3E1FB2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import { getComponentList, getBarnFullProfile } from '@/api/barn'</w:t>
      </w:r>
    </w:p>
    <w:p w14:paraId="73D1C3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{ listCounty, listTownship } from '@/api/dict'</w:t>
      </w:r>
    </w:p>
    <w:p w14:paraId="4E02C2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import { thumbUrl } from '@/utils/image'</w:t>
      </w:r>
    </w:p>
    <w:p w14:paraId="659C2F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const categories = [</w:t>
      </w:r>
    </w:p>
    <w:p w14:paraId="5AB432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  { key: '', label: '全部' },</w:t>
      </w:r>
    </w:p>
    <w:p w14:paraId="66DFB7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  { key: 'JR', label: 'JR加热设备' },</w:t>
      </w:r>
    </w:p>
    <w:p w14:paraId="5B228E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  { key: 'SR', label: 'SR散热器' },</w:t>
      </w:r>
    </w:p>
    <w:p w14:paraId="5EC6F5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{ key: 'ZK', label: 'ZK自控设备' },</w:t>
      </w:r>
    </w:p>
    <w:p w14:paraId="0D8AB0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{ key: 'ZT', label: 'ZT烤房主体' },</w:t>
      </w:r>
    </w:p>
    <w:p w14:paraId="20F4DB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{ key: 'FS', label: 'FS附属设施' },</w:t>
      </w:r>
    </w:p>
    <w:p w14:paraId="6D3F51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]</w:t>
      </w:r>
    </w:p>
    <w:p w14:paraId="271B06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{ value: '优良', label: '优良' },</w:t>
      </w:r>
    </w:p>
    <w:p w14:paraId="2F6FCE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{ value: '较好', label: '较好' },</w:t>
      </w:r>
    </w:p>
    <w:p w14:paraId="6F21A6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{ value: '较差', label: '较差' },</w:t>
      </w:r>
    </w:p>
    <w:p w14:paraId="5711B1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{ value: '差', label: '差' },</w:t>
      </w:r>
    </w:p>
    <w:p w14:paraId="77B4AD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]</w:t>
      </w:r>
    </w:p>
    <w:p w14:paraId="7C6516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const statCards = [</w:t>
      </w:r>
    </w:p>
    <w:p w14:paraId="79881F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{ key: 'total', title: '总烤房数', icon: Building2 },</w:t>
      </w:r>
    </w:p>
    <w:p w14:paraId="7EDF77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{ key: 'JR', title: 'JR加热设备', icon: Zap },</w:t>
      </w:r>
    </w:p>
    <w:p w14:paraId="5EC992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{ key: 'SR', title: 'SR散热器', icon: Wind },</w:t>
      </w:r>
    </w:p>
    <w:p w14:paraId="37ABBB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{ key: 'ZK', title: 'ZK自控设备', icon: CircuitBoard },</w:t>
      </w:r>
    </w:p>
    <w:p w14:paraId="5485D3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{ key: 'ZT', title: 'ZT烤房主体', icon: Warehouse },</w:t>
      </w:r>
    </w:p>
    <w:p w14:paraId="6FFE9F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{ key: 'FS', title: 'FS附属设施', icon: Package },</w:t>
      </w:r>
    </w:p>
    <w:p w14:paraId="363CBD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] as const</w:t>
      </w:r>
    </w:p>
    <w:p w14:paraId="6C81CC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const stats = reactive({</w:t>
      </w:r>
    </w:p>
    <w:p w14:paraId="62BE05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total: 0,</w:t>
      </w:r>
    </w:p>
    <w:p w14:paraId="149B3C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JR: 0,</w:t>
      </w:r>
    </w:p>
    <w:p w14:paraId="0BE776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SR: 0,</w:t>
      </w:r>
    </w:p>
    <w:p w14:paraId="717849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ZK: 0,</w:t>
      </w:r>
    </w:p>
    <w:p w14:paraId="27A063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ZT: 0,</w:t>
      </w:r>
    </w:p>
    <w:p w14:paraId="36F973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FS: 0,</w:t>
      </w:r>
    </w:p>
    <w:p w14:paraId="25FAA3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})</w:t>
      </w:r>
    </w:p>
    <w:p w14:paraId="0BEF0E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const filterForm = reactive({</w:t>
      </w:r>
    </w:p>
    <w:p w14:paraId="7ACF46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category: '',</w:t>
      </w:r>
    </w:p>
    <w:p w14:paraId="2B3E75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  projectId: '',</w:t>
      </w:r>
    </w:p>
    <w:p w14:paraId="0099F6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county: '',</w:t>
      </w:r>
    </w:p>
    <w:p w14:paraId="560A40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township: '',</w:t>
      </w:r>
    </w:p>
    <w:p w14:paraId="21EB47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status: '',</w:t>
      </w:r>
    </w:p>
    <w:p w14:paraId="484A0F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facilityStatus: '',</w:t>
      </w:r>
    </w:p>
    <w:p w14:paraId="574139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})</w:t>
      </w:r>
    </w:p>
    <w:p w14:paraId="42CD40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const countyOptions = ref&lt;{ value: string; label: string }[]&gt;([])</w:t>
      </w:r>
    </w:p>
    <w:p w14:paraId="73A53C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const townOptions = ref&lt;{ value: string; label: string }[]&gt;([])</w:t>
      </w:r>
    </w:p>
    <w:p w14:paraId="4F54C0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const tableData = ref&lt;any[]&gt;([])</w:t>
      </w:r>
    </w:p>
    <w:p w14:paraId="479798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const loading = ref(false)</w:t>
      </w:r>
    </w:p>
    <w:p w14:paraId="670CA4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const total = ref(0)</w:t>
      </w:r>
    </w:p>
    <w:p w14:paraId="5BD05F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const pagination = reactive({ pageNum: 1, pageSize: 10 })</w:t>
      </w:r>
    </w:p>
    <w:p w14:paraId="552B13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const detailDialog = ref(false)</w:t>
      </w:r>
    </w:p>
    <w:p w14:paraId="27BC67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const detailLoading = ref(false)</w:t>
      </w:r>
    </w:p>
    <w:p w14:paraId="13B1DD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const detailData = ref&lt;any&gt;(null)</w:t>
      </w:r>
    </w:p>
    <w:p w14:paraId="24A110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const activeCategory = ref('JR')</w:t>
      </w:r>
    </w:p>
    <w:p w14:paraId="4FA964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return statusTagType(status)</w:t>
      </w:r>
    </w:p>
    <w:p w14:paraId="05F58C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}</w:t>
      </w:r>
    </w:p>
    <w:p w14:paraId="2A778E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async function loadCounties() {</w:t>
      </w:r>
    </w:p>
    <w:p w14:paraId="782073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  try {</w:t>
      </w:r>
    </w:p>
    <w:p w14:paraId="79ABDC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    const res: any = await listCounty()</w:t>
      </w:r>
    </w:p>
    <w:p w14:paraId="044332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    countyOptions.value = (res || []).map((c: any) =&gt; ({ value: c.countyName, label: c.countyName }))</w:t>
      </w:r>
    </w:p>
    <w:p w14:paraId="7DEE76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  } catch { /* ignore */ }</w:t>
      </w:r>
    </w:p>
    <w:p w14:paraId="42C068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}</w:t>
      </w:r>
    </w:p>
    <w:p w14:paraId="7ACD84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function handleCountyChange(countyName: string) {</w:t>
      </w:r>
    </w:p>
    <w:p w14:paraId="1623EC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  filterForm.township = ''</w:t>
      </w:r>
    </w:p>
    <w:p w14:paraId="58908E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  loadTowns(countyName)</w:t>
      </w:r>
    </w:p>
    <w:p w14:paraId="52FEC6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}</w:t>
      </w:r>
    </w:p>
    <w:p w14:paraId="30C32A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async function loadTowns(countyName: string) {</w:t>
      </w:r>
    </w:p>
    <w:p w14:paraId="5911FB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if (!countyName) { townOptions.value = []; return }</w:t>
      </w:r>
    </w:p>
    <w:p w14:paraId="529A82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  try {</w:t>
      </w:r>
    </w:p>
    <w:p w14:paraId="4FE7EC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    const res: any = await listTownship({ county: countyName })</w:t>
      </w:r>
    </w:p>
    <w:p w14:paraId="7F4A2E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    townOptions.value = (res || []).map((t: any) =&gt; ({</w:t>
      </w:r>
    </w:p>
    <w:p w14:paraId="5A62AE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      value: t.townshipName || t.townName,</w:t>
      </w:r>
    </w:p>
    <w:p w14:paraId="58BE6D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      label: t.townshipName || t.townName,</w:t>
      </w:r>
    </w:p>
    <w:p w14:paraId="2CFC0E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    }))</w:t>
      </w:r>
    </w:p>
    <w:p w14:paraId="1DFF24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  } catch { townOptions.value = [] }</w:t>
      </w:r>
    </w:p>
    <w:p w14:paraId="74C197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}</w:t>
      </w:r>
    </w:p>
    <w:p w14:paraId="203A16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const isCategoryMode = computed(() =&gt; !!filterForm.category)</w:t>
      </w:r>
    </w:p>
    <w:p w14:paraId="213EEF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async function loadData() {</w:t>
      </w:r>
    </w:p>
    <w:p w14:paraId="53A6F5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  loading.value = true</w:t>
      </w:r>
    </w:p>
    <w:p w14:paraId="5D58BB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  try {</w:t>
      </w:r>
    </w:p>
    <w:p w14:paraId="634A2E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  const res: any = await getComponentList({</w:t>
      </w:r>
    </w:p>
    <w:p w14:paraId="47E336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    category: filterForm.category || undefined,</w:t>
      </w:r>
    </w:p>
    <w:p w14:paraId="08D1C7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    projectId: filterForm.projectId || undefined,</w:t>
      </w:r>
    </w:p>
    <w:p w14:paraId="2ECD59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      county: filterForm.county || undefined,</w:t>
      </w:r>
    </w:p>
    <w:p w14:paraId="1EB7DC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116        township: filterForm.township || undefined,</w:t>
      </w:r>
    </w:p>
    <w:p w14:paraId="1BFB4F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117        status: filterForm.status || undefined,</w:t>
      </w:r>
    </w:p>
    <w:p w14:paraId="510A8A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      facilityStatus: filterForm.facilityStatus || undefined,</w:t>
      </w:r>
    </w:p>
    <w:p w14:paraId="06DCE9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      pageNum: pagination.pageNum,</w:t>
      </w:r>
    </w:p>
    <w:p w14:paraId="430687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      pageSize: pagination.pageSize,</w:t>
      </w:r>
    </w:p>
    <w:p w14:paraId="5BB36B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    })</w:t>
      </w:r>
    </w:p>
    <w:p w14:paraId="1C107E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    const rows = res?.rows || []</w:t>
      </w:r>
    </w:p>
    <w:p w14:paraId="0ABD44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    tableData.value = rows</w:t>
      </w:r>
    </w:p>
    <w:p w14:paraId="1234EB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124      total.value = res?.total ?? rows.length</w:t>
      </w:r>
    </w:p>
    <w:p w14:paraId="529B17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  } catch (error) {</w:t>
      </w:r>
    </w:p>
    <w:p w14:paraId="510143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126      console.error('加载部件列表失败:', error)</w:t>
      </w:r>
    </w:p>
    <w:p w14:paraId="37D161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    ElMessage.error('加载部件列表失败')</w:t>
      </w:r>
    </w:p>
    <w:p w14:paraId="5D6398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    tableData.value = []</w:t>
      </w:r>
    </w:p>
    <w:p w14:paraId="74DE65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    total.value = 0</w:t>
      </w:r>
    </w:p>
    <w:p w14:paraId="4BF202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  } finally {</w:t>
      </w:r>
    </w:p>
    <w:p w14:paraId="7493DA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    loading.value = false</w:t>
      </w:r>
    </w:p>
    <w:p w14:paraId="40E9F2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  }</w:t>
      </w:r>
    </w:p>
    <w:p w14:paraId="24C811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}</w:t>
      </w:r>
    </w:p>
    <w:p w14:paraId="33326E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async function loadStats() {</w:t>
      </w:r>
    </w:p>
    <w:p w14:paraId="028AEF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  try {</w:t>
      </w:r>
    </w:p>
    <w:p w14:paraId="433A26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    const res: any = await getComponentList({</w:t>
      </w:r>
    </w:p>
    <w:p w14:paraId="15E88A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139        pageNum: 1,</w:t>
      </w:r>
    </w:p>
    <w:p w14:paraId="70292A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140        pageSize: 9999,</w:t>
      </w:r>
    </w:p>
    <w:p w14:paraId="7B163B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      county: filterForm.county || undefined,</w:t>
      </w:r>
    </w:p>
    <w:p w14:paraId="1F2B89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      township: filterForm.township || undefined,</w:t>
      </w:r>
    </w:p>
    <w:p w14:paraId="154F78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      projectId: filterForm.projectId || undefined,</w:t>
      </w:r>
    </w:p>
    <w:p w14:paraId="60A067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      facilityStatus: filterForm.facilityStatus || undefined,</w:t>
      </w:r>
    </w:p>
    <w:p w14:paraId="28CE38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    })</w:t>
      </w:r>
    </w:p>
    <w:p w14:paraId="7BD967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146      const rows = res?.rows || []</w:t>
      </w:r>
    </w:p>
    <w:p w14:paraId="5C0C41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    stats.total = rows.length</w:t>
      </w:r>
    </w:p>
    <w:p w14:paraId="2181CB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  stats.JR = rows.filter((r: any) =&gt; r.jrCode).length</w:t>
      </w:r>
    </w:p>
    <w:p w14:paraId="1137DE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    stats.SR = rows.filter((r: any) =&gt; r.srCode).length</w:t>
      </w:r>
    </w:p>
    <w:p w14:paraId="45C706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151      stats.ZK = rows.filter((r: any) =&gt; r.zkCode).length</w:t>
      </w:r>
    </w:p>
    <w:p w14:paraId="551CFB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152      stats.ZT = rows.filter((r: any) =&gt; r.ztCode).length</w:t>
      </w:r>
    </w:p>
    <w:p w14:paraId="755B4A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    stats.FS = rows.filter((r: any) =&gt; r.fsCode).length</w:t>
      </w:r>
    </w:p>
    <w:p w14:paraId="337A42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  } catch { /* ignore */ }</w:t>
      </w:r>
    </w:p>
    <w:p w14:paraId="47EE14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}</w:t>
      </w:r>
    </w:p>
    <w:p w14:paraId="4583FB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158  function handleSearch() {</w:t>
      </w:r>
    </w:p>
    <w:p w14:paraId="1A8F94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  pagination.pageNum = 1</w:t>
      </w:r>
    </w:p>
    <w:p w14:paraId="27B348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160    loadData()</w:t>
      </w:r>
    </w:p>
    <w:p w14:paraId="7687A8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161    loadStats()</w:t>
      </w:r>
    </w:p>
    <w:p w14:paraId="7B365F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}</w:t>
      </w:r>
    </w:p>
    <w:p w14:paraId="4FF82D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165  function handleReset() {</w:t>
      </w:r>
    </w:p>
    <w:p w14:paraId="1906E9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  Object.assign(filterForm, { category: '', projectId: '', county: '', township: '', status: '', facilityStatus: '' })</w:t>
      </w:r>
    </w:p>
    <w:p w14:paraId="7DDAE6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  townOptions.value = []</w:t>
      </w:r>
    </w:p>
    <w:p w14:paraId="79E02B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  pagination.pageNum = 1</w:t>
      </w:r>
    </w:p>
    <w:p w14:paraId="404BD6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  loadData()</w:t>
      </w:r>
    </w:p>
    <w:p w14:paraId="0DCF1E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  loadStats()</w:t>
      </w:r>
    </w:p>
    <w:p w14:paraId="4A411C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}</w:t>
      </w:r>
    </w:p>
    <w:p w14:paraId="297C26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function handleCategoryChange(key: string) {</w:t>
      </w:r>
    </w:p>
    <w:p w14:paraId="388E65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  filterForm.category = key</w:t>
      </w:r>
    </w:p>
    <w:p w14:paraId="551658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176    pagination.pageNum = 1</w:t>
      </w:r>
    </w:p>
    <w:p w14:paraId="6A53F1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  loadData()</w:t>
      </w:r>
    </w:p>
    <w:p w14:paraId="5A12CA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178  }</w:t>
      </w:r>
    </w:p>
    <w:p w14:paraId="254AFA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function handlePageChange() {</w:t>
      </w:r>
    </w:p>
    <w:p w14:paraId="361B6B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182    loadData()</w:t>
      </w:r>
    </w:p>
    <w:p w14:paraId="3D2506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183  }</w:t>
      </w:r>
    </w:p>
    <w:p w14:paraId="1C313B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186  async function handleViewDetail(row: any) {</w:t>
      </w:r>
    </w:p>
    <w:p w14:paraId="04B30C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187    detailDialog.value = true</w:t>
      </w:r>
    </w:p>
    <w:p w14:paraId="795817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188    detailLoading.value = true</w:t>
      </w:r>
    </w:p>
    <w:p w14:paraId="363E79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detailData.value = null</w:t>
      </w:r>
    </w:p>
    <w:p w14:paraId="31FD93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190    activeCategory.value = 'JR'</w:t>
      </w:r>
    </w:p>
    <w:p w14:paraId="131756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  try {</w:t>
      </w:r>
    </w:p>
    <w:p w14:paraId="5413C4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192      const res: any = await getBarnFullProfile(row.projectId || row.id)</w:t>
      </w:r>
    </w:p>
    <w:p w14:paraId="184AF4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193      detailData.value = res || row</w:t>
      </w:r>
    </w:p>
    <w:p w14:paraId="597075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194    } catch (error) {</w:t>
      </w:r>
    </w:p>
    <w:p w14:paraId="56CDC6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195      console.error('加载部件详情失败:', error)</w:t>
      </w:r>
    </w:p>
    <w:p w14:paraId="433D4A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196      ElMessage.error('加载部件详情失败')</w:t>
      </w:r>
    </w:p>
    <w:p w14:paraId="7B83D8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197      detailData.value = row</w:t>
      </w:r>
    </w:p>
    <w:p w14:paraId="74C80F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198    } finally {</w:t>
      </w:r>
    </w:p>
    <w:p w14:paraId="7A8490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199      detailLoading.value = false</w:t>
      </w:r>
    </w:p>
    <w:p w14:paraId="743A7C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200    }</w:t>
      </w:r>
    </w:p>
    <w:p w14:paraId="7D02C9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201  }</w:t>
      </w:r>
    </w:p>
    <w:p w14:paraId="75BE2B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205    if (!detailData.value) return null</w:t>
      </w:r>
    </w:p>
    <w:p w14:paraId="12EB6F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206    const data = detailData.value</w:t>
      </w:r>
    </w:p>
    <w:p w14:paraId="0738EE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208    if (data[catKey] &amp;&amp; typeof data[catKey] === 'object') return data[catKey]</w:t>
      </w:r>
    </w:p>
    <w:p w14:paraId="434893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209    return null</w:t>
      </w:r>
    </w:p>
    <w:p w14:paraId="4C418C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210  }</w:t>
      </w:r>
    </w:p>
    <w:p w14:paraId="4CBA15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216  const CATEGORY_INFO_FIELDS: Record&lt;string, { key: string; label: string }[]&gt; = {</w:t>
      </w:r>
    </w:p>
    <w:p w14:paraId="365087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217    JR: [</w:t>
      </w:r>
    </w:p>
    <w:p w14:paraId="7E4439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218      { key: 'heater_code', label: '加热设备编码' },</w:t>
      </w:r>
    </w:p>
    <w:p w14:paraId="4E7D18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219      { key: 'heater_type', label: '加热设备类型' },</w:t>
      </w:r>
    </w:p>
    <w:p w14:paraId="0F37DA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220      { key: 'burner_code', label: '燃烧机编码' },</w:t>
      </w:r>
    </w:p>
    <w:p w14:paraId="57F432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221      { key: 'burner_status', label: '燃烧机状态' },</w:t>
      </w:r>
    </w:p>
    <w:p w14:paraId="362DE0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222      { key: 'burner_repair_year', label: '燃烧机修复年度' },</w:t>
      </w:r>
    </w:p>
    <w:p w14:paraId="2FC5C6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223      { key: 'build_year', label: '年度' },</w:t>
      </w:r>
    </w:p>
    <w:p w14:paraId="027AFD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224      { key: 'project_cost', label: '工程造价(元)' },</w:t>
      </w:r>
    </w:p>
    <w:p w14:paraId="39BFC4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225      { key: 'subsidy_total', label: '补贴总额(元)' },</w:t>
      </w:r>
    </w:p>
    <w:p w14:paraId="2B6489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226      { key: 'subsidy_national', label: '国家局补贴(元)' },</w:t>
      </w:r>
    </w:p>
    <w:p w14:paraId="714AF8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227      { key: 'subsidy_region', label: '产区补贴(元)' },</w:t>
      </w:r>
    </w:p>
    <w:p w14:paraId="1943BC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228      { key: 'construction_unit', label: '施工(供应)单位' },</w:t>
      </w:r>
    </w:p>
    <w:p w14:paraId="36CC45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229      { key: 'data_year', label: '数据采集年度' },</w:t>
      </w:r>
    </w:p>
    <w:p w14:paraId="326D24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230      { key: 'evaluation', label: '评价' },</w:t>
      </w:r>
    </w:p>
    <w:p w14:paraId="7D05D1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231      { key: 'input_form', label: '录入形式' },</w:t>
      </w:r>
    </w:p>
    <w:p w14:paraId="172D69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232    ],</w:t>
      </w:r>
    </w:p>
    <w:p w14:paraId="68A8BC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233    SR: [</w:t>
      </w:r>
    </w:p>
    <w:p w14:paraId="46CDDA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234      { key: 'radiator_code', label: '散热器编码' },</w:t>
      </w:r>
    </w:p>
    <w:p w14:paraId="31834C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235      { key: 'data_year', label: '数据采集年度' },</w:t>
      </w:r>
    </w:p>
    <w:p w14:paraId="2909A5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236      { key: 'evaluation', label: '评价' },</w:t>
      </w:r>
    </w:p>
    <w:p w14:paraId="6CE851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237      { key: 'input_form', label: '录入形式' },</w:t>
      </w:r>
    </w:p>
    <w:p w14:paraId="055875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238    ],</w:t>
      </w:r>
    </w:p>
    <w:p w14:paraId="41516C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239    ZK: [</w:t>
      </w:r>
    </w:p>
    <w:p w14:paraId="5E841E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240      { key: 'controller_code', label: '自控设备编码' },</w:t>
      </w:r>
    </w:p>
    <w:p w14:paraId="532860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241      { key: 'data_year', label: '数据采集年度' },</w:t>
      </w:r>
    </w:p>
    <w:p w14:paraId="60E9F2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242      { key: 'evaluation', label: '评价' },</w:t>
      </w:r>
    </w:p>
    <w:p w14:paraId="72D4F3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243      { key: 'input_form', label: '录入形式' },</w:t>
      </w:r>
    </w:p>
    <w:p w14:paraId="712FA2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244    ],</w:t>
      </w:r>
    </w:p>
    <w:p w14:paraId="5048AE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245    ZT: [</w:t>
      </w:r>
    </w:p>
    <w:p w14:paraId="77CAD5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246      { key: 'body_code', label: '主体编码' },</w:t>
      </w:r>
    </w:p>
    <w:p w14:paraId="331CEF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247      { key: 'data_year', label: '数据采集年度' },</w:t>
      </w:r>
    </w:p>
    <w:p w14:paraId="113361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248      { key: 'evaluation', label: '评价' },</w:t>
      </w:r>
    </w:p>
    <w:p w14:paraId="271A6A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249      { key: 'input_form', label: '录入形式' },</w:t>
      </w:r>
    </w:p>
    <w:p w14:paraId="0C36E3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250    ],</w:t>
      </w:r>
    </w:p>
    <w:p w14:paraId="697337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251    FS: [</w:t>
      </w:r>
    </w:p>
    <w:p w14:paraId="0001DC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252      { key: 'annex_code', label: '附属编码' },</w:t>
      </w:r>
    </w:p>
    <w:p w14:paraId="7CBBDD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253      { key: 'evaluation', label: '评价' },</w:t>
      </w:r>
    </w:p>
    <w:p w14:paraId="573BBA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254      { key: 'clip_used', label: '烟夹使用情况' },</w:t>
      </w:r>
    </w:p>
    <w:p w14:paraId="6AA456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255      { key: 'clip_status', label: '烟夹状态' },</w:t>
      </w:r>
    </w:p>
    <w:p w14:paraId="1D97F4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256      { key: 'clip_pending_count', label: '待补充数量' },</w:t>
      </w:r>
    </w:p>
    <w:p w14:paraId="04F318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257    ],</w:t>
      </w:r>
    </w:p>
    <w:p w14:paraId="6CEE61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258  }</w:t>
      </w:r>
    </w:p>
    <w:p w14:paraId="7BC083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261  const CATEGORY_SUB_PARTS: Record&lt;string, { name: string; prefix: string; hasNormal?: boolean }[]&gt; = {</w:t>
      </w:r>
    </w:p>
    <w:p w14:paraId="15AFC8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262    JR: [], // JR只有燃烧机一个部件，直接在基本信息中展示</w:t>
      </w:r>
    </w:p>
    <w:p w14:paraId="4E0F86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263    SR: [</w:t>
      </w:r>
    </w:p>
    <w:p w14:paraId="1A04C7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264      { name: '散热管', prefix: 'pipe' },</w:t>
      </w:r>
    </w:p>
    <w:p w14:paraId="1C9528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265      { name: '炉膛', prefix: 'furnace' },</w:t>
      </w:r>
    </w:p>
    <w:p w14:paraId="10A016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266      { name: '清灰门', prefix: 'ash_door' },</w:t>
      </w:r>
    </w:p>
    <w:p w14:paraId="2F45FA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267      { name: '烟囱', prefix: 'chimney' },</w:t>
      </w:r>
    </w:p>
    <w:p w14:paraId="780E18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268    ],</w:t>
      </w:r>
    </w:p>
    <w:p w14:paraId="49E418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269    ZK: [</w:t>
      </w:r>
    </w:p>
    <w:p w14:paraId="107325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270      { name: '冷风门', prefix: 'cold_door' },</w:t>
      </w:r>
    </w:p>
    <w:p w14:paraId="548D43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271      { name: '冷风门电动机', prefix: 'cold_door_motor' },</w:t>
      </w:r>
    </w:p>
    <w:p w14:paraId="797984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272      { name: '排湿窗', prefix: 'exhaust_window' },</w:t>
      </w:r>
    </w:p>
    <w:p w14:paraId="6DB82C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273      { name: '循环风机', prefix: 'circulation_fan' },</w:t>
      </w:r>
    </w:p>
    <w:p w14:paraId="6A60DE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274      { name: '助燃鼓风机', prefix: 'combustion_fan' },</w:t>
      </w:r>
    </w:p>
    <w:p w14:paraId="2CCDF7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275      { name: '操作箱', prefix: 'control_box', hasNormal: true },</w:t>
      </w:r>
    </w:p>
    <w:p w14:paraId="24BE00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276      { name: '水壶', prefix: 'water_pot' },</w:t>
      </w:r>
    </w:p>
    <w:p w14:paraId="3D93B6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277      { name: '探头', prefix: 'probe' },</w:t>
      </w:r>
    </w:p>
    <w:p w14:paraId="6EB043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278    ],</w:t>
      </w:r>
    </w:p>
    <w:p w14:paraId="38F365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279    ZT: [</w:t>
      </w:r>
    </w:p>
    <w:p w14:paraId="48545E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280      { name: '墙体屋顶', prefix: 'wall_roof', hasNormal: true },</w:t>
      </w:r>
    </w:p>
    <w:p w14:paraId="2BB6F6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281      { name: '挂烟梁柱', prefix: 'beam', hasNormal: true },</w:t>
      </w:r>
    </w:p>
    <w:p w14:paraId="6B3D2F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282      { name: '装烟室门', prefix: 'door', hasNormal: true },</w:t>
      </w:r>
    </w:p>
    <w:p w14:paraId="09FC72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283    ],</w:t>
      </w:r>
    </w:p>
    <w:p w14:paraId="2CBFAD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284    FS: [</w:t>
      </w:r>
    </w:p>
    <w:p w14:paraId="1EE5FA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285      { name: '烟棚', prefix: 'shed', hasNormal: true },</w:t>
      </w:r>
    </w:p>
    <w:p w14:paraId="029333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286      { name: '电路电器', prefix: 'electrical', hasNormal: true },</w:t>
      </w:r>
    </w:p>
    <w:p w14:paraId="34EE2F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287    ],</w:t>
      </w:r>
    </w:p>
    <w:p w14:paraId="25CE7A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288  }</w:t>
      </w:r>
    </w:p>
    <w:p w14:paraId="709A3E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291  const JR_PHOTOS = [</w:t>
      </w:r>
    </w:p>
    <w:p w14:paraId="246E55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292    { key: 'burner_photo_normal', label: '正常照片' },</w:t>
      </w:r>
    </w:p>
    <w:p w14:paraId="0D6872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293    { key: 'burner_photo_damaged', label: '损坏照片' },</w:t>
      </w:r>
    </w:p>
    <w:p w14:paraId="5C26D4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294    { key: 'burner_photo_detail', label: '瑕疵细节图' },</w:t>
      </w:r>
    </w:p>
    <w:p w14:paraId="71D54C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295    { key: 'burner_photo_missing', label: '缺失照片' },</w:t>
      </w:r>
    </w:p>
    <w:p w14:paraId="12F0C7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296  ]</w:t>
      </w:r>
    </w:p>
    <w:p w14:paraId="247A5E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300    const cat = getCategoryData(catKey)</w:t>
      </w:r>
    </w:p>
    <w:p w14:paraId="12ABF5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301    if (!cat) return []</w:t>
      </w:r>
    </w:p>
    <w:p w14:paraId="5DC52F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302    const fields = CATEGORY_INFO_FIELDS[catKey] || []</w:t>
      </w:r>
    </w:p>
    <w:p w14:paraId="22C668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303    return fields.map(f =&gt; ({</w:t>
      </w:r>
    </w:p>
    <w:p w14:paraId="0AFCCC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304      label: f.label,</w:t>
      </w:r>
    </w:p>
    <w:p w14:paraId="062A22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305      value: cat[f.key] != null &amp;&amp; String(cat[f.key]).trim() !== '' ? String(cat[f.key]) : '-',</w:t>
      </w:r>
    </w:p>
    <w:p w14:paraId="6C1483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306    }))</w:t>
      </w:r>
    </w:p>
    <w:p w14:paraId="7C6BF3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307  }</w:t>
      </w:r>
    </w:p>
    <w:p w14:paraId="757750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311    const cat = getCategoryData(catKey)</w:t>
      </w:r>
    </w:p>
    <w:p w14:paraId="776B14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312    if (!cat) return []</w:t>
      </w:r>
    </w:p>
    <w:p w14:paraId="3169D4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313    const parts = CATEGORY_SUB_PARTS[catKey] || []</w:t>
      </w:r>
    </w:p>
    <w:p w14:paraId="09F9B4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314    return parts.map(p =&gt; ({</w:t>
      </w:r>
    </w:p>
    <w:p w14:paraId="111AA5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315      name: p.name,</w:t>
      </w:r>
    </w:p>
    <w:p w14:paraId="246DB0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316      status: cat[`${p.prefix}_status`] || '',</w:t>
      </w:r>
    </w:p>
    <w:p w14:paraId="104F00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317      year: cat[`${p.prefix}_repair_year`] || '',</w:t>
      </w:r>
    </w:p>
    <w:p w14:paraId="32CFC3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318      normal: p.hasNormal ? cat[`${p.prefix}_photo_normal`] : null,</w:t>
      </w:r>
    </w:p>
    <w:p w14:paraId="5191E7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319      damaged: cat[`${p.prefix}_photo_damaged`],</w:t>
      </w:r>
    </w:p>
    <w:p w14:paraId="5E9D7D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320      detail: cat[`${p.prefix}_photo_detail`],</w:t>
      </w:r>
    </w:p>
    <w:p w14:paraId="446B12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321      missing: cat[`${p.prefix}_photo_missing`],</w:t>
      </w:r>
    </w:p>
    <w:p w14:paraId="2DCBA9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322    }))</w:t>
      </w:r>
    </w:p>
    <w:p w14:paraId="58EEB1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323  }</w:t>
      </w:r>
    </w:p>
    <w:p w14:paraId="2CC5BB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327    const cat = getCategoryData('JR')</w:t>
      </w:r>
    </w:p>
    <w:p w14:paraId="6C7120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328    if (!cat) return []</w:t>
      </w:r>
    </w:p>
    <w:p w14:paraId="27656D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329    return JR_PHOTOS.map(p =&gt; ({</w:t>
      </w:r>
    </w:p>
    <w:p w14:paraId="13F536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330      label: p.label,</w:t>
      </w:r>
    </w:p>
    <w:p w14:paraId="02FF73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331      url: cat[p.key] || '',</w:t>
      </w:r>
    </w:p>
    <w:p w14:paraId="49EE19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332    })).filter(p =&gt; p.url)</w:t>
      </w:r>
    </w:p>
    <w:p w14:paraId="69F865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333  }</w:t>
      </w:r>
    </w:p>
    <w:p w14:paraId="23A087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336  function photoList(...urls: (string | null | undefined)[]): string[] {</w:t>
      </w:r>
    </w:p>
    <w:p w14:paraId="7DF23A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337    return urls.filter(u =&gt; u &amp;&amp; String(u).trim()) as string[]</w:t>
      </w:r>
    </w:p>
    <w:p w14:paraId="7C8832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338  }</w:t>
      </w:r>
    </w:p>
    <w:p w14:paraId="4493B3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341  function statusTagType(status: string): '' | 'success' | 'warning' | 'danger' | 'info' {</w:t>
      </w:r>
    </w:p>
    <w:p w14:paraId="72A0D9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342    if (status === '正常' || status === '优良') return 'success'</w:t>
      </w:r>
    </w:p>
    <w:p w14:paraId="1AB1DB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343    if (status === '较好') return 'success'</w:t>
      </w:r>
    </w:p>
    <w:p w14:paraId="74CA88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344    if (status === '较差') return 'warning'</w:t>
      </w:r>
    </w:p>
    <w:p w14:paraId="36C0D1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345    if (status === '差' || status === '损坏' || status === '缺失') return 'danger'</w:t>
      </w:r>
    </w:p>
    <w:p w14:paraId="60FA18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346    return 'info'</w:t>
      </w:r>
    </w:p>
    <w:p w14:paraId="51BE4B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347  }</w:t>
      </w:r>
    </w:p>
    <w:p w14:paraId="166EBD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353  function normalizeUseStatus(status: string): string {</w:t>
      </w:r>
    </w:p>
    <w:p w14:paraId="35EFF9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354    if (!status) return 'idle'</w:t>
      </w:r>
    </w:p>
    <w:p w14:paraId="57E6F0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355    const s = String(status).toLowerCase()</w:t>
      </w:r>
    </w:p>
    <w:p w14:paraId="1FF4D0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356    if (s === 'baking' || s === 'inuse' || s === '在烤' || s === '使用中') return 'baking'</w:t>
      </w:r>
    </w:p>
    <w:p w14:paraId="29D2EB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357    if (s === 'idle' || s === '空闲') return 'idle'</w:t>
      </w:r>
    </w:p>
    <w:p w14:paraId="610CD3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358    return status</w:t>
      </w:r>
    </w:p>
    <w:p w14:paraId="461E7F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359  }</w:t>
      </w:r>
    </w:p>
    <w:p w14:paraId="1950ED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363    if (status === '损坏') return '#D4604A'</w:t>
      </w:r>
    </w:p>
    <w:p w14:paraId="401166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364    if (status === '闲置') return '#D4944A'</w:t>
      </w:r>
    </w:p>
    <w:p w14:paraId="7DB6CD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365    if (status === '另作他用') return '#8B5CF6'</w:t>
      </w:r>
    </w:p>
    <w:p w14:paraId="11E775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366    return '#2E8B6A'</w:t>
      </w:r>
    </w:p>
    <w:p w14:paraId="6D8F88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367  }</w:t>
      </w:r>
    </w:p>
    <w:p w14:paraId="56454E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369  /** 健康分颜色 */</w:t>
      </w:r>
    </w:p>
    <w:p w14:paraId="2BC83C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371    if (score === null || score === undefined) return '#C0C4CC'</w:t>
      </w:r>
    </w:p>
    <w:p w14:paraId="191E03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372    if (score &gt;= 90) return '#2E8B6A'</w:t>
      </w:r>
    </w:p>
    <w:p w14:paraId="50D23D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373    if (score &gt;= 75) return '#5FB292'</w:t>
      </w:r>
    </w:p>
    <w:p w14:paraId="2EEB37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374    if (score &gt;= 60) return '#D4944A'</w:t>
      </w:r>
    </w:p>
    <w:p w14:paraId="282BF2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375    if (score &gt;= 40) return '#D4604A'</w:t>
      </w:r>
    </w:p>
    <w:p w14:paraId="1709B3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376    return '#B71C1C'</w:t>
      </w:r>
    </w:p>
    <w:p w14:paraId="780B49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377  }</w:t>
      </w:r>
    </w:p>
    <w:p w14:paraId="190D20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381    if (years === null || years === undefined) return '#C0C4CC'</w:t>
      </w:r>
    </w:p>
    <w:p w14:paraId="68C264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382    if (years &lt;= 1) return '#D4604A'</w:t>
      </w:r>
    </w:p>
    <w:p w14:paraId="5EB416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383    if (years &lt;= 3) return '#D4944A'</w:t>
      </w:r>
    </w:p>
    <w:p w14:paraId="43E127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384    if (years &lt;= 5) return '#5FB292'</w:t>
      </w:r>
    </w:p>
    <w:p w14:paraId="15C824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385    return '#2E8B6A'</w:t>
      </w:r>
    </w:p>
    <w:p w14:paraId="6D77B7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386  }</w:t>
      </w:r>
    </w:p>
    <w:p w14:paraId="099E01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388  onMounted(() =&gt; {</w:t>
      </w:r>
    </w:p>
    <w:p w14:paraId="40B9B5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389    loadCounties()</w:t>
      </w:r>
    </w:p>
    <w:p w14:paraId="470AA8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390    loadData()</w:t>
      </w:r>
    </w:p>
    <w:p w14:paraId="399026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391    loadStats()</w:t>
      </w:r>
    </w:p>
    <w:p w14:paraId="4D84C1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392  })</w:t>
      </w:r>
    </w:p>
    <w:p w14:paraId="065579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393  &lt;/script&gt;</w:t>
      </w:r>
    </w:p>
    <w:p w14:paraId="62000F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395  &lt;template&gt;</w:t>
      </w:r>
    </w:p>
    <w:p w14:paraId="32B092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396    &lt;div class="page-container"&gt;</w:t>
      </w:r>
    </w:p>
    <w:p w14:paraId="169EC7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398      &lt;div class="page-header"&gt;</w:t>
      </w:r>
    </w:p>
    <w:p w14:paraId="41F65E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399        &lt;div class="page-title-wrap"&gt;</w:t>
      </w:r>
    </w:p>
    <w:p w14:paraId="18EE1B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400          &lt;div class="page-title-icon"&gt;</w:t>
      </w:r>
    </w:p>
    <w:p w14:paraId="20FDFA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401            &lt;el-icon :size="18"&gt;&lt;Setting /&gt;&lt;/el-icon&gt;</w:t>
      </w:r>
    </w:p>
    <w:p w14:paraId="67B252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402          &lt;/div&gt;</w:t>
      </w:r>
    </w:p>
    <w:p w14:paraId="228F0B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403          &lt;div class="page-title-text"&gt;</w:t>
      </w:r>
    </w:p>
    <w:p w14:paraId="059C22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404            &lt;h2 class="page-title"&gt;烤房部件&lt;/h2&gt;</w:t>
      </w:r>
    </w:p>
    <w:p w14:paraId="559283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405            &lt;p class="page-desc"&gt;管理烤房5大部位（JR加热设备/SR散热器/ZK自控设备/ZT烤房主体/FS附属设施）的状态与档案&lt;/p&gt;</w:t>
      </w:r>
    </w:p>
    <w:p w14:paraId="7459E3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406          &lt;/div&gt;</w:t>
      </w:r>
    </w:p>
    <w:p w14:paraId="26825A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407        &lt;/div&gt;</w:t>
      </w:r>
    </w:p>
    <w:p w14:paraId="1E01BC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408      &lt;/div&gt;</w:t>
      </w:r>
    </w:p>
    <w:p w14:paraId="61F44D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411      &lt;div class="stats-row"&gt;</w:t>
      </w:r>
    </w:p>
    <w:p w14:paraId="2E9776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412        &lt;div v-for="card in statCards" :key="card.key" class="stat-card" :class="'stat-card--' + card.key"&gt;</w:t>
      </w:r>
    </w:p>
    <w:p w14:paraId="21F5CB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413          &lt;div class="stat-icon"&gt;</w:t>
      </w:r>
    </w:p>
    <w:p w14:paraId="1528D7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414            &lt;component :is="card.icon" :size="22" /&gt;</w:t>
      </w:r>
    </w:p>
    <w:p w14:paraId="282E2D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415          &lt;/div&gt;</w:t>
      </w:r>
    </w:p>
    <w:p w14:paraId="591076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416          &lt;div class="stat-info"&gt;</w:t>
      </w:r>
    </w:p>
    <w:p w14:paraId="3272B4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417            &lt;div class="stat-value"&gt;{{ stats[card.key] }}&lt;/div&gt;</w:t>
      </w:r>
    </w:p>
    <w:p w14:paraId="54AAC2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418            &lt;div class="stat-label"&gt;{{ card.title }}&lt;/div&gt;</w:t>
      </w:r>
    </w:p>
    <w:p w14:paraId="181BDB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419          &lt;/div&gt;</w:t>
      </w:r>
    </w:p>
    <w:p w14:paraId="71D546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420        &lt;/div&gt;</w:t>
      </w:r>
    </w:p>
    <w:p w14:paraId="0131FC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421      &lt;/div&gt;</w:t>
      </w:r>
    </w:p>
    <w:p w14:paraId="0821BB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424      &lt;div class="category-tabs"&gt;</w:t>
      </w:r>
    </w:p>
    <w:p w14:paraId="32B4C8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425        &lt;div</w:t>
      </w:r>
    </w:p>
    <w:p w14:paraId="4F28EB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426          v-for="cat in categories"</w:t>
      </w:r>
    </w:p>
    <w:p w14:paraId="16C9CE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427          :key="cat.key || 'all'"</w:t>
      </w:r>
    </w:p>
    <w:p w14:paraId="6B0469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428          class="category-tab"</w:t>
      </w:r>
    </w:p>
    <w:p w14:paraId="4F3836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429          :class="{ active: filterForm.category === cat.key }"</w:t>
      </w:r>
    </w:p>
    <w:p w14:paraId="6D0F9A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430          @click="handleCategoryChange(cat.key)"</w:t>
      </w:r>
    </w:p>
    <w:p w14:paraId="4525AB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431        &gt;</w:t>
      </w:r>
    </w:p>
    <w:p w14:paraId="2AF339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432          {{ cat.label }}</w:t>
      </w:r>
    </w:p>
    <w:p w14:paraId="514C4B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433        &lt;/div&gt;</w:t>
      </w:r>
    </w:p>
    <w:p w14:paraId="410C21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434      &lt;/div&gt;</w:t>
      </w:r>
    </w:p>
    <w:p w14:paraId="11EB17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437      &lt;div class="filter-card"&gt;</w:t>
      </w:r>
    </w:p>
    <w:p w14:paraId="70EFEB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438        &lt;el-form :model="filterForm" inline&gt;</w:t>
      </w:r>
    </w:p>
    <w:p w14:paraId="008FD6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439          &lt;el-form-item label="项目编号"&gt;</w:t>
      </w:r>
    </w:p>
    <w:p w14:paraId="57564E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440            &lt;el-input v-model="filterForm.projectId" placeholder="模糊匹配" clearable style="width: 160px" @keyup.enter="handleSearch" /&gt;</w:t>
      </w:r>
    </w:p>
    <w:p w14:paraId="266353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441          &lt;/el-form-item&gt;</w:t>
      </w:r>
    </w:p>
    <w:p w14:paraId="6B5658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442          &lt;el-form-item label="区县"&gt;</w:t>
      </w:r>
    </w:p>
    <w:p w14:paraId="3013A0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443            &lt;el-select v-model="filterForm.county" placeholder="全部" clearable style="width: 120px" @change="handleCountyChange"&gt;</w:t>
      </w:r>
    </w:p>
    <w:p w14:paraId="7C2C8D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444              &lt;el-option v-for="c in countyOptions" :key="c.value" :label="c.label" :value="c.value" /&gt;</w:t>
      </w:r>
    </w:p>
    <w:p w14:paraId="2688C6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445            &lt;/el-select&gt;</w:t>
      </w:r>
    </w:p>
    <w:p w14:paraId="2915BB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446          &lt;/el-form-item&gt;</w:t>
      </w:r>
    </w:p>
    <w:p w14:paraId="6A14B2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447          &lt;el-form-item label="乡镇"&gt;</w:t>
      </w:r>
    </w:p>
    <w:p w14:paraId="31F47B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448            &lt;el-select v-model="filterForm.township" placeholder="请先选区县" clearable style="width: 120px" :disabled="!filterForm.county"&gt;</w:t>
      </w:r>
    </w:p>
    <w:p w14:paraId="6ECCE9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449              &lt;el-option v-for="t in townOptions" :key="t.value" :label="t.label" :value="t.value" /&gt;</w:t>
      </w:r>
    </w:p>
    <w:p w14:paraId="2ACB05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450            &lt;/el-select&gt;</w:t>
      </w:r>
    </w:p>
    <w:p w14:paraId="0254C7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451          &lt;/el-form-item&gt;</w:t>
      </w:r>
    </w:p>
    <w:p w14:paraId="5041AC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452          &lt;el-form-item label="状态"&gt;</w:t>
      </w:r>
    </w:p>
    <w:p w14:paraId="35A9D0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453            &lt;el-select v-model="filterForm.status" placeholder="全部" clearable style="width: 100px"&gt;</w:t>
      </w:r>
    </w:p>
    <w:p w14:paraId="10083B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454              &lt;el-option v-for="opt in statusOptions" :key="opt.value" :label="opt.label" :value="opt.value" /&gt;</w:t>
      </w:r>
    </w:p>
    <w:p w14:paraId="39944A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455            &lt;/el-select&gt;</w:t>
      </w:r>
    </w:p>
    <w:p w14:paraId="68995A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456          &lt;/el-form-item&gt;</w:t>
      </w:r>
    </w:p>
    <w:p w14:paraId="11FCBD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457          &lt;el-form-item label="设施现状"&gt;</w:t>
      </w:r>
    </w:p>
    <w:p w14:paraId="58FEF3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458            &lt;el-select v-model="filterForm.facilityStatus" placeholder="全部" clearable style="width: 110px"&gt;</w:t>
      </w:r>
    </w:p>
    <w:p w14:paraId="316D62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459              &lt;el-option label="正常" value="正常" /&gt;</w:t>
      </w:r>
    </w:p>
    <w:p w14:paraId="0A71C5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460              &lt;el-option label="闲置" value="闲置" /&gt;</w:t>
      </w:r>
    </w:p>
    <w:p w14:paraId="35E2FF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461              &lt;el-option label="损坏" value="损坏" /&gt;</w:t>
      </w:r>
    </w:p>
    <w:p w14:paraId="2C9169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462              &lt;el-option label="另作他用" value="另作他用" /&gt;</w:t>
      </w:r>
    </w:p>
    <w:p w14:paraId="43725C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463            &lt;/el-select&gt;</w:t>
      </w:r>
    </w:p>
    <w:p w14:paraId="4643A8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464          &lt;/el-form-item&gt;</w:t>
      </w:r>
    </w:p>
    <w:p w14:paraId="43656D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465          &lt;el-form-item&gt;</w:t>
      </w:r>
    </w:p>
    <w:p w14:paraId="0183DF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466            &lt;el-button type="primary" :icon="Search" @click="handleSearch"&gt;搜索&lt;/el-button&gt;</w:t>
      </w:r>
    </w:p>
    <w:p w14:paraId="3B72CD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467            &lt;el-button :icon="Refresh" @click="handleReset"&gt;重置&lt;/el-button&gt;</w:t>
      </w:r>
    </w:p>
    <w:p w14:paraId="7462E2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468          &lt;/el-form-item&gt;</w:t>
      </w:r>
    </w:p>
    <w:p w14:paraId="5FB5B5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469        &lt;/el-form&gt;</w:t>
      </w:r>
    </w:p>
    <w:p w14:paraId="500187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470      &lt;/div&gt;</w:t>
      </w:r>
    </w:p>
    <w:p w14:paraId="3B9AA1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473      &lt;div class="table-card"&gt;</w:t>
      </w:r>
    </w:p>
    <w:p w14:paraId="68DB4C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474        &lt;el-table :data="tableData" v-loading="loading" style="width: 100%" size="small"&gt;</w:t>
      </w:r>
    </w:p>
    <w:p w14:paraId="666868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477            &lt;template #default="{ row }"&gt;&lt;BarnCode :code="row.projectId || row.id" /&gt;&lt;/template&gt;</w:t>
      </w:r>
    </w:p>
    <w:p w14:paraId="16ACE6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478          &lt;/el-table-column&gt;</w:t>
      </w:r>
    </w:p>
    <w:p w14:paraId="2252BD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483            &lt;template #default="{ row }"&gt;</w:t>
      </w:r>
    </w:p>
    <w:p w14:paraId="6C2E29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484              &lt;StatusTag :status="normalizeUseStatus(row.useStatus || row.status || 'idle')" type="useStatus" /&gt;</w:t>
      </w:r>
    </w:p>
    <w:p w14:paraId="7F6189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485            &lt;/template&gt;</w:t>
      </w:r>
    </w:p>
    <w:p w14:paraId="7E41FF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486          &lt;/el-table-column&gt;</w:t>
      </w:r>
    </w:p>
    <w:p w14:paraId="3BF110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488            &lt;template #default="{ row }"&gt;</w:t>
      </w:r>
    </w:p>
    <w:p w14:paraId="053F7C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489              &lt;span class="facility-status-text"&gt;</w:t>
      </w:r>
    </w:p>
    <w:p w14:paraId="7667D3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490                &lt;span class="facility-dot" :style="{ background: getFacilityStatusColor(row.facilityStatus) }"&gt;&lt;/span&gt;</w:t>
      </w:r>
    </w:p>
    <w:p w14:paraId="19C70B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491                &lt;span :style="{ color: getFacilityStatusColor(row.facilityStatus) }"&gt;{{ row.facilityStatus || '正常' }}&lt;/span&gt;</w:t>
      </w:r>
    </w:p>
    <w:p w14:paraId="607A3C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492              &lt;/span&gt;</w:t>
      </w:r>
    </w:p>
    <w:p w14:paraId="1B36BF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493            &lt;/template&gt;</w:t>
      </w:r>
    </w:p>
    <w:p w14:paraId="25D78D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494          &lt;/el-table-column&gt;</w:t>
      </w:r>
    </w:p>
    <w:p w14:paraId="17F0FB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496            &lt;template #default="{ row }"&gt;</w:t>
      </w:r>
    </w:p>
    <w:p w14:paraId="5EC0BC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497              &lt;span v-if="row.healthScore != null" :style="{ color: getHealthScoreColor(row.healthScore), fontWeight: 600 }"&gt;</w:t>
      </w:r>
    </w:p>
    <w:p w14:paraId="6624EB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498                {{ Number(row.healthScore).toFixed(1) }}</w:t>
      </w:r>
    </w:p>
    <w:p w14:paraId="55C84C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499              &lt;/span&gt;</w:t>
      </w:r>
    </w:p>
    <w:p w14:paraId="38E3B5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500              &lt;span v-else style="color: #C0C4CC"&gt;-&lt;/span&gt;</w:t>
      </w:r>
    </w:p>
    <w:p w14:paraId="75DD90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501            &lt;/template&gt;</w:t>
      </w:r>
    </w:p>
    <w:p w14:paraId="51A071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502          &lt;/el-table-column&gt;</w:t>
      </w:r>
    </w:p>
    <w:p w14:paraId="73F86F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504            &lt;template #default="{ row }"&gt;</w:t>
      </w:r>
    </w:p>
    <w:p w14:paraId="6ED8FC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505              &lt;span v-if="row.lifeResidual != null" :style="{ color: getLifeColor(row.lifeResidual), fontWeight: 600 }"&gt;</w:t>
      </w:r>
    </w:p>
    <w:p w14:paraId="0490A4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506                {{ Number(row.lifeResidual).toFixed(1) }}</w:t>
      </w:r>
    </w:p>
    <w:p w14:paraId="4DC57E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507              &lt;/span&gt;</w:t>
      </w:r>
    </w:p>
    <w:p w14:paraId="73DF24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508              &lt;span v-else style="color: #C0C4CC"&gt;-&lt;/span&gt;</w:t>
      </w:r>
    </w:p>
    <w:p w14:paraId="3DFD82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509            &lt;/template&gt;</w:t>
      </w:r>
    </w:p>
    <w:p w14:paraId="6231A8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510          &lt;/el-table-column&gt;</w:t>
      </w:r>
    </w:p>
    <w:p w14:paraId="0E9ED0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515            &lt;template #default="{ row }"&gt;</w:t>
      </w:r>
    </w:p>
    <w:p w14:paraId="397920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516              &lt;span class="component-code"&gt;{{ row.componentCode || '-' }}&lt;/span&gt;</w:t>
      </w:r>
    </w:p>
    <w:p w14:paraId="49D751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517            &lt;/template&gt;</w:t>
      </w:r>
    </w:p>
    <w:p w14:paraId="7BE082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518          &lt;/el-table-column&gt;</w:t>
      </w:r>
    </w:p>
    <w:p w14:paraId="4519D8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523          &lt;template v-else&gt;</w:t>
      </w:r>
    </w:p>
    <w:p w14:paraId="1AD91B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525              &lt;template #default="{ row }"&gt;</w:t>
      </w:r>
    </w:p>
    <w:p w14:paraId="4AA8B0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526                &lt;span v-if="row.jrCode" class="component-code"&gt;{{ row.jrCode }}&lt;/span&gt;</w:t>
      </w:r>
    </w:p>
    <w:p w14:paraId="6E09C2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527                &lt;span v-else class="status-dash"&gt;-&lt;/span&gt;</w:t>
      </w:r>
    </w:p>
    <w:p w14:paraId="4FE1B5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528              &lt;/template&gt;</w:t>
      </w:r>
    </w:p>
    <w:p w14:paraId="7328D3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529            &lt;/el-table-column&gt;</w:t>
      </w:r>
    </w:p>
    <w:p w14:paraId="6B553B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531              &lt;template #default="{ row }"&gt;</w:t>
      </w:r>
    </w:p>
    <w:p w14:paraId="522CBE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532                &lt;span v-if="row.srCode" class="component-code"&gt;{{ row.srCode }}&lt;/span&gt;</w:t>
      </w:r>
    </w:p>
    <w:p w14:paraId="2A0E3B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533                &lt;span v-else class="status-dash"&gt;-&lt;/span&gt;</w:t>
      </w:r>
    </w:p>
    <w:p w14:paraId="1A43B3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534              &lt;/template&gt;</w:t>
      </w:r>
    </w:p>
    <w:p w14:paraId="5FA98E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535            &lt;/el-table-column&gt;</w:t>
      </w:r>
    </w:p>
    <w:p w14:paraId="7E852B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537              &lt;template #default="{ row }"&gt;</w:t>
      </w:r>
    </w:p>
    <w:p w14:paraId="12D768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538                &lt;span v-if="row.zkCode" class="component-code"&gt;{{ row.zkCode }}&lt;/span&gt;</w:t>
      </w:r>
    </w:p>
    <w:p w14:paraId="1D97D7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539                &lt;span v-else class="status-dash"&gt;-&lt;/span&gt;</w:t>
      </w:r>
    </w:p>
    <w:p w14:paraId="18452D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540              &lt;/template&gt;</w:t>
      </w:r>
    </w:p>
    <w:p w14:paraId="6F0508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541            &lt;/el-table-column&gt;</w:t>
      </w:r>
    </w:p>
    <w:p w14:paraId="6BA5FE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543              &lt;template #default="{ row }"&gt;</w:t>
      </w:r>
    </w:p>
    <w:p w14:paraId="1F734E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544                &lt;span v-if="row.ztCode" class="component-code"&gt;{{ row.ztCode }}&lt;/span&gt;</w:t>
      </w:r>
    </w:p>
    <w:p w14:paraId="23F638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545                &lt;span v-else class="status-dash"&gt;-&lt;/span&gt;</w:t>
      </w:r>
    </w:p>
    <w:p w14:paraId="00FB98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546              &lt;/template&gt;</w:t>
      </w:r>
    </w:p>
    <w:p w14:paraId="0C48DC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547            &lt;/el-table-column&gt;</w:t>
      </w:r>
    </w:p>
    <w:p w14:paraId="17ED77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549              &lt;template #default="{ row }"&gt;</w:t>
      </w:r>
    </w:p>
    <w:p w14:paraId="7BD4B5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550                &lt;span v-if="row.fsCode" class="component-code"&gt;{{ row.fsCode }}&lt;/span&gt;</w:t>
      </w:r>
    </w:p>
    <w:p w14:paraId="058C06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551                &lt;span v-else class="status-dash"&gt;-&lt;/span&gt;</w:t>
      </w:r>
    </w:p>
    <w:p w14:paraId="5D0712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552              &lt;/template&gt;</w:t>
      </w:r>
    </w:p>
    <w:p w14:paraId="00AD1B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553            &lt;/el-table-column&gt;</w:t>
      </w:r>
    </w:p>
    <w:p w14:paraId="00F832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554          &lt;/template&gt;</w:t>
      </w:r>
    </w:p>
    <w:p w14:paraId="047139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557            &lt;template #default="{ row }"&gt;</w:t>
      </w:r>
    </w:p>
    <w:p w14:paraId="21FD9E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558              &lt;el-button type="primary" size="small" :icon="View" @click="handleViewDetail(row)"&gt;详情&lt;/el-button&gt;</w:t>
      </w:r>
    </w:p>
    <w:p w14:paraId="15C87D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559            &lt;/template&gt;</w:t>
      </w:r>
    </w:p>
    <w:p w14:paraId="5FC9FA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560          &lt;/el-table-column&gt;</w:t>
      </w:r>
    </w:p>
    <w:p w14:paraId="1A45CD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561        &lt;/el-table&gt;</w:t>
      </w:r>
    </w:p>
    <w:p w14:paraId="3847E2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563        &lt;div class="pagination-wrap"&gt;</w:t>
      </w:r>
    </w:p>
    <w:p w14:paraId="534C69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564          &lt;el-pagination</w:t>
      </w:r>
    </w:p>
    <w:p w14:paraId="2115FD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565            v-model:current-page="pagination.pageNum"</w:t>
      </w:r>
    </w:p>
    <w:p w14:paraId="2BF56B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566            v-model:page-size="pagination.pageSize"</w:t>
      </w:r>
    </w:p>
    <w:p w14:paraId="5E502D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567            :page-sizes="[10, 20, 50]"</w:t>
      </w:r>
    </w:p>
    <w:p w14:paraId="1BF04C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568            :total="total"</w:t>
      </w:r>
    </w:p>
    <w:p w14:paraId="085200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569            layout="total, sizes, prev, pager, next, jumper"</w:t>
      </w:r>
    </w:p>
    <w:p w14:paraId="570831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570            @size-change="handlePageChange"</w:t>
      </w:r>
    </w:p>
    <w:p w14:paraId="1CB25E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571            @current-change="handlePageChange"</w:t>
      </w:r>
    </w:p>
    <w:p w14:paraId="395ED8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572          /&gt;</w:t>
      </w:r>
    </w:p>
    <w:p w14:paraId="651A11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573        &lt;/div&gt;</w:t>
      </w:r>
    </w:p>
    <w:p w14:paraId="0A3B6A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574      &lt;/div&gt;</w:t>
      </w:r>
    </w:p>
    <w:p w14:paraId="0FDE84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577      &lt;el-dialog v-model="detailDialog" title="烤房部件档案" width="900px" destroy-on-close class="detail-dialog" append-to-body align-center&gt;</w:t>
      </w:r>
    </w:p>
    <w:p w14:paraId="491F6B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578        &lt;div v-loading="detailLoading" class="detail-scroll-wrap"&gt;</w:t>
      </w:r>
    </w:p>
    <w:p w14:paraId="4BF8CC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579          &lt;div v-if="detailData" class="detail-content"&gt;</w:t>
      </w:r>
    </w:p>
    <w:p w14:paraId="05D279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581            &lt;div class="detail-header"&gt;</w:t>
      </w:r>
    </w:p>
    <w:p w14:paraId="42EC58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582              &lt;BarnCode :code="detailData.baseInfo?.project_id || detailData.projectId || detailData.id" /&gt;</w:t>
      </w:r>
    </w:p>
    <w:p w14:paraId="4177C8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583              &lt;span class="detail-loc" v-if="detailData.baseInfo?.county || detailData.county"&gt;</w:t>
      </w:r>
    </w:p>
    <w:p w14:paraId="5C55EA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584                {{ detailData.baseInfo?.county || detailData.county || '' }} {{ detailData.baseInfo?.township || detailData.township || '' }} {{ detailData.baseInfo?.village || detailData.village || '' }}</w:t>
      </w:r>
    </w:p>
    <w:p w14:paraId="74A86C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585              &lt;/span&gt;</w:t>
      </w:r>
    </w:p>
    <w:p w14:paraId="6F3554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586              &lt;span class="detail-addr" v-if="detailData.baseInfo?.detail_address || detailData.detailAddress"&gt;</w:t>
      </w:r>
    </w:p>
    <w:p w14:paraId="059AA2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587                {{ detailData.baseInfo?.detail_address || detailData.detailAddress }}</w:t>
      </w:r>
    </w:p>
    <w:p w14:paraId="49C551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588              &lt;/span&gt;</w:t>
      </w:r>
    </w:p>
    <w:p w14:paraId="22315A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589            &lt;/div&gt;</w:t>
      </w:r>
    </w:p>
    <w:p w14:paraId="614C4F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592            &lt;el-tabs v-model="activeCategory" class="detail-tabs"&gt;</w:t>
      </w:r>
    </w:p>
    <w:p w14:paraId="688CF3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593              &lt;el-tab-pane</w:t>
      </w:r>
    </w:p>
    <w:p w14:paraId="44EF9B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594                v-for="cat in categories.slice(1)"</w:t>
      </w:r>
    </w:p>
    <w:p w14:paraId="6626F6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595                :key="cat.key"</w:t>
      </w:r>
    </w:p>
    <w:p w14:paraId="3DB1E8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596                :label="cat.label"</w:t>
      </w:r>
    </w:p>
    <w:p w14:paraId="0CE99A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597                :name="cat.key"</w:t>
      </w:r>
    </w:p>
    <w:p w14:paraId="5BF197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598              &gt;</w:t>
      </w:r>
    </w:p>
    <w:p w14:paraId="3D56CC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599                &lt;div v-if="getCategoryData(cat.key)" class="category-detail"&gt;</w:t>
      </w:r>
    </w:p>
    <w:p w14:paraId="5C774C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601                  &lt;el-descriptions :column="3" border class="cat-desc"&gt;</w:t>
      </w:r>
    </w:p>
    <w:p w14:paraId="20B6FE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602                    &lt;el-descriptions-item</w:t>
      </w:r>
    </w:p>
    <w:p w14:paraId="25D919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603                      v-for="field in getCategoryInfoFields(cat.key)"</w:t>
      </w:r>
    </w:p>
    <w:p w14:paraId="17E954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604                      :key="field.label"</w:t>
      </w:r>
    </w:p>
    <w:p w14:paraId="7BC0A3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605                      :label="field.label"</w:t>
      </w:r>
    </w:p>
    <w:p w14:paraId="5FB4DE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606                    &gt;</w:t>
      </w:r>
    </w:p>
    <w:p w14:paraId="52D7BC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607                      &lt;el-tag v-if="field.label === '评价'" :type="statusTagType(field.value)" size="small"&gt;{{ field.value }}&lt;/el-tag&gt;</w:t>
      </w:r>
    </w:p>
    <w:p w14:paraId="0EEEDD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608                      &lt;el-tag v-else-if="field.label.includes('状态') &amp;&amp; field.value !== '-'" :type="statusTagType(field.value)" size="small"&gt;{{ field.value }}&lt;/el-tag&gt;</w:t>
      </w:r>
    </w:p>
    <w:p w14:paraId="6A9F03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609                      &lt;span v-else&gt;{{ field.value }}&lt;/span&gt;</w:t>
      </w:r>
    </w:p>
    <w:p w14:paraId="23E0B6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610                    &lt;/el-descriptions-item&gt;</w:t>
      </w:r>
    </w:p>
    <w:p w14:paraId="57AB42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611                  &lt;/el-descriptions&gt;</w:t>
      </w:r>
    </w:p>
    <w:p w14:paraId="5D2A27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614                  &lt;template v-if="cat.key === 'JR' &amp;&amp; getJRPhotos().length"&gt;</w:t>
      </w:r>
    </w:p>
    <w:p w14:paraId="72DBE3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615                    &lt;el-divider content-position="left"&gt;燃烧机照片&lt;/el-divider&gt;</w:t>
      </w:r>
    </w:p>
    <w:p w14:paraId="42CB36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616                    &lt;div class="photo-grid"&gt;</w:t>
      </w:r>
    </w:p>
    <w:p w14:paraId="3965D3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617                      &lt;div v-for="photo in getJRPhotos()" :key="photo.label" class="photo-cell"&gt;</w:t>
      </w:r>
    </w:p>
    <w:p w14:paraId="228156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618                        &lt;div class="photo-cell-label"&gt;{{ photo.label }}&lt;/div&gt;</w:t>
      </w:r>
    </w:p>
    <w:p w14:paraId="69BD55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619                        &lt;el-image :src="thumbUrl(photo.url)" :preview-src-list="getJRPhotos().map(p =&gt; p.url)" :initial-index="getJRPhotos().findIndex(p =&gt; p.url === photo.url)" :preview-teleported="true" fit="cover" class="photo-thumb" /&gt;</w:t>
      </w:r>
    </w:p>
    <w:p w14:paraId="5E881B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620                      &lt;/div&gt;</w:t>
      </w:r>
    </w:p>
    <w:p w14:paraId="65ECB3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621                    &lt;/div&gt;</w:t>
      </w:r>
    </w:p>
    <w:p w14:paraId="3C3B0B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622                  &lt;/template&gt;</w:t>
      </w:r>
    </w:p>
    <w:p w14:paraId="224976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625                  &lt;template v-if="getCategorySubParts(cat.key).length"&gt;</w:t>
      </w:r>
    </w:p>
    <w:p w14:paraId="0FB13C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626                    &lt;el-divider content-position="left"&gt;部件明细&lt;/el-divider&gt;</w:t>
      </w:r>
    </w:p>
    <w:p w14:paraId="036BE9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627                    &lt;el-table :data="getCategorySubParts(cat.key)" border style="width: 100%" size="small"&gt;</w:t>
      </w:r>
    </w:p>
    <w:p w14:paraId="28D208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630                        &lt;template #default="{ row }"&gt;</w:t>
      </w:r>
    </w:p>
    <w:p w14:paraId="36421D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631                          &lt;el-tag :type="statusTagType(row.status)" size="small"&gt;{{ row.status || '无数据' }}&lt;/el-tag&gt;</w:t>
      </w:r>
    </w:p>
    <w:p w14:paraId="799E49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632                        &lt;/template&gt;</w:t>
      </w:r>
    </w:p>
    <w:p w14:paraId="6E44E6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633                      &lt;/el-table-column&gt;</w:t>
      </w:r>
    </w:p>
    <w:p w14:paraId="03A64A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636                        &lt;template #default="{ row }"&gt;</w:t>
      </w:r>
    </w:p>
    <w:p w14:paraId="2266A7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637                          &lt;el-image v-if="row.normal" :src="thumbUrl(row.normal)" :preview-src-list="photoList(row.normal)" :preview-teleported="true" fit="cover" class="photo-thumb" /&gt;</w:t>
      </w:r>
    </w:p>
    <w:p w14:paraId="0B4E78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638                          &lt;span v-else class="photo-empty-text"&gt;无&lt;/span&gt;</w:t>
      </w:r>
    </w:p>
    <w:p w14:paraId="2C208F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639                        &lt;/template&gt;</w:t>
      </w:r>
    </w:p>
    <w:p w14:paraId="7985F7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640                      &lt;/el-table-column&gt;</w:t>
      </w:r>
    </w:p>
    <w:p w14:paraId="592C61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642                        &lt;template #default="{ row }"&gt;</w:t>
      </w:r>
    </w:p>
    <w:p w14:paraId="62E741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643                          &lt;el-image v-if="row.damaged" :src="thumbUrl(row.damaged)" :preview-src-list="photoList(row.damaged)" :preview-teleported="true" fit="cover" class="photo-thumb" /&gt;</w:t>
      </w:r>
    </w:p>
    <w:p w14:paraId="49935B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644                          &lt;span v-else class="photo-empty-text"&gt;无&lt;/span&gt;</w:t>
      </w:r>
    </w:p>
    <w:p w14:paraId="70160A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645                        &lt;/template&gt;</w:t>
      </w:r>
    </w:p>
    <w:p w14:paraId="2930CB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646                      &lt;/el-table-column&gt;</w:t>
      </w:r>
    </w:p>
    <w:p w14:paraId="7909FE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648                        &lt;template #default="{ row }"&gt;</w:t>
      </w:r>
    </w:p>
    <w:p w14:paraId="257A05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649                          &lt;el-image v-if="row.detail" :src="thumbUrl(row.detail)" :preview-src-list="photoList(row.detail)" :preview-teleported="true" fit="cover" class="photo-thumb" /&gt;</w:t>
      </w:r>
    </w:p>
    <w:p w14:paraId="7EFF9E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650                          &lt;span v-else class="photo-empty-text"&gt;无&lt;/span&gt;</w:t>
      </w:r>
    </w:p>
    <w:p w14:paraId="5B1A13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651                        &lt;/template&gt;</w:t>
      </w:r>
    </w:p>
    <w:p w14:paraId="7D3979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652                      &lt;/el-table-column&gt;</w:t>
      </w:r>
    </w:p>
    <w:p w14:paraId="0B0F41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654                        &lt;template #default="{ row }"&gt;</w:t>
      </w:r>
    </w:p>
    <w:p w14:paraId="19B1D3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655                          &lt;el-image v-if="row.missing" :src="thumbUrl(row.missing)" :preview-src-list="photoList(row.missing)" :preview-teleported="true" fit="cover" class="photo-thumb" /&gt;</w:t>
      </w:r>
    </w:p>
    <w:p w14:paraId="1DDBDE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656                          &lt;span v-else class="photo-empty-text"&gt;无&lt;/span&gt;</w:t>
      </w:r>
    </w:p>
    <w:p w14:paraId="32306D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657                        &lt;/template&gt;</w:t>
      </w:r>
    </w:p>
    <w:p w14:paraId="0BDD99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658                      &lt;/el-table-column&gt;</w:t>
      </w:r>
    </w:p>
    <w:p w14:paraId="12C438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659                    &lt;/el-table&gt;</w:t>
      </w:r>
    </w:p>
    <w:p w14:paraId="323F6B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660                  &lt;/template&gt;</w:t>
      </w:r>
    </w:p>
    <w:p w14:paraId="136CD0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661                &lt;/div&gt;</w:t>
      </w:r>
    </w:p>
    <w:p w14:paraId="041F86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662                &lt;el-empty v-else :description="`无${cat.label}数据`" /&gt;</w:t>
      </w:r>
    </w:p>
    <w:p w14:paraId="10654A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663              &lt;/el-tab-pane&gt;</w:t>
      </w:r>
    </w:p>
    <w:p w14:paraId="18D1B8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664            &lt;/el-tabs&gt;</w:t>
      </w:r>
    </w:p>
    <w:p w14:paraId="033C9B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665          &lt;/div&gt;</w:t>
      </w:r>
    </w:p>
    <w:p w14:paraId="6DB478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666          &lt;el-empty v-else-if="!detailLoading" description="暂无数据" /&gt;</w:t>
      </w:r>
    </w:p>
    <w:p w14:paraId="16DBFC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667        &lt;/div&gt;</w:t>
      </w:r>
    </w:p>
    <w:p w14:paraId="0A23A0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668        &lt;template #footer&gt;</w:t>
      </w:r>
    </w:p>
    <w:p w14:paraId="002F39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669          &lt;el-button @click="detailDialog = false"&gt;关闭&lt;/el-button&gt;</w:t>
      </w:r>
    </w:p>
    <w:p w14:paraId="497D37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670        &lt;/template&gt;</w:t>
      </w:r>
    </w:p>
    <w:p w14:paraId="521FDC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671      &lt;/el-dialog&gt;</w:t>
      </w:r>
    </w:p>
    <w:p w14:paraId="508F77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672    &lt;/div&gt;</w:t>
      </w:r>
    </w:p>
    <w:p w14:paraId="28FD69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673  &lt;/template&gt;</w:t>
      </w:r>
    </w:p>
    <w:p w14:paraId="225A9DEB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src/pages/barn/BarnDetail.vue</w:t>
      </w:r>
    </w:p>
    <w:p w14:paraId="2AC7EE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﻿&lt;script setup lang="ts"&gt;</w:t>
      </w:r>
    </w:p>
    <w:p w14:paraId="6D6750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{ ref, computed, onMounted } from 'vue'</w:t>
      </w:r>
    </w:p>
    <w:p w14:paraId="56CC41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{ useRoute, useRouter } from 'vue-router'</w:t>
      </w:r>
    </w:p>
    <w:p w14:paraId="4C39DC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{ ElMessage } from 'element-plus'</w:t>
      </w:r>
    </w:p>
    <w:p w14:paraId="74D4B2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StatusTag from '@/components/StatusTag.vue'</w:t>
      </w:r>
    </w:p>
    <w:p w14:paraId="110875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HealthGauge from '@/components/HealthGauge.vue'</w:t>
      </w:r>
    </w:p>
    <w:p w14:paraId="0C3845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import BarnCode from '@/components/BarnCode.vue'</w:t>
      </w:r>
    </w:p>
    <w:p w14:paraId="3E5D63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{ getBarnInfo, getBarnComponentList } from '@/api/barn'</w:t>
      </w:r>
    </w:p>
    <w:p w14:paraId="7C6BEF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import { getReservationList } from '@/api/reservation'</w:t>
      </w:r>
    </w:p>
    <w:p w14:paraId="522049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import { getRepairList } from '@/api/repair'</w:t>
      </w:r>
    </w:p>
    <w:p w14:paraId="5D3823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const route = useRoute()</w:t>
      </w:r>
    </w:p>
    <w:p w14:paraId="3484FB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const router = useRouter()</w:t>
      </w:r>
    </w:p>
    <w:p w14:paraId="0D245F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const barnStatusKeyMap: Record&lt;string, string&gt; = {</w:t>
      </w:r>
    </w:p>
    <w:p w14:paraId="127472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'优良': 'excellent',</w:t>
      </w:r>
    </w:p>
    <w:p w14:paraId="4E1079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'正常': 'normal',</w:t>
      </w:r>
    </w:p>
    <w:p w14:paraId="14A985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'急需修复': 'urgent',</w:t>
      </w:r>
    </w:p>
    <w:p w14:paraId="5B44CE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'有望修复': 'hopeful',</w:t>
      </w:r>
    </w:p>
    <w:p w14:paraId="4ED8E0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}</w:t>
      </w:r>
    </w:p>
    <w:p w14:paraId="45CDA6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const partTypeNameMap: Record&lt;string, string&gt; = {</w:t>
      </w:r>
    </w:p>
    <w:p w14:paraId="2D8AF7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JR: '加热系统',</w:t>
      </w:r>
    </w:p>
    <w:p w14:paraId="7D8271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SR: '散热系统',</w:t>
      </w:r>
    </w:p>
    <w:p w14:paraId="3F6645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ZK: '装炕系统',</w:t>
      </w:r>
    </w:p>
    <w:p w14:paraId="1A83E0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ZT: '自控系统',</w:t>
      </w:r>
    </w:p>
    <w:p w14:paraId="2E542C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FS: '风机系统',</w:t>
      </w:r>
    </w:p>
    <w:p w14:paraId="0F7C32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}</w:t>
      </w:r>
    </w:p>
    <w:p w14:paraId="74030E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const partTypeIconMap: Record&lt;string, string&gt; = {</w:t>
      </w:r>
    </w:p>
    <w:p w14:paraId="09594A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JR: '🔥',</w:t>
      </w:r>
    </w:p>
    <w:p w14:paraId="44597F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SR: '💨',</w:t>
      </w:r>
    </w:p>
    <w:p w14:paraId="5779F0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ZK: '🏗️',</w:t>
      </w:r>
    </w:p>
    <w:p w14:paraId="404450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ZT: '🎛️',</w:t>
      </w:r>
    </w:p>
    <w:p w14:paraId="6A0AE6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FS: '🔄',</w:t>
      </w:r>
    </w:p>
    <w:p w14:paraId="7857DA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}</w:t>
      </w:r>
    </w:p>
    <w:p w14:paraId="70CC9C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const detail = ref&lt;any&gt;(null)</w:t>
      </w:r>
    </w:p>
    <w:p w14:paraId="0C4D30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const loading = ref(false)</w:t>
      </w:r>
    </w:p>
    <w:p w14:paraId="114325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const activeTab = ref('basic')</w:t>
      </w:r>
    </w:p>
    <w:p w14:paraId="7303E1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const activeCollapse = ref(['JR', 'SR', 'ZK', 'ZT', 'FS'])</w:t>
      </w:r>
    </w:p>
    <w:p w14:paraId="68CEFD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const components = ref&lt;any[]&gt;([])</w:t>
      </w:r>
    </w:p>
    <w:p w14:paraId="391172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const repairRecords = ref&lt;any[]&gt;([])</w:t>
      </w:r>
    </w:p>
    <w:p w14:paraId="39BD54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const reservations = ref&lt;any[]&gt;([])</w:t>
      </w:r>
    </w:p>
    <w:p w14:paraId="104F81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const evaluations = ref&lt;any[]&gt;([])</w:t>
      </w:r>
    </w:p>
    <w:p w14:paraId="5CE177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const healthColor = computed(() =&gt; {</w:t>
      </w:r>
    </w:p>
    <w:p w14:paraId="1DB43B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const score = Number(detail.value?.healthScore || 0)</w:t>
      </w:r>
    </w:p>
    <w:p w14:paraId="1F0F37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if (score &gt;= 85) return 'var(--success-color)'</w:t>
      </w:r>
    </w:p>
    <w:p w14:paraId="7B5140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if (score &gt;= 70) return 'var(--warning-color)'</w:t>
      </w:r>
    </w:p>
    <w:p w14:paraId="23ED2F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return 'var(--danger-color)'</w:t>
      </w:r>
    </w:p>
    <w:p w14:paraId="46752F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})</w:t>
      </w:r>
    </w:p>
    <w:p w14:paraId="419656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const groupedComponents = computed(() =&gt; {</w:t>
      </w:r>
    </w:p>
    <w:p w14:paraId="57B773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  const groups: { partType: string; name: string; icon: string; components: any[] }[] = []</w:t>
      </w:r>
    </w:p>
    <w:p w14:paraId="54D0E4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const typeOrder = ['JR', 'SR', 'ZK', 'ZT', 'FS']</w:t>
      </w:r>
    </w:p>
    <w:p w14:paraId="64015A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typeOrder.forEach(pt =&gt; {</w:t>
      </w:r>
    </w:p>
    <w:p w14:paraId="3D0DDD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    const comps = components.value.filter((c: any) =&gt; (c.componentKey || c.partType) === pt)</w:t>
      </w:r>
    </w:p>
    <w:p w14:paraId="1EE79C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  if (comps.length &gt; 0) {</w:t>
      </w:r>
    </w:p>
    <w:p w14:paraId="4B0D82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      groups.push({</w:t>
      </w:r>
    </w:p>
    <w:p w14:paraId="5FD4D7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      partType: pt,</w:t>
      </w:r>
    </w:p>
    <w:p w14:paraId="3E81B1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        name: partTypeNameMap[pt],</w:t>
      </w:r>
    </w:p>
    <w:p w14:paraId="11A391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        icon: partTypeIconMap[pt],</w:t>
      </w:r>
    </w:p>
    <w:p w14:paraId="542522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        components: comps,</w:t>
      </w:r>
    </w:p>
    <w:p w14:paraId="02A3A4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      })</w:t>
      </w:r>
    </w:p>
    <w:p w14:paraId="70B2A2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    }</w:t>
      </w:r>
    </w:p>
    <w:p w14:paraId="30444E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  })</w:t>
      </w:r>
    </w:p>
    <w:p w14:paraId="4AAC6D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  return groups</w:t>
      </w:r>
    </w:p>
    <w:p w14:paraId="1FBE27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})</w:t>
      </w:r>
    </w:p>
    <w:p w14:paraId="670CD2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function parseTime(v: any): string {</w:t>
      </w:r>
    </w:p>
    <w:p w14:paraId="0C85F0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  if (!v) return ''</w:t>
      </w:r>
    </w:p>
    <w:p w14:paraId="790EBF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  if (typeof v === 'string') return v</w:t>
      </w:r>
    </w:p>
    <w:p w14:paraId="52ED21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  if (Array.isArray(v) &amp;&amp; v.length &gt;= 3) {</w:t>
      </w:r>
    </w:p>
    <w:p w14:paraId="30C697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    const [y, m, d, hh = 0, mm = 0, ss = 0] = v</w:t>
      </w:r>
    </w:p>
    <w:p w14:paraId="22B512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    return `${y}-${String(m).padStart(2, '0')}-${String(d).padStart(2, '0')} ${String(hh).padStart(2, '0')}:${String(mm).padStart(2, '0')}:${String(ss).padStart(2, '0')}`</w:t>
      </w:r>
    </w:p>
    <w:p w14:paraId="6F5A22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}</w:t>
      </w:r>
    </w:p>
    <w:p w14:paraId="35B8A8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  return String(v)</w:t>
      </w:r>
    </w:p>
    <w:p w14:paraId="23BD1B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}</w:t>
      </w:r>
    </w:p>
    <w:p w14:paraId="17CFA7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async function fetchDetail() {</w:t>
      </w:r>
    </w:p>
    <w:p w14:paraId="574FE2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  const id = String(route.params.id)</w:t>
      </w:r>
    </w:p>
    <w:p w14:paraId="3E72E0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  if (!id) return</w:t>
      </w:r>
    </w:p>
    <w:p w14:paraId="1FD670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  loading.value = true</w:t>
      </w:r>
    </w:p>
    <w:p w14:paraId="5D2E39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  try {</w:t>
      </w:r>
    </w:p>
    <w:p w14:paraId="33E8C0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    const data = await getBarnInfo(id)</w:t>
      </w:r>
    </w:p>
    <w:p w14:paraId="702DD7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    if (!data) {</w:t>
      </w:r>
    </w:p>
    <w:p w14:paraId="00AFF9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      ElMessage.error('未找到该烤房信息')</w:t>
      </w:r>
    </w:p>
    <w:p w14:paraId="4BE5AC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      router.back()</w:t>
      </w:r>
    </w:p>
    <w:p w14:paraId="3A98E7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      return</w:t>
      </w:r>
    </w:p>
    <w:p w14:paraId="65BC31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  }</w:t>
      </w:r>
    </w:p>
    <w:p w14:paraId="576CD0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    detail.value = data</w:t>
      </w:r>
    </w:p>
    <w:p w14:paraId="0C52FB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    try {</w:t>
      </w:r>
    </w:p>
    <w:p w14:paraId="09718A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    const compList: any = await getBarnComponentList(id)</w:t>
      </w:r>
    </w:p>
    <w:p w14:paraId="74F259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    components.value = (compList?.rows || compList || []) as any[]</w:t>
      </w:r>
    </w:p>
    <w:p w14:paraId="54F354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  } catch {</w:t>
      </w:r>
    </w:p>
    <w:p w14:paraId="05F303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      components.value = []</w:t>
      </w:r>
    </w:p>
    <w:p w14:paraId="717F32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116      }</w:t>
      </w:r>
    </w:p>
    <w:p w14:paraId="51A0D6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    try {</w:t>
      </w:r>
    </w:p>
    <w:p w14:paraId="2776C0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      const repairs: any = await getRepairList({ ovenId: id, pageSize: 50 })</w:t>
      </w:r>
    </w:p>
    <w:p w14:paraId="7C31A3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      repairRecords.value = (repairs?.rows || []) as any[]</w:t>
      </w:r>
    </w:p>
    <w:p w14:paraId="314E1F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    } catch {</w:t>
      </w:r>
    </w:p>
    <w:p w14:paraId="1C49C4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      repairRecords.value = []</w:t>
      </w:r>
    </w:p>
    <w:p w14:paraId="6D29D3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    }</w:t>
      </w:r>
    </w:p>
    <w:p w14:paraId="004717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    try {</w:t>
      </w:r>
    </w:p>
    <w:p w14:paraId="6B7139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126        const resvs: any = await getReservationList({ ovenId: id, pageSize: 50 })</w:t>
      </w:r>
    </w:p>
    <w:p w14:paraId="1D3168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      reservations.value = (resvs?.rows || []) as any[]</w:t>
      </w:r>
    </w:p>
    <w:p w14:paraId="76D22B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    } catch {</w:t>
      </w:r>
    </w:p>
    <w:p w14:paraId="3AFC79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      reservations.value = []</w:t>
      </w:r>
    </w:p>
    <w:p w14:paraId="0FE01F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    }</w:t>
      </w:r>
    </w:p>
    <w:p w14:paraId="2AA5C8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  } finally {</w:t>
      </w:r>
    </w:p>
    <w:p w14:paraId="7A9983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    loading.value = false</w:t>
      </w:r>
    </w:p>
    <w:p w14:paraId="7E9EB9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  }</w:t>
      </w:r>
    </w:p>
    <w:p w14:paraId="5B8FBE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134  }</w:t>
      </w:r>
    </w:p>
    <w:p w14:paraId="2E5DF2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function handleBack() {</w:t>
      </w:r>
    </w:p>
    <w:p w14:paraId="0D69C6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  router.back()</w:t>
      </w:r>
    </w:p>
    <w:p w14:paraId="540E40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139  }</w:t>
      </w:r>
    </w:p>
    <w:p w14:paraId="011AE2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function scoreTagType(score: number): '' | 'success' | 'warning' | 'danger' | 'info' {</w:t>
      </w:r>
    </w:p>
    <w:p w14:paraId="523E3F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  if (score &gt;= 85) return 'success'</w:t>
      </w:r>
    </w:p>
    <w:p w14:paraId="64F6EB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  if (score &gt;= 70) return 'warning'</w:t>
      </w:r>
    </w:p>
    <w:p w14:paraId="3C7A84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  if (score &gt;= 45) return 'danger'</w:t>
      </w:r>
    </w:p>
    <w:p w14:paraId="52E3E6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146    return 'info'</w:t>
      </w:r>
    </w:p>
    <w:p w14:paraId="78349B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}</w:t>
      </w:r>
    </w:p>
    <w:p w14:paraId="7B9DC6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function componentStatusTagType(status: string): '' | 'success' | 'warning' | 'danger' | 'info' {</w:t>
      </w:r>
    </w:p>
    <w:p w14:paraId="4D36E8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151    if (status === '正常') return 'success'</w:t>
      </w:r>
    </w:p>
    <w:p w14:paraId="598E3F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152    if (status === '轻微损坏') return 'warning'</w:t>
      </w:r>
    </w:p>
    <w:p w14:paraId="1ABE1C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  if (status === '中度损坏' || status === '严重损坏') return 'danger'</w:t>
      </w:r>
    </w:p>
    <w:p w14:paraId="5C3D98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  if (status === '缺失' || status === '报废') return 'info'</w:t>
      </w:r>
    </w:p>
    <w:p w14:paraId="0EF8A5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  return ''</w:t>
      </w:r>
    </w:p>
    <w:p w14:paraId="2AF09A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}</w:t>
      </w:r>
    </w:p>
    <w:p w14:paraId="0A9590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function repairTimelineType(status: string): '' | 'primary' | 'success' | 'warning' | 'danger' | 'info' {</w:t>
      </w:r>
    </w:p>
    <w:p w14:paraId="0F09A8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160    const map: Record&lt;string, '' | 'primary' | 'success' | 'warning' | 'danger' | 'info'&gt; = {</w:t>
      </w:r>
    </w:p>
    <w:p w14:paraId="301A2B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161      '待审核': 'warning',</w:t>
      </w:r>
    </w:p>
    <w:p w14:paraId="093046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    '实施中': 'primary',</w:t>
      </w:r>
    </w:p>
    <w:p w14:paraId="5F5598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  '已归档': 'info',</w:t>
      </w:r>
    </w:p>
    <w:p w14:paraId="1D294E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164    }</w:t>
      </w:r>
    </w:p>
    <w:p w14:paraId="76D660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165    return map[status] || 'primary'</w:t>
      </w:r>
    </w:p>
    <w:p w14:paraId="7A4E96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}</w:t>
      </w:r>
    </w:p>
    <w:p w14:paraId="3D3DD2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onMounted(() =&gt; {</w:t>
      </w:r>
    </w:p>
    <w:p w14:paraId="0E3F60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  fetchDetail()</w:t>
      </w:r>
    </w:p>
    <w:p w14:paraId="4DE080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})</w:t>
      </w:r>
    </w:p>
    <w:p w14:paraId="4C483F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&lt;/script&gt;</w:t>
      </w:r>
    </w:p>
    <w:p w14:paraId="29944A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&lt;template&gt;</w:t>
      </w:r>
    </w:p>
    <w:p w14:paraId="664081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  &lt;div class="barn-detail-page" v-loading="loading"&gt;</w:t>
      </w:r>
    </w:p>
    <w:p w14:paraId="01755D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176      &lt;div class="page-header"&gt;</w:t>
      </w:r>
    </w:p>
    <w:p w14:paraId="079C42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      &lt;div class="page-title-icon"&gt;</w:t>
      </w:r>
    </w:p>
    <w:p w14:paraId="70EDCC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178          &lt;el-icon&gt;&lt;View /&gt;&lt;/el-icon&gt;</w:t>
      </w:r>
    </w:p>
    <w:p w14:paraId="64C86F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179        &lt;/div&gt;</w:t>
      </w:r>
    </w:p>
    <w:p w14:paraId="02D469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180        &lt;h1 class="page-title-text"&gt;烤房详情&lt;/h1&gt;</w:t>
      </w:r>
    </w:p>
    <w:p w14:paraId="05813B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    &lt;/div&gt;</w:t>
      </w:r>
    </w:p>
    <w:p w14:paraId="4A169F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184      &lt;div class="header-card glass-card"&gt;</w:t>
      </w:r>
    </w:p>
    <w:p w14:paraId="16BEC6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185        &lt;div class="detail-header"&gt;</w:t>
      </w:r>
    </w:p>
    <w:p w14:paraId="3CB8EF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186          &lt;div class="header-left"&gt;</w:t>
      </w:r>
    </w:p>
    <w:p w14:paraId="552BC2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187            &lt;button class="back-btn neumorphic-btn" @click="handleBack"&gt;</w:t>
      </w:r>
    </w:p>
    <w:p w14:paraId="77A5C8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188              &lt;el-icon&gt;&lt;ArrowLeft /&gt;&lt;/el-icon&gt;</w:t>
      </w:r>
    </w:p>
    <w:p w14:paraId="7ACEB4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          &lt;span&gt;返回&lt;/span&gt;</w:t>
      </w:r>
    </w:p>
    <w:p w14:paraId="711AFF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190            &lt;/button&gt;</w:t>
      </w:r>
    </w:p>
    <w:p w14:paraId="5D894D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          &lt;BarnCode :code="detail?.id || detail?.barnCode || ''" /&gt;</w:t>
      </w:r>
    </w:p>
    <w:p w14:paraId="28169A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192            &lt;h2 class="barn-name"&gt;{{ detail?.barnName }}&lt;/h2&gt;</w:t>
      </w:r>
    </w:p>
    <w:p w14:paraId="46324C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193            &lt;StatusTag</w:t>
      </w:r>
    </w:p>
    <w:p w14:paraId="73FE39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194              v-if="detail"</w:t>
      </w:r>
    </w:p>
    <w:p w14:paraId="025912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195              :status="barnStatusKeyMap[detail.auditStatus || detail.useStatus] || 'normal'"</w:t>
      </w:r>
    </w:p>
    <w:p w14:paraId="464F99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196              type="barn"</w:t>
      </w:r>
    </w:p>
    <w:p w14:paraId="43AE26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197            /&gt;</w:t>
      </w:r>
    </w:p>
    <w:p w14:paraId="66ED50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198          &lt;/div&gt;</w:t>
      </w:r>
    </w:p>
    <w:p w14:paraId="762DC2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199        &lt;/div&gt;</w:t>
      </w:r>
    </w:p>
    <w:p w14:paraId="6846FB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200      &lt;/div&gt;</w:t>
      </w:r>
    </w:p>
    <w:p w14:paraId="3BC448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203      &lt;div class="content-card glass-card" v-if="detail"&gt;</w:t>
      </w:r>
    </w:p>
    <w:p w14:paraId="352006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204        &lt;el-tabs v-model="activeTab"&gt;</w:t>
      </w:r>
    </w:p>
    <w:p w14:paraId="0F4DFA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206          &lt;el-tab-pane label="基本信息" name="basic"&gt;</w:t>
      </w:r>
    </w:p>
    <w:p w14:paraId="1B2E05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207            &lt;div class="basic-layout"&gt;</w:t>
      </w:r>
    </w:p>
    <w:p w14:paraId="316BBF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208              &lt;div class="basic-info"&gt;</w:t>
      </w:r>
    </w:p>
    <w:p w14:paraId="6F924A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209                &lt;el-descriptions :column="2" border class="glass-inner"&gt;</w:t>
      </w:r>
    </w:p>
    <w:p w14:paraId="5B3E5C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210                  &lt;el-descriptions-item label="烤房编号"&gt;</w:t>
      </w:r>
    </w:p>
    <w:p w14:paraId="22A803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211                    &lt;BarnCode :code="detail.id || detail.barnCode" /&gt;</w:t>
      </w:r>
    </w:p>
    <w:p w14:paraId="6ED488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212                  &lt;/el-descriptions-item&gt;</w:t>
      </w:r>
    </w:p>
    <w:p w14:paraId="103200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213                  &lt;el-descriptions-item label="烤房名称"&gt;{{ detail.barnName }}&lt;/el-descriptions-item&gt;</w:t>
      </w:r>
    </w:p>
    <w:p w14:paraId="78CCA4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214                  &lt;el-descriptions-item label="项目类型"&gt;{{ detail.projectType || detail.barnType }}&lt;/el-descriptions-item&gt;</w:t>
      </w:r>
    </w:p>
    <w:p w14:paraId="4D7EE1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215                  &lt;el-descriptions-item label="建设方式"&gt;{{ detail.buildMethod || '-' }}&lt;/el-descriptions-item&gt;</w:t>
      </w:r>
    </w:p>
    <w:p w14:paraId="76175C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216                  &lt;el-descriptions-item label="健康等级"&gt;</w:t>
      </w:r>
    </w:p>
    <w:p w14:paraId="015402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217                    &lt;span class="level-tag" :class="'level-tag--' + (detail.healthLevel === '优良' ? 'excellent' : detail.healthLevel === '需维护' ? 'maintenance' : detail.healthLevel === '急需修复' ? 'urgent' : 'retired')"&gt;&lt;span&gt;{{ detail.healthLevel || '未评' }}&lt;/span&gt;&lt;/span&gt;</w:t>
      </w:r>
    </w:p>
    <w:p w14:paraId="5B8D1C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218                  &lt;/el-descriptions-item&gt;</w:t>
      </w:r>
    </w:p>
    <w:p w14:paraId="6E0592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219                  &lt;el-descriptions-item label="健康评分"&gt;</w:t>
      </w:r>
    </w:p>
    <w:p w14:paraId="081ABE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220                    &lt;span class="health-score" :style="{ color: healthColor }"&gt;</w:t>
      </w:r>
    </w:p>
    <w:p w14:paraId="6AF08F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221                      {{ Number(detail.healthScore || 0).toFixed(0) }}分</w:t>
      </w:r>
    </w:p>
    <w:p w14:paraId="14D06D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222                    &lt;/span&gt;</w:t>
      </w:r>
    </w:p>
    <w:p w14:paraId="048E07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223                  &lt;/el-descriptions-item&gt;</w:t>
      </w:r>
    </w:p>
    <w:p w14:paraId="1E2A9D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224                  &lt;el-descriptions-item label="使用状态"&gt;</w:t>
      </w:r>
    </w:p>
    <w:p w14:paraId="7C2C4D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225                    &lt;span class="status-pill" :class="'status-pill--' + (detail.useStatus === '在用' ? 'inUse' : detail.useStatus === '闲置' ? 'idle' : detail.useStatus === '转用' ? 'transferred' : 'damaged')"&gt;{{ detail.useStatus }}&lt;/span&gt;</w:t>
      </w:r>
    </w:p>
    <w:p w14:paraId="41F6BD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226                  &lt;/el-descriptions-item&gt;</w:t>
      </w:r>
    </w:p>
    <w:p w14:paraId="64F81A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227                  &lt;el-descriptions-item label="建成时间"&gt;{{ detail.completeDate || detail.buildYear || '-' }}&lt;/el-descriptions-item&gt;</w:t>
      </w:r>
    </w:p>
    <w:p w14:paraId="412C02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228                  &lt;el-descriptions-item label="所属县区"&gt;{{ detail.county || detail.countyCode }}&lt;/el-descriptions-item&gt;</w:t>
      </w:r>
    </w:p>
    <w:p w14:paraId="36E1A5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229                  &lt;el-descriptions-item label="所属乡镇"&gt;{{ detail.township || detail.townCode }}&lt;/el-descriptions-item&gt;</w:t>
      </w:r>
    </w:p>
    <w:p w14:paraId="00DFA8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230                  &lt;el-descriptions-item label="详细地址" :span="2"&gt;{{ detail.address }}&lt;/el-descriptions-item&gt;</w:t>
      </w:r>
    </w:p>
    <w:p w14:paraId="110911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231                  &lt;el-descriptions-item label="经度"&gt;{{ detail.longitude }}&lt;/el-descriptions-item&gt;</w:t>
      </w:r>
    </w:p>
    <w:p w14:paraId="146FA9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232                  &lt;el-descriptions-item label="纬度"&gt;{{ detail.latitude }}&lt;/el-descriptions-item&gt;</w:t>
      </w:r>
    </w:p>
    <w:p w14:paraId="5E3CB7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233                  &lt;el-descriptions-item label="建设费用" :span="2"&gt;¥{{ Number(detail.projectCost || 0).toLocaleString() }}&lt;/el-descriptions-item&gt;</w:t>
      </w:r>
    </w:p>
    <w:p w14:paraId="209928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234                &lt;/el-descriptions&gt;</w:t>
      </w:r>
    </w:p>
    <w:p w14:paraId="6F6B04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235              &lt;/div&gt;</w:t>
      </w:r>
    </w:p>
    <w:p w14:paraId="1935A2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236              &lt;div class="health-gauge-wrapper glass-inner"&gt;</w:t>
      </w:r>
    </w:p>
    <w:p w14:paraId="1C2151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237                &lt;HealthGauge :score="Number(detail.healthScore || 0)" /&gt;</w:t>
      </w:r>
    </w:p>
    <w:p w14:paraId="4314EE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238              &lt;/div&gt;</w:t>
      </w:r>
    </w:p>
    <w:p w14:paraId="44561E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239            &lt;/div&gt;</w:t>
      </w:r>
    </w:p>
    <w:p w14:paraId="7104E5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240          &lt;/el-tab-pane&gt;</w:t>
      </w:r>
    </w:p>
    <w:p w14:paraId="656C9E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243          &lt;el-tab-pane :label="`部件状态 (${components.length})`" name="components"&gt;</w:t>
      </w:r>
    </w:p>
    <w:p w14:paraId="4D59CA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244            &lt;el-collapse v-model="activeCollapse" class="glass-collapse"&gt;</w:t>
      </w:r>
    </w:p>
    <w:p w14:paraId="4F135F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245              &lt;el-collapse-item</w:t>
      </w:r>
    </w:p>
    <w:p w14:paraId="027BA8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246                v-for="group in groupedComponents"</w:t>
      </w:r>
    </w:p>
    <w:p w14:paraId="7E48CE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247                :key="group.partType"</w:t>
      </w:r>
    </w:p>
    <w:p w14:paraId="611441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248                :name="group.partType"</w:t>
      </w:r>
    </w:p>
    <w:p w14:paraId="402EF2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249              &gt;</w:t>
      </w:r>
    </w:p>
    <w:p w14:paraId="480820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250                &lt;template #title&gt;</w:t>
      </w:r>
    </w:p>
    <w:p w14:paraId="3BFD01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251                  &lt;div class="collapse-title"&gt;</w:t>
      </w:r>
    </w:p>
    <w:p w14:paraId="7815D1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252                    &lt;span class="part-icon"&gt;{{ group.icon }}&lt;/span&gt;</w:t>
      </w:r>
    </w:p>
    <w:p w14:paraId="457D94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253                    &lt;span class="part-name"&gt;{{ group.name }}&lt;/span&gt;</w:t>
      </w:r>
    </w:p>
    <w:p w14:paraId="0F442B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254                    &lt;el-tag size="small" type="info" class="part-count"&gt;{{ group.components.length }}个部件&lt;/el-tag&gt;</w:t>
      </w:r>
    </w:p>
    <w:p w14:paraId="4B5979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255                  &lt;/div&gt;</w:t>
      </w:r>
    </w:p>
    <w:p w14:paraId="239935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256                &lt;/template&gt;</w:t>
      </w:r>
    </w:p>
    <w:p w14:paraId="2EEA83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257                &lt;el-table :data="group.components" border stripe size="small" class="glass-table"&gt;</w:t>
      </w:r>
    </w:p>
    <w:p w14:paraId="30566F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261                    &lt;template #default="{ row }"&gt;</w:t>
      </w:r>
    </w:p>
    <w:p w14:paraId="4C91C3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262                      &lt;el-tag :type="componentStatusTagType(row.status)" size="small" effect="light"&gt;</w:t>
      </w:r>
    </w:p>
    <w:p w14:paraId="668517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263                        {{ row.status }}</w:t>
      </w:r>
    </w:p>
    <w:p w14:paraId="51113F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264                      &lt;/el-tag&gt;</w:t>
      </w:r>
    </w:p>
    <w:p w14:paraId="345282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265                    &lt;/template&gt;</w:t>
      </w:r>
    </w:p>
    <w:p w14:paraId="5C318F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266                  &lt;/el-table-column&gt;</w:t>
      </w:r>
    </w:p>
    <w:p w14:paraId="299B40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269                    &lt;template #default="{ row }"&gt;</w:t>
      </w:r>
    </w:p>
    <w:p w14:paraId="4A9F44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270                      &lt;el-tag :type="scoreTagType(Number(row.score || 0))" size="small"&gt;{{ row.score || '-' }}&lt;/el-tag&gt;</w:t>
      </w:r>
    </w:p>
    <w:p w14:paraId="5A8F4D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271                    &lt;/template&gt;</w:t>
      </w:r>
    </w:p>
    <w:p w14:paraId="2F049F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272                  &lt;/el-table-column&gt;</w:t>
      </w:r>
    </w:p>
    <w:p w14:paraId="03781D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273                &lt;/el-table&gt;</w:t>
      </w:r>
    </w:p>
    <w:p w14:paraId="008DE0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274              &lt;/el-collapse-item&gt;</w:t>
      </w:r>
    </w:p>
    <w:p w14:paraId="04C6DA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275            &lt;/el-collapse&gt;</w:t>
      </w:r>
    </w:p>
    <w:p w14:paraId="0863D2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276            &lt;el-empty v-if="!groupedComponents.length" description="暂无部件信息" /&gt;</w:t>
      </w:r>
    </w:p>
    <w:p w14:paraId="68C83F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277          &lt;/el-tab-pane&gt;</w:t>
      </w:r>
    </w:p>
    <w:p w14:paraId="770552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280          &lt;el-tab-pane :label="`维修记录 (${repairRecords.length})`" name="repair"&gt;</w:t>
      </w:r>
    </w:p>
    <w:p w14:paraId="3E6F80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281            &lt;div class="timeline-wrapper" v-if="repairRecords.length"&gt;</w:t>
      </w:r>
    </w:p>
    <w:p w14:paraId="0A3A30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282              &lt;el-timeline&gt;</w:t>
      </w:r>
    </w:p>
    <w:p w14:paraId="452E62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283                &lt;el-timeline-item</w:t>
      </w:r>
    </w:p>
    <w:p w14:paraId="4495A0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284                  v-for="record in repairRecords"</w:t>
      </w:r>
    </w:p>
    <w:p w14:paraId="23B4CF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285                  :key="record.id"</w:t>
      </w:r>
    </w:p>
    <w:p w14:paraId="358D28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286                  :timestamp="parseTime(record.applyTime)"</w:t>
      </w:r>
    </w:p>
    <w:p w14:paraId="3E3041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287                  :type="repairTimelineType(record.repairStatus)"</w:t>
      </w:r>
    </w:p>
    <w:p w14:paraId="32A5BE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288                  placement="top"</w:t>
      </w:r>
    </w:p>
    <w:p w14:paraId="16A664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289                &gt;</w:t>
      </w:r>
    </w:p>
    <w:p w14:paraId="410A3D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290                  &lt;div class="timeline-card glass-inner"&gt;</w:t>
      </w:r>
    </w:p>
    <w:p w14:paraId="5FBDBD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291                    &lt;div class="repair-header"&gt;</w:t>
      </w:r>
    </w:p>
    <w:p w14:paraId="172069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292                      &lt;span class="repair-type"&gt;{{ record.repairType }}&lt;/span&gt;</w:t>
      </w:r>
    </w:p>
    <w:p w14:paraId="7FAA6F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293                      &lt;el-tag size="small"&gt;{{ record.repairStatus }}&lt;/el-tag&gt;</w:t>
      </w:r>
    </w:p>
    <w:p w14:paraId="579E9D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294                    &lt;/div&gt;</w:t>
      </w:r>
    </w:p>
    <w:p w14:paraId="4EDD37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295                    &lt;p class="repair-desc"&gt;{{ record.applyDesc }}&lt;/p&gt;</w:t>
      </w:r>
    </w:p>
    <w:p w14:paraId="091401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296                    &lt;div class="repair-cost"&gt;</w:t>
      </w:r>
    </w:p>
    <w:p w14:paraId="510563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297                      &lt;span&gt;预估费用：&lt;b&gt;¥{{ Number(record.estimatedCost || 0).toLocaleString() }}&lt;/b&gt;&lt;/span&gt;</w:t>
      </w:r>
    </w:p>
    <w:p w14:paraId="047F89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298                      &lt;span v-if="record.actualCost"&gt;实际费用：&lt;b&gt;¥{{ Number(record.actualCost).toLocaleString() }}&lt;/b&gt;&lt;/span&gt;</w:t>
      </w:r>
    </w:p>
    <w:p w14:paraId="2FF714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299                    &lt;/div&gt;</w:t>
      </w:r>
    </w:p>
    <w:p w14:paraId="0EB8AF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300                  &lt;/div&gt;</w:t>
      </w:r>
    </w:p>
    <w:p w14:paraId="0C70F9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301                &lt;/el-timeline-item&gt;</w:t>
      </w:r>
    </w:p>
    <w:p w14:paraId="2E67EB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302              &lt;/el-timeline&gt;</w:t>
      </w:r>
    </w:p>
    <w:p w14:paraId="3836FA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303            &lt;/div&gt;</w:t>
      </w:r>
    </w:p>
    <w:p w14:paraId="331CFF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304            &lt;el-empty v-else description="暂无维修记录" /&gt;</w:t>
      </w:r>
    </w:p>
    <w:p w14:paraId="1EE6D1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305          &lt;/el-tab-pane&gt;</w:t>
      </w:r>
    </w:p>
    <w:p w14:paraId="260368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308          &lt;el-tab-pane :label="`预约记录 (${reservations.length})`" name="reservation"&gt;</w:t>
      </w:r>
    </w:p>
    <w:p w14:paraId="2DC443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309            &lt;el-table :data="reservations" border stripe v-if="reservations.length" class="glass-table"&gt;</w:t>
      </w:r>
    </w:p>
    <w:p w14:paraId="10381B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313                &lt;template #default="{ row }"&gt;{{ parseTime(row.reserveStart).slice(0, 16) }}&lt;/template&gt;</w:t>
      </w:r>
    </w:p>
    <w:p w14:paraId="37069A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314              &lt;/el-table-column&gt;</w:t>
      </w:r>
    </w:p>
    <w:p w14:paraId="435A32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316                &lt;template #default="{ row }"&gt;{{ parseTime(row.reserveEnd).slice(0, 16) }}&lt;/template&gt;</w:t>
      </w:r>
    </w:p>
    <w:p w14:paraId="1EE536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317              &lt;/el-table-column&gt;</w:t>
      </w:r>
    </w:p>
    <w:p w14:paraId="1417A8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319            &lt;/el-table&gt;</w:t>
      </w:r>
    </w:p>
    <w:p w14:paraId="349F70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320            &lt;el-empty v-else description="暂无预约记录" /&gt;</w:t>
      </w:r>
    </w:p>
    <w:p w14:paraId="65568B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321          &lt;/el-tab-pane&gt;</w:t>
      </w:r>
    </w:p>
    <w:p w14:paraId="79511D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324          &lt;el-tab-pane label="评价记录" name="evaluation"&gt;</w:t>
      </w:r>
    </w:p>
    <w:p w14:paraId="67C649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325            &lt;el-empty description="暂无评价记录" /&gt;</w:t>
      </w:r>
    </w:p>
    <w:p w14:paraId="6D35DF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326          &lt;/el-tab-pane&gt;</w:t>
      </w:r>
    </w:p>
    <w:p w14:paraId="205349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327        &lt;/el-tabs&gt;</w:t>
      </w:r>
    </w:p>
    <w:p w14:paraId="533C1C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328      &lt;/div&gt;</w:t>
      </w:r>
    </w:p>
    <w:p w14:paraId="782724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329    &lt;/div&gt;</w:t>
      </w:r>
    </w:p>
    <w:p w14:paraId="7FCC40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330  &lt;/template&gt;</w:t>
      </w:r>
    </w:p>
    <w:p w14:paraId="2C4B3E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332  &lt;script lang="ts"&gt;</w:t>
      </w:r>
    </w:p>
    <w:p w14:paraId="09744B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334  &lt;/script&gt;</w:t>
      </w:r>
    </w:p>
    <w:p w14:paraId="402686B8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src/pages/barn/BarnEdit.vue</w:t>
      </w:r>
    </w:p>
    <w:p w14:paraId="3AD461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﻿&lt;script setup lang="ts"&gt;</w:t>
      </w:r>
    </w:p>
    <w:p w14:paraId="302349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{ ref, reactive, computed, onMounted, watch } from 'vue'</w:t>
      </w:r>
    </w:p>
    <w:p w14:paraId="138959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{ useRoute, useRouter } from 'vue-router'</w:t>
      </w:r>
    </w:p>
    <w:p w14:paraId="49B630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{ ElMessage } from 'element-plus'</w:t>
      </w:r>
    </w:p>
    <w:p w14:paraId="5BC876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{ getBarnInfo, updateBarn } from '@/api/barn'</w:t>
      </w:r>
    </w:p>
    <w:p w14:paraId="6212AB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{ listCounty, listTownship } from '@/api/dict'</w:t>
      </w:r>
    </w:p>
    <w:p w14:paraId="17DF22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const route = useRoute()</w:t>
      </w:r>
    </w:p>
    <w:p w14:paraId="1AEFFC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const router = useRouter()</w:t>
      </w:r>
    </w:p>
    <w:p w14:paraId="61C43A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const currentStep = ref(0)</w:t>
      </w:r>
    </w:p>
    <w:p w14:paraId="740538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const partGroups = [</w:t>
      </w:r>
    </w:p>
    <w:p w14:paraId="746DD9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  {</w:t>
      </w:r>
    </w:p>
    <w:p w14:paraId="40D6CC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  partType: 'JR',</w:t>
      </w:r>
    </w:p>
    <w:p w14:paraId="05D0BC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  partName: '加热系统',</w:t>
      </w:r>
    </w:p>
    <w:p w14:paraId="0542E5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  icon: '🔥',</w:t>
      </w:r>
    </w:p>
    <w:p w14:paraId="66BE86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  components: [</w:t>
      </w:r>
    </w:p>
    <w:p w14:paraId="7409BE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    { key: 'jr_heater', name: '加热炉' },</w:t>
      </w:r>
    </w:p>
    <w:p w14:paraId="796BFD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  ],</w:t>
      </w:r>
    </w:p>
    <w:p w14:paraId="6D21AA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},</w:t>
      </w:r>
    </w:p>
    <w:p w14:paraId="4E7297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{</w:t>
      </w:r>
    </w:p>
    <w:p w14:paraId="7B4731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  partType: 'SR',</w:t>
      </w:r>
    </w:p>
    <w:p w14:paraId="3B01A6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  partName: '散热系统',</w:t>
      </w:r>
    </w:p>
    <w:p w14:paraId="766077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icon: '💨',</w:t>
      </w:r>
    </w:p>
    <w:p w14:paraId="6D0A70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  components: [</w:t>
      </w:r>
    </w:p>
    <w:p w14:paraId="69E993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    { key: 'sr_pipe', name: '散热管' },</w:t>
      </w:r>
    </w:p>
    <w:p w14:paraId="7E8E3B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    { key: 'sr_return', name: '回风管' },</w:t>
      </w:r>
    </w:p>
    <w:p w14:paraId="42769D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    { key: 'sr_inlet', name: '进风口' },</w:t>
      </w:r>
    </w:p>
    <w:p w14:paraId="11FB09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    { key: 'sr_outlet', name: '排湿口' },</w:t>
      </w:r>
    </w:p>
    <w:p w14:paraId="77A7B3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],</w:t>
      </w:r>
    </w:p>
    <w:p w14:paraId="3AB8F9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},</w:t>
      </w:r>
    </w:p>
    <w:p w14:paraId="6F77C9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{</w:t>
      </w:r>
    </w:p>
    <w:p w14:paraId="4A61E6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  partType: 'ZK',</w:t>
      </w:r>
    </w:p>
    <w:p w14:paraId="5DBD1E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  partName: '装炕系统',</w:t>
      </w:r>
    </w:p>
    <w:p w14:paraId="5B2F64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  icon: '🏗️',</w:t>
      </w:r>
    </w:p>
    <w:p w14:paraId="6D6F04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  components: [</w:t>
      </w:r>
    </w:p>
    <w:p w14:paraId="445DE3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    { key: 'zk_rack', name: '烟架' },</w:t>
      </w:r>
    </w:p>
    <w:p w14:paraId="04AE59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    { key: 'zk_beam', name: '挂烟梁' },</w:t>
      </w:r>
    </w:p>
    <w:p w14:paraId="12947E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    { key: 'zk_door', name: '装烟门' },</w:t>
      </w:r>
    </w:p>
    <w:p w14:paraId="10400E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  ],</w:t>
      </w:r>
    </w:p>
    <w:p w14:paraId="10FB5C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},</w:t>
      </w:r>
    </w:p>
    <w:p w14:paraId="162C33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{</w:t>
      </w:r>
    </w:p>
    <w:p w14:paraId="767DD3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  partType: 'ZT',</w:t>
      </w:r>
    </w:p>
    <w:p w14:paraId="34D810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  partName: '自控系统',</w:t>
      </w:r>
    </w:p>
    <w:p w14:paraId="4E0FAC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  icon: '🎛️',</w:t>
      </w:r>
    </w:p>
    <w:p w14:paraId="707849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  components: [</w:t>
      </w:r>
    </w:p>
    <w:p w14:paraId="14D40B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    { key: 'zt_sensor', name: '温湿度传感器' },</w:t>
      </w:r>
    </w:p>
    <w:p w14:paraId="2EAF66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    { key: 'zt_controller', name: '自控仪' },</w:t>
      </w:r>
    </w:p>
    <w:p w14:paraId="209AB8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      { key: 'zt_actuator', name: '执行器' },</w:t>
      </w:r>
    </w:p>
    <w:p w14:paraId="04904B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  ],</w:t>
      </w:r>
    </w:p>
    <w:p w14:paraId="083622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},</w:t>
      </w:r>
    </w:p>
    <w:p w14:paraId="222713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{</w:t>
      </w:r>
    </w:p>
    <w:p w14:paraId="6F7042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  partType: 'FS',</w:t>
      </w:r>
    </w:p>
    <w:p w14:paraId="73A11C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  partName: '风机系统',</w:t>
      </w:r>
    </w:p>
    <w:p w14:paraId="12DA6F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  icon: '🔄',</w:t>
      </w:r>
    </w:p>
    <w:p w14:paraId="60F0D8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    components: [</w:t>
      </w:r>
    </w:p>
    <w:p w14:paraId="7C87E3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      { key: 'fs_circulation', name: '循环风机' },</w:t>
      </w:r>
    </w:p>
    <w:p w14:paraId="0835E2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      { key: 'fs_exhaust', name: '排湿风机' },</w:t>
      </w:r>
    </w:p>
    <w:p w14:paraId="6D2897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    { key: 'fs_combustion', name: '助燃风机' },</w:t>
      </w:r>
    </w:p>
    <w:p w14:paraId="5B1004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  ],</w:t>
      </w:r>
    </w:p>
    <w:p w14:paraId="2E662C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},</w:t>
      </w:r>
    </w:p>
    <w:p w14:paraId="658ED4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]</w:t>
      </w:r>
    </w:p>
    <w:p w14:paraId="3CA024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{ value: '正常', label: '正常' },</w:t>
      </w:r>
    </w:p>
    <w:p w14:paraId="3ACD44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  { value: '损坏', label: '损坏' },</w:t>
      </w:r>
    </w:p>
    <w:p w14:paraId="0D6527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{ value: '缺失', label: '缺失' },</w:t>
      </w:r>
    </w:p>
    <w:p w14:paraId="0A9053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]</w:t>
      </w:r>
    </w:p>
    <w:p w14:paraId="33EC0B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const basicForm = reactive({</w:t>
      </w:r>
    </w:p>
    <w:p w14:paraId="15B3E7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barnName: '',</w:t>
      </w:r>
    </w:p>
    <w:p w14:paraId="542619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  id: '',</w:t>
      </w:r>
    </w:p>
    <w:p w14:paraId="63B63E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  barnType: '',</w:t>
      </w:r>
    </w:p>
    <w:p w14:paraId="18333E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  capacity: null as number | null,</w:t>
      </w:r>
    </w:p>
    <w:p w14:paraId="1DFDD1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  benefitArea: null as number | null,</w:t>
      </w:r>
    </w:p>
    <w:p w14:paraId="61877B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  buildYear: null as number | null,</w:t>
      </w:r>
    </w:p>
    <w:p w14:paraId="7B5B97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  buildCost: null as number | null,</w:t>
      </w:r>
    </w:p>
    <w:p w14:paraId="0CD847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  countyCode: '',</w:t>
      </w:r>
    </w:p>
    <w:p w14:paraId="387F28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  townCode: '',</w:t>
      </w:r>
    </w:p>
    <w:p w14:paraId="2191F6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  stationName: '',</w:t>
      </w:r>
    </w:p>
    <w:p w14:paraId="29F5A1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86    cooperativeName: '',</w:t>
      </w:r>
    </w:p>
    <w:p w14:paraId="2892F0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})</w:t>
      </w:r>
    </w:p>
    <w:p w14:paraId="5E860E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const locationForm = reactive({</w:t>
      </w:r>
    </w:p>
    <w:p w14:paraId="52A3C7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  address: '',</w:t>
      </w:r>
    </w:p>
    <w:p w14:paraId="34D906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  longitude: null as number | null,</w:t>
      </w:r>
    </w:p>
    <w:p w14:paraId="5F7355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latitude: null as number | null,</w:t>
      </w:r>
    </w:p>
    <w:p w14:paraId="7C02E9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})</w:t>
      </w:r>
    </w:p>
    <w:p w14:paraId="35A453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const componentForm = reactive&lt;Record&lt;string, string&gt;&gt;({})</w:t>
      </w:r>
    </w:p>
    <w:p w14:paraId="71E91A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partGroups.forEach(group =&gt; {</w:t>
      </w:r>
    </w:p>
    <w:p w14:paraId="2E28F6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  group.components.forEach(comp =&gt; {</w:t>
      </w:r>
    </w:p>
    <w:p w14:paraId="20FEC6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    componentForm[comp.key] = '正常'</w:t>
      </w:r>
    </w:p>
    <w:p w14:paraId="7E1EE9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  })</w:t>
      </w:r>
    </w:p>
    <w:p w14:paraId="13CC53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})</w:t>
      </w:r>
    </w:p>
    <w:p w14:paraId="15A312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const countyOptions = ref&lt;{ value: string; label: string }[]&gt;([])</w:t>
      </w:r>
    </w:p>
    <w:p w14:paraId="46D413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const townOptions = ref&lt;{ value: string; label: string }[]&gt;([])</w:t>
      </w:r>
    </w:p>
    <w:p w14:paraId="367E38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async function loadCounties() {</w:t>
      </w:r>
    </w:p>
    <w:p w14:paraId="628E1C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try {</w:t>
      </w:r>
    </w:p>
    <w:p w14:paraId="52CEC3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  const list: any[] = await listCounty()</w:t>
      </w:r>
    </w:p>
    <w:p w14:paraId="243CB2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  countyOptions.value = (list || []).map((c: any) =&gt; ({ value: c.countyCode, label: c.countyName }))</w:t>
      </w:r>
    </w:p>
    <w:p w14:paraId="2ADBBA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  } catch {</w:t>
      </w:r>
    </w:p>
    <w:p w14:paraId="11568E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116      countyOptions.value = []</w:t>
      </w:r>
    </w:p>
    <w:p w14:paraId="7C22D4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117    }</w:t>
      </w:r>
    </w:p>
    <w:p w14:paraId="50D51E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}</w:t>
      </w:r>
    </w:p>
    <w:p w14:paraId="44880A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async function loadTowns(countyCode: string) {</w:t>
      </w:r>
    </w:p>
    <w:p w14:paraId="6B5F84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  if (!countyCode) { townOptions.value = []; return }</w:t>
      </w:r>
    </w:p>
    <w:p w14:paraId="5BA267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  try {</w:t>
      </w:r>
    </w:p>
    <w:p w14:paraId="2C45D5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    const list: any[] = await listTownship(countyCode)</w:t>
      </w:r>
    </w:p>
    <w:p w14:paraId="3A39D1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124      townOptions.value = (list || []).map((t: any) =&gt; ({ value: t.townshipCode, label: t.townshipName }))</w:t>
      </w:r>
    </w:p>
    <w:p w14:paraId="1B563F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  } catch {</w:t>
      </w:r>
    </w:p>
    <w:p w14:paraId="754639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126      townOptions.value = []</w:t>
      </w:r>
    </w:p>
    <w:p w14:paraId="04F715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  }</w:t>
      </w:r>
    </w:p>
    <w:p w14:paraId="04F607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}</w:t>
      </w:r>
    </w:p>
    <w:p w14:paraId="262AF9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watch(() =&gt; basicForm.countyCode, (v) =&gt; {</w:t>
      </w:r>
    </w:p>
    <w:p w14:paraId="04947F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  basicForm.townCode = ''</w:t>
      </w:r>
    </w:p>
    <w:p w14:paraId="4A3E7A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  loadTowns(v)</w:t>
      </w:r>
    </w:p>
    <w:p w14:paraId="28D0F3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})</w:t>
      </w:r>
    </w:p>
    <w:p w14:paraId="133241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  { value: '气流下降式', label: '密集式（气流下降式）' },</w:t>
      </w:r>
    </w:p>
    <w:p w14:paraId="120815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  { value: '气流上升式', label: '普通（气流上升式）' },</w:t>
      </w:r>
    </w:p>
    <w:p w14:paraId="401A1B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139  ]</w:t>
      </w:r>
    </w:p>
    <w:p w14:paraId="3D00D6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/** Step1校验规则 */</w:t>
      </w:r>
    </w:p>
    <w:p w14:paraId="452D8C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const basicRules = {</w:t>
      </w:r>
    </w:p>
    <w:p w14:paraId="65EE78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  barnName: [{ required: true, message: '请输入烤房名称', trigger: 'blur' }],</w:t>
      </w:r>
    </w:p>
    <w:p w14:paraId="705FFA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  id: [{ required: true, message: '请输入烤房编号', trigger: 'blur' }],</w:t>
      </w:r>
    </w:p>
    <w:p w14:paraId="52709B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  barnType: [{ required: true, message: '请选择烤房类型', trigger: 'change' }],</w:t>
      </w:r>
    </w:p>
    <w:p w14:paraId="614B62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146    countyCode: [{ required: true, message: '请选择所属县区', trigger: 'change' }],</w:t>
      </w:r>
    </w:p>
    <w:p w14:paraId="1FF8E6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}</w:t>
      </w:r>
    </w:p>
    <w:p w14:paraId="6025E0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const step1Valid = computed(() =&gt; {</w:t>
      </w:r>
    </w:p>
    <w:p w14:paraId="60B8C2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151    return basicForm.barnName &amp;&amp; basicForm.id &amp;&amp; basicForm.barnType &amp;&amp; basicForm.countyCode</w:t>
      </w:r>
    </w:p>
    <w:p w14:paraId="390279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152  })</w:t>
      </w:r>
    </w:p>
    <w:p w14:paraId="692D7A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const step2Valid = computed(() =&gt; {</w:t>
      </w:r>
    </w:p>
    <w:p w14:paraId="69F557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  return locationForm.address</w:t>
      </w:r>
    </w:p>
    <w:p w14:paraId="0915D6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})</w:t>
      </w:r>
    </w:p>
    <w:p w14:paraId="7F04D3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const loading = ref(false)</w:t>
      </w:r>
    </w:p>
    <w:p w14:paraId="209260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const mockStatusToFormStatus: Record&lt;string, string&gt; = {</w:t>
      </w:r>
    </w:p>
    <w:p w14:paraId="2AE76A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'正常': '正常',</w:t>
      </w:r>
    </w:p>
    <w:p w14:paraId="0CD6C3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164    '轻微损坏': '损坏',</w:t>
      </w:r>
    </w:p>
    <w:p w14:paraId="15C995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165    '中度损坏': '损坏',</w:t>
      </w:r>
    </w:p>
    <w:p w14:paraId="4A8E1F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  '严重损坏': '损坏',</w:t>
      </w:r>
    </w:p>
    <w:p w14:paraId="218B1B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  '报废': '缺失',</w:t>
      </w:r>
    </w:p>
    <w:p w14:paraId="5BBB53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}</w:t>
      </w:r>
    </w:p>
    <w:p w14:paraId="0297D7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async function loadBarnData() {</w:t>
      </w:r>
    </w:p>
    <w:p w14:paraId="08D670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  const id = String(route.params.id)</w:t>
      </w:r>
    </w:p>
    <w:p w14:paraId="08B6DA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  if (!id) return</w:t>
      </w:r>
    </w:p>
    <w:p w14:paraId="281337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  loading.value = true</w:t>
      </w:r>
    </w:p>
    <w:p w14:paraId="08D343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  try {</w:t>
      </w:r>
    </w:p>
    <w:p w14:paraId="77945A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176      const data = await getBarnInfo(id)</w:t>
      </w:r>
    </w:p>
    <w:p w14:paraId="045A56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    if (!data) {</w:t>
      </w:r>
    </w:p>
    <w:p w14:paraId="0CA3FD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178        ElMessage.error('未找到该烤房信息')</w:t>
      </w:r>
    </w:p>
    <w:p w14:paraId="5D9400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179        router.back()</w:t>
      </w:r>
    </w:p>
    <w:p w14:paraId="6E60B9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180        return</w:t>
      </w:r>
    </w:p>
    <w:p w14:paraId="49FABC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    }</w:t>
      </w:r>
    </w:p>
    <w:p w14:paraId="2D2382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183      Object.assign(basicForm, {</w:t>
      </w:r>
    </w:p>
    <w:p w14:paraId="049E5A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184        barnName: data.barnName,</w:t>
      </w:r>
    </w:p>
    <w:p w14:paraId="3E0D91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185        id: data.id,</w:t>
      </w:r>
    </w:p>
    <w:p w14:paraId="16B4C6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186        barnType: data.projectType || data.barnType,</w:t>
      </w:r>
    </w:p>
    <w:p w14:paraId="66B5CA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187        capacity: data.lengthM || data.capacity,</w:t>
      </w:r>
    </w:p>
    <w:p w14:paraId="15E3CF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188        benefitArea: data.benefitArea,</w:t>
      </w:r>
    </w:p>
    <w:p w14:paraId="030605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    buildYear: data.completeDate ? Number(String(data.completeDate).slice(0, 4)) : data.buildYear,</w:t>
      </w:r>
    </w:p>
    <w:p w14:paraId="220D50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190        countyCode: data.countyCode,</w:t>
      </w:r>
    </w:p>
    <w:p w14:paraId="1AA4D2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      townCode: data.townCode,</w:t>
      </w:r>
    </w:p>
    <w:p w14:paraId="368B9E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192      })</w:t>
      </w:r>
    </w:p>
    <w:p w14:paraId="4DFFD8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194      Object.assign(locationForm, {</w:t>
      </w:r>
    </w:p>
    <w:p w14:paraId="022EF0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195        address: data.address || data.gpsAddress,</w:t>
      </w:r>
    </w:p>
    <w:p w14:paraId="33A87F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196        longitude: data.longitude || data.gpsLongitude,</w:t>
      </w:r>
    </w:p>
    <w:p w14:paraId="7EB559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197        latitude: data.latitude || data.gpsLatitude,</w:t>
      </w:r>
    </w:p>
    <w:p w14:paraId="5E5DE3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198      })</w:t>
      </w:r>
    </w:p>
    <w:p w14:paraId="26AC8B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200      if (data.components) {</w:t>
      </w:r>
    </w:p>
    <w:p w14:paraId="025863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201        const componentNameToKey: Record&lt;string, string&gt; = {}</w:t>
      </w:r>
    </w:p>
    <w:p w14:paraId="242A81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202        partGroups.forEach(group =&gt; {</w:t>
      </w:r>
    </w:p>
    <w:p w14:paraId="64D4A6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203          group.components.forEach(comp =&gt; {</w:t>
      </w:r>
    </w:p>
    <w:p w14:paraId="1A8DBD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204            componentNameToKey[comp.name] = comp.key</w:t>
      </w:r>
    </w:p>
    <w:p w14:paraId="7172AB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205          })</w:t>
      </w:r>
    </w:p>
    <w:p w14:paraId="22C1C1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206        })</w:t>
      </w:r>
    </w:p>
    <w:p w14:paraId="3C064A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207        data.components.forEach((comp: any) =&gt; {</w:t>
      </w:r>
    </w:p>
    <w:p w14:paraId="53EFA7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208          const key = componentNameToKey[comp.componentName]</w:t>
      </w:r>
    </w:p>
    <w:p w14:paraId="77712B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209          if (key) {</w:t>
      </w:r>
    </w:p>
    <w:p w14:paraId="207079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210            componentForm[key] = mockStatusToFormStatus[comp.status] || '正常'</w:t>
      </w:r>
    </w:p>
    <w:p w14:paraId="31EF23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211          }</w:t>
      </w:r>
    </w:p>
    <w:p w14:paraId="29490A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212        })</w:t>
      </w:r>
    </w:p>
    <w:p w14:paraId="6DEBD0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213      }</w:t>
      </w:r>
    </w:p>
    <w:p w14:paraId="2707C3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214    } finally {</w:t>
      </w:r>
    </w:p>
    <w:p w14:paraId="261F42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215      loading.value = false</w:t>
      </w:r>
    </w:p>
    <w:p w14:paraId="4930E8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216    }</w:t>
      </w:r>
    </w:p>
    <w:p w14:paraId="1C24A5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217  }</w:t>
      </w:r>
    </w:p>
    <w:p w14:paraId="1C5923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220  function handleNext() {</w:t>
      </w:r>
    </w:p>
    <w:p w14:paraId="177485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221    if (currentStep.value === 0) {</w:t>
      </w:r>
    </w:p>
    <w:p w14:paraId="1F432D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222      if (!step1Valid.value) {</w:t>
      </w:r>
    </w:p>
    <w:p w14:paraId="5AB776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223        ElMessage.warning('请填写必填项')</w:t>
      </w:r>
    </w:p>
    <w:p w14:paraId="3B3A68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224        return</w:t>
      </w:r>
    </w:p>
    <w:p w14:paraId="764DE6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225      }</w:t>
      </w:r>
    </w:p>
    <w:p w14:paraId="66FC77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226    } else if (currentStep.value === 1) {</w:t>
      </w:r>
    </w:p>
    <w:p w14:paraId="7F82C0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227      if (!step2Valid.value) {</w:t>
      </w:r>
    </w:p>
    <w:p w14:paraId="378791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228        ElMessage.warning('请填写地址信息')</w:t>
      </w:r>
    </w:p>
    <w:p w14:paraId="688614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229        return</w:t>
      </w:r>
    </w:p>
    <w:p w14:paraId="3DADC3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230      }</w:t>
      </w:r>
    </w:p>
    <w:p w14:paraId="433678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231    }</w:t>
      </w:r>
    </w:p>
    <w:p w14:paraId="5A91A0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232    currentStep.value++</w:t>
      </w:r>
    </w:p>
    <w:p w14:paraId="1A1CBD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233  }</w:t>
      </w:r>
    </w:p>
    <w:p w14:paraId="6D42EA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236  function handlePrev() {</w:t>
      </w:r>
    </w:p>
    <w:p w14:paraId="67FAD0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237    currentStep.value--</w:t>
      </w:r>
    </w:p>
    <w:p w14:paraId="127E16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238  }</w:t>
      </w:r>
    </w:p>
    <w:p w14:paraId="1A9C73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241  async function handleSave() {</w:t>
      </w:r>
    </w:p>
    <w:p w14:paraId="5A492F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242    try {</w:t>
      </w:r>
    </w:p>
    <w:p w14:paraId="21FB24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243      const county = countyOptions.value.find(c =&gt; c.value === basicForm.countyCode)</w:t>
      </w:r>
    </w:p>
    <w:p w14:paraId="16932E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244      const town = townOptions.value.find(t =&gt; t.value === basicForm.townCode)</w:t>
      </w:r>
    </w:p>
    <w:p w14:paraId="391A72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245      await updateBarn({</w:t>
      </w:r>
    </w:p>
    <w:p w14:paraId="6E74E0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246        id: String(route.params.id),</w:t>
      </w:r>
    </w:p>
    <w:p w14:paraId="25A76A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247        barnName: basicForm.barnName,</w:t>
      </w:r>
    </w:p>
    <w:p w14:paraId="33EFCF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248        projectType: basicForm.barnType,</w:t>
      </w:r>
    </w:p>
    <w:p w14:paraId="2E93C1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249        lengthM: basicForm.capacity || 0,</w:t>
      </w:r>
    </w:p>
    <w:p w14:paraId="520010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250        projectCost: basicForm.buildCost || 0,</w:t>
      </w:r>
    </w:p>
    <w:p w14:paraId="24DCBB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251        completeDate: basicForm.buildYear ? `${basicForm.buildYear}-12-31` : null,</w:t>
      </w:r>
    </w:p>
    <w:p w14:paraId="769436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252        countyCode: basicForm.countyCode,</w:t>
      </w:r>
    </w:p>
    <w:p w14:paraId="49159C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253        county: county?.label,</w:t>
      </w:r>
    </w:p>
    <w:p w14:paraId="68F295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254        townCode: basicForm.townCode,</w:t>
      </w:r>
    </w:p>
    <w:p w14:paraId="7FC0A5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255        township: town?.label,</w:t>
      </w:r>
    </w:p>
    <w:p w14:paraId="17448B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256        address: locationForm.address,</w:t>
      </w:r>
    </w:p>
    <w:p w14:paraId="32F479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257        longitude: locationForm.longitude || 0,</w:t>
      </w:r>
    </w:p>
    <w:p w14:paraId="76CDB8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258        latitude: locationForm.latitude || 0,</w:t>
      </w:r>
    </w:p>
    <w:p w14:paraId="13F484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259      })</w:t>
      </w:r>
    </w:p>
    <w:p w14:paraId="00CEA2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260      ElMessage.success('修改成功，已写入 MySQL')</w:t>
      </w:r>
    </w:p>
    <w:p w14:paraId="019198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261      router.push({ name: 'BarnList' })</w:t>
      </w:r>
    </w:p>
    <w:p w14:paraId="1BFD99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262    } catch (e: any) {</w:t>
      </w:r>
    </w:p>
    <w:p w14:paraId="476A12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263      ElMessage.error('修改失败：' + (e?.message || '请重试'))</w:t>
      </w:r>
    </w:p>
    <w:p w14:paraId="3604C3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264    }</w:t>
      </w:r>
    </w:p>
    <w:p w14:paraId="76E504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265  }</w:t>
      </w:r>
    </w:p>
    <w:p w14:paraId="2D4B02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267  onMounted(async () =&gt; {</w:t>
      </w:r>
    </w:p>
    <w:p w14:paraId="69BE4D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268    await loadCounties()</w:t>
      </w:r>
    </w:p>
    <w:p w14:paraId="215BF4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269    loadBarnData()</w:t>
      </w:r>
    </w:p>
    <w:p w14:paraId="65419F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270  })</w:t>
      </w:r>
    </w:p>
    <w:p w14:paraId="66BC3A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271  &lt;/script&gt;</w:t>
      </w:r>
    </w:p>
    <w:p w14:paraId="45537B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273  &lt;template&gt;</w:t>
      </w:r>
    </w:p>
    <w:p w14:paraId="7F7A81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274    &lt;div class="barn-edit-page" v-loading="loading"&gt;</w:t>
      </w:r>
    </w:p>
    <w:p w14:paraId="5A28C3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276      &lt;div class="page-header"&gt;</w:t>
      </w:r>
    </w:p>
    <w:p w14:paraId="41BB5C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277        &lt;div class="page-title-icon"&gt;</w:t>
      </w:r>
    </w:p>
    <w:p w14:paraId="080CB4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278          &lt;el-icon&gt;&lt;Edit /&gt;&lt;/el-icon&gt;</w:t>
      </w:r>
    </w:p>
    <w:p w14:paraId="6EFAEA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279        &lt;/div&gt;</w:t>
      </w:r>
    </w:p>
    <w:p w14:paraId="2BFC17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280        &lt;h1 class="page-title-text"&gt;编辑烤房&lt;/h1&gt;</w:t>
      </w:r>
    </w:p>
    <w:p w14:paraId="53EAFD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281      &lt;/div&gt;</w:t>
      </w:r>
    </w:p>
    <w:p w14:paraId="1CCBC5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283      &lt;div class="edit-card glass-card"&gt;</w:t>
      </w:r>
    </w:p>
    <w:p w14:paraId="1A8FAE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285        &lt;el-steps :active="currentStep" finish-status="success" align-center class="step-bar"&gt;</w:t>
      </w:r>
    </w:p>
    <w:p w14:paraId="7C9186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286          &lt;el-step title="基本信息" /&gt;</w:t>
      </w:r>
    </w:p>
    <w:p w14:paraId="34699C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287          &lt;el-step title="位置信息" /&gt;</w:t>
      </w:r>
    </w:p>
    <w:p w14:paraId="0FF5CD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288          &lt;el-step title="部件信息" /&gt;</w:t>
      </w:r>
    </w:p>
    <w:p w14:paraId="41AFA1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289          &lt;el-step title="确认修改" /&gt;</w:t>
      </w:r>
    </w:p>
    <w:p w14:paraId="1A60AD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290        &lt;/el-steps&gt;</w:t>
      </w:r>
    </w:p>
    <w:p w14:paraId="2F1B42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293        &lt;div v-show="currentStep === 0" class="step-content"&gt;</w:t>
      </w:r>
    </w:p>
    <w:p w14:paraId="5D8D8D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294          &lt;el-form :model="basicForm" :rules="basicRules" label-width="110px" class="step-form"&gt;</w:t>
      </w:r>
    </w:p>
    <w:p w14:paraId="0F5FC1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295            &lt;el-row :gutter="24"&gt;</w:t>
      </w:r>
    </w:p>
    <w:p w14:paraId="25D1EE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296              &lt;el-col :span="12"&gt;</w:t>
      </w:r>
    </w:p>
    <w:p w14:paraId="106465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297                &lt;el-form-item label="烤房名称" prop="barnName"&gt;</w:t>
      </w:r>
    </w:p>
    <w:p w14:paraId="76D4B2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298                  &lt;el-input v-model="basicForm.barnName" placeholder="请输入烤房名称" /&gt;</w:t>
      </w:r>
    </w:p>
    <w:p w14:paraId="70C664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299                &lt;/el-form-item&gt;</w:t>
      </w:r>
    </w:p>
    <w:p w14:paraId="17151D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300              &lt;/el-col&gt;</w:t>
      </w:r>
    </w:p>
    <w:p w14:paraId="6E2E84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301              &lt;el-col :span="12"&gt;</w:t>
      </w:r>
    </w:p>
    <w:p w14:paraId="17C331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302                &lt;el-form-item label="烤房编号" prop="id"&gt;</w:t>
      </w:r>
    </w:p>
    <w:p w14:paraId="091A11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303                  &lt;el-input v-model="basicForm.id" placeholder="请输入烤房编号" /&gt;</w:t>
      </w:r>
    </w:p>
    <w:p w14:paraId="5588EE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304                &lt;/el-form-item&gt;</w:t>
      </w:r>
    </w:p>
    <w:p w14:paraId="7DD2CC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305              &lt;/el-col&gt;</w:t>
      </w:r>
    </w:p>
    <w:p w14:paraId="77EDA6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306              &lt;el-col :span="12"&gt;</w:t>
      </w:r>
    </w:p>
    <w:p w14:paraId="202393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307                &lt;el-form-item label="烤房类型" prop="barnType"&gt;</w:t>
      </w:r>
    </w:p>
    <w:p w14:paraId="2BD00E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308                  &lt;el-select v-model="basicForm.barnType" placeholder="请选择类型" style="width: 100%"&gt;</w:t>
      </w:r>
    </w:p>
    <w:p w14:paraId="6429F3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309                    &lt;el-option v-for="opt in barnTypeOptions" :key="opt.value" :label="opt.label" :value="opt.value" /&gt;</w:t>
      </w:r>
    </w:p>
    <w:p w14:paraId="171913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310                  &lt;/el-select&gt;</w:t>
      </w:r>
    </w:p>
    <w:p w14:paraId="0FBCAF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311                &lt;/el-form-item&gt;</w:t>
      </w:r>
    </w:p>
    <w:p w14:paraId="552383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312              &lt;/el-col&gt;</w:t>
      </w:r>
    </w:p>
    <w:p w14:paraId="50E374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313              &lt;el-col :span="12"&gt;</w:t>
      </w:r>
    </w:p>
    <w:p w14:paraId="5BE8E9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314                &lt;el-form-item label="容量（竿）"&gt;</w:t>
      </w:r>
    </w:p>
    <w:p w14:paraId="4C5C91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315                  &lt;el-input-number v-model="basicForm.capacity" :min="0" :max="1000" style="width: 100%" /&gt;</w:t>
      </w:r>
    </w:p>
    <w:p w14:paraId="795A30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316                &lt;/el-form-item&gt;</w:t>
      </w:r>
    </w:p>
    <w:p w14:paraId="5B383C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317              &lt;/el-col&gt;</w:t>
      </w:r>
    </w:p>
    <w:p w14:paraId="50217D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318              &lt;el-col :span="12"&gt;</w:t>
      </w:r>
    </w:p>
    <w:p w14:paraId="6189ED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319                &lt;el-form-item label="受益面积（亩）"&gt;</w:t>
      </w:r>
    </w:p>
    <w:p w14:paraId="7094D3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320                  &lt;el-input-number v-model="basicForm.benefitArea" :min="0" :max="500" style="width: 100%" /&gt;</w:t>
      </w:r>
    </w:p>
    <w:p w14:paraId="318A37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321                &lt;/el-form-item&gt;</w:t>
      </w:r>
    </w:p>
    <w:p w14:paraId="39A4CD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322              &lt;/el-col&gt;</w:t>
      </w:r>
    </w:p>
    <w:p w14:paraId="16B181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323              &lt;el-col :span="12"&gt;</w:t>
      </w:r>
    </w:p>
    <w:p w14:paraId="7DE22A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324                &lt;el-form-item label="建设年度"&gt;</w:t>
      </w:r>
    </w:p>
    <w:p w14:paraId="4C37A5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325                  &lt;el-date-picker v-model="basicForm.buildYear" type="year" placeholder="请选择年度" style="width: 100%" value-format="YYYY" /&gt;</w:t>
      </w:r>
    </w:p>
    <w:p w14:paraId="6722F2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326                &lt;/el-form-item&gt;</w:t>
      </w:r>
    </w:p>
    <w:p w14:paraId="4DE375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327              &lt;/el-col&gt;</w:t>
      </w:r>
    </w:p>
    <w:p w14:paraId="7F1CD7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328              &lt;el-col :span="12"&gt;</w:t>
      </w:r>
    </w:p>
    <w:p w14:paraId="6099F7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329                &lt;el-form-item label="建设费用（元）"&gt;</w:t>
      </w:r>
    </w:p>
    <w:p w14:paraId="3DA01F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330                  &lt;el-input-number v-model="basicForm.buildCost" :min="0" style="width: 100%" /&gt;</w:t>
      </w:r>
    </w:p>
    <w:p w14:paraId="3A4062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331                &lt;/el-form-item&gt;</w:t>
      </w:r>
    </w:p>
    <w:p w14:paraId="433220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332              &lt;/el-col&gt;</w:t>
      </w:r>
    </w:p>
    <w:p w14:paraId="40C03A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333              &lt;el-col :span="12"&gt;</w:t>
      </w:r>
    </w:p>
    <w:p w14:paraId="6A9A0A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334                &lt;el-form-item label="所属县区" prop="countyCode"&gt;</w:t>
      </w:r>
    </w:p>
    <w:p w14:paraId="36E537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335                  &lt;el-select v-model="basicForm.countyCode" placeholder="请选择县区" style="width: 100%"&gt;</w:t>
      </w:r>
    </w:p>
    <w:p w14:paraId="174A16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336                    &lt;el-option v-for="opt in countyOptions" :key="opt.value" :label="opt.label" :value="opt.value" /&gt;</w:t>
      </w:r>
    </w:p>
    <w:p w14:paraId="00A90A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337                  &lt;/el-select&gt;</w:t>
      </w:r>
    </w:p>
    <w:p w14:paraId="613192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338                &lt;/el-form-item&gt;</w:t>
      </w:r>
    </w:p>
    <w:p w14:paraId="4C4D6D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339              &lt;/el-col&gt;</w:t>
      </w:r>
    </w:p>
    <w:p w14:paraId="141C69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340              &lt;el-col :span="12"&gt;</w:t>
      </w:r>
    </w:p>
    <w:p w14:paraId="53B8DC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341                &lt;el-form-item label="乡镇"&gt;</w:t>
      </w:r>
    </w:p>
    <w:p w14:paraId="459EBD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342                  &lt;el-select v-model="basicForm.townCode" placeholder="请选择乡镇" style="width: 100%" :disabled="!basicForm.countyCode"&gt;</w:t>
      </w:r>
    </w:p>
    <w:p w14:paraId="56F5A1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343                    &lt;el-option v-for="opt in townOptions" :key="opt.value" :label="opt.label" :value="opt.value" /&gt;</w:t>
      </w:r>
    </w:p>
    <w:p w14:paraId="775435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344                  &lt;/el-select&gt;</w:t>
      </w:r>
    </w:p>
    <w:p w14:paraId="027D0E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345                &lt;/el-form-item&gt;</w:t>
      </w:r>
    </w:p>
    <w:p w14:paraId="3A952D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346              &lt;/el-col&gt;</w:t>
      </w:r>
    </w:p>
    <w:p w14:paraId="4F311C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347              &lt;el-col :span="12"&gt;</w:t>
      </w:r>
    </w:p>
    <w:p w14:paraId="483D6A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348                &lt;el-form-item label="烟站"&gt;</w:t>
      </w:r>
    </w:p>
    <w:p w14:paraId="574714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349                  &lt;el-input v-model="basicForm.stationName" placeholder="请输入烟站名称" /&gt;</w:t>
      </w:r>
    </w:p>
    <w:p w14:paraId="6CDC70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350                &lt;/el-form-item&gt;</w:t>
      </w:r>
    </w:p>
    <w:p w14:paraId="071FB8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351              &lt;/el-col&gt;</w:t>
      </w:r>
    </w:p>
    <w:p w14:paraId="0D2606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352              &lt;el-col :span="12"&gt;</w:t>
      </w:r>
    </w:p>
    <w:p w14:paraId="06AD5D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353                &lt;el-form-item label="合作社"&gt;</w:t>
      </w:r>
    </w:p>
    <w:p w14:paraId="38E9C5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354                  &lt;el-input v-model="basicForm.cooperativeName" placeholder="请输入合作社名称" /&gt;</w:t>
      </w:r>
    </w:p>
    <w:p w14:paraId="3A0030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355                &lt;/el-form-item&gt;</w:t>
      </w:r>
    </w:p>
    <w:p w14:paraId="095E52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356              &lt;/el-col&gt;</w:t>
      </w:r>
    </w:p>
    <w:p w14:paraId="40FE27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357            &lt;/el-row&gt;</w:t>
      </w:r>
    </w:p>
    <w:p w14:paraId="664A4E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358          &lt;/el-form&gt;</w:t>
      </w:r>
    </w:p>
    <w:p w14:paraId="23C114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359        &lt;/div&gt;</w:t>
      </w:r>
    </w:p>
    <w:p w14:paraId="5037F7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362        &lt;div v-show="currentStep === 1" class="step-content"&gt;</w:t>
      </w:r>
    </w:p>
    <w:p w14:paraId="046CAB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363          &lt;el-form :model="locationForm" label-width="110px" class="step-form"&gt;</w:t>
      </w:r>
    </w:p>
    <w:p w14:paraId="370CEB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364            &lt;el-row :gutter="24"&gt;</w:t>
      </w:r>
    </w:p>
    <w:p w14:paraId="43D03C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365              &lt;el-col :span="24"&gt;</w:t>
      </w:r>
    </w:p>
    <w:p w14:paraId="0B9AB7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366                &lt;el-form-item label="详细地址"&gt;</w:t>
      </w:r>
    </w:p>
    <w:p w14:paraId="50195A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367                  &lt;el-input v-model="locationForm.address" placeholder="请输入详细地址" /&gt;</w:t>
      </w:r>
    </w:p>
    <w:p w14:paraId="5E883B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368                &lt;/el-form-item&gt;</w:t>
      </w:r>
    </w:p>
    <w:p w14:paraId="29839C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369              &lt;/el-col&gt;</w:t>
      </w:r>
    </w:p>
    <w:p w14:paraId="73FF90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370              &lt;el-col :span="12"&gt;</w:t>
      </w:r>
    </w:p>
    <w:p w14:paraId="13D10E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371                &lt;el-form-item label="经度"&gt;</w:t>
      </w:r>
    </w:p>
    <w:p w14:paraId="5E2C18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372                  &lt;el-input-number v-model="locationForm.longitude" :precision="6" :step="0.001" :controls="false" style="width: 100%" /&gt;</w:t>
      </w:r>
    </w:p>
    <w:p w14:paraId="32CBD4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373                &lt;/el-form-item&gt;</w:t>
      </w:r>
    </w:p>
    <w:p w14:paraId="0BDD38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374              &lt;/el-col&gt;</w:t>
      </w:r>
    </w:p>
    <w:p w14:paraId="0E61E9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375              &lt;el-col :span="12"&gt;</w:t>
      </w:r>
    </w:p>
    <w:p w14:paraId="70628D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376                &lt;el-form-item label="纬度"&gt;</w:t>
      </w:r>
    </w:p>
    <w:p w14:paraId="7D1BE7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377                  &lt;el-input-number v-model="locationForm.latitude" :precision="6" :step="0.001" :controls="false" style="width: 100%" /&gt;</w:t>
      </w:r>
    </w:p>
    <w:p w14:paraId="40D841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378                &lt;/el-form-item&gt;</w:t>
      </w:r>
    </w:p>
    <w:p w14:paraId="653D7D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379              &lt;/el-col&gt;</w:t>
      </w:r>
    </w:p>
    <w:p w14:paraId="4ADA14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380              &lt;el-col :span="24"&gt;</w:t>
      </w:r>
    </w:p>
    <w:p w14:paraId="4A3488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381                &lt;el-form-item label="地图选点"&gt;</w:t>
      </w:r>
    </w:p>
    <w:p w14:paraId="7C0A70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382                  &lt;div class="map-placeholder glass-inner"&gt;</w:t>
      </w:r>
    </w:p>
    <w:p w14:paraId="09C777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383                    &lt;el-icon :size="32" color="#C0C4CC"&gt;&lt;MapLocation /&gt;&lt;/el-icon&gt;</w:t>
      </w:r>
    </w:p>
    <w:p w14:paraId="1FE7AF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384                    &lt;p&gt;地图选点功能需配置API Key&lt;/p&gt;</w:t>
      </w:r>
    </w:p>
    <w:p w14:paraId="3B9986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385                  &lt;/div&gt;</w:t>
      </w:r>
    </w:p>
    <w:p w14:paraId="7FA036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386                &lt;/el-form-item&gt;</w:t>
      </w:r>
    </w:p>
    <w:p w14:paraId="239173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387              &lt;/el-col&gt;</w:t>
      </w:r>
    </w:p>
    <w:p w14:paraId="368377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388            &lt;/el-row&gt;</w:t>
      </w:r>
    </w:p>
    <w:p w14:paraId="40619A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389          &lt;/el-form&gt;</w:t>
      </w:r>
    </w:p>
    <w:p w14:paraId="12C3EA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390        &lt;/div&gt;</w:t>
      </w:r>
    </w:p>
    <w:p w14:paraId="39B786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393        &lt;div v-show="currentStep === 2" class="step-content"&gt;</w:t>
      </w:r>
    </w:p>
    <w:p w14:paraId="3ED7D4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394          &lt;div class="component-groups"&gt;</w:t>
      </w:r>
    </w:p>
    <w:p w14:paraId="6941C9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395            &lt;div v-for="group in partGroups" :key="group.partType" class="component-group glass-inner"&gt;</w:t>
      </w:r>
    </w:p>
    <w:p w14:paraId="6DC891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396              &lt;div class="group-header"&gt;</w:t>
      </w:r>
    </w:p>
    <w:p w14:paraId="037FA6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397                &lt;span class="group-icon"&gt;{{ group.icon }}&lt;/span&gt;</w:t>
      </w:r>
    </w:p>
    <w:p w14:paraId="56A993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398                &lt;span class="group-name"&gt;{{ group.partName }}&lt;/span&gt;</w:t>
      </w:r>
    </w:p>
    <w:p w14:paraId="05A780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399              &lt;/div&gt;</w:t>
      </w:r>
    </w:p>
    <w:p w14:paraId="67BBD2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400              &lt;el-row :gutter="16"&gt;</w:t>
      </w:r>
    </w:p>
    <w:p w14:paraId="6723B0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401                &lt;el-col :span="8" v-for="comp in group.components" :key="comp.key"&gt;</w:t>
      </w:r>
    </w:p>
    <w:p w14:paraId="769B59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402                  &lt;div class="component-item"&gt;</w:t>
      </w:r>
    </w:p>
    <w:p w14:paraId="195292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403                    &lt;span class="comp-label"&gt;{{ comp.name }}&lt;/span&gt;</w:t>
      </w:r>
    </w:p>
    <w:p w14:paraId="0BA091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404                    &lt;el-select v-model="componentForm[comp.key]" size="small" style="width: clamp(100px, 12vw, 120px)"&gt;</w:t>
      </w:r>
    </w:p>
    <w:p w14:paraId="17D71C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405                      &lt;el-option v-for="opt in componentStatusOptions" :key="opt.value" :label="opt.label" :value="opt.value" /&gt;</w:t>
      </w:r>
    </w:p>
    <w:p w14:paraId="799B2A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406                    &lt;/el-select&gt;</w:t>
      </w:r>
    </w:p>
    <w:p w14:paraId="5B6B64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407                  &lt;/div&gt;</w:t>
      </w:r>
    </w:p>
    <w:p w14:paraId="189358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408                &lt;/el-col&gt;</w:t>
      </w:r>
    </w:p>
    <w:p w14:paraId="430306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409              &lt;/el-row&gt;</w:t>
      </w:r>
    </w:p>
    <w:p w14:paraId="05A311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410            &lt;/div&gt;</w:t>
      </w:r>
    </w:p>
    <w:p w14:paraId="245E1E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411          &lt;/div&gt;</w:t>
      </w:r>
    </w:p>
    <w:p w14:paraId="10874C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412        &lt;/div&gt;</w:t>
      </w:r>
    </w:p>
    <w:p w14:paraId="623064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415        &lt;div v-show="currentStep === 3" class="step-content"&gt;</w:t>
      </w:r>
    </w:p>
    <w:p w14:paraId="7FB89E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416          &lt;el-descriptions title="基本信息" :column="2" border class="confirm-section glass-inner"&gt;</w:t>
      </w:r>
    </w:p>
    <w:p w14:paraId="467842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417            &lt;el-descriptions-item label="烤房名称"&gt;{{ basicForm.barnName }}&lt;/el-descriptions-item&gt;</w:t>
      </w:r>
    </w:p>
    <w:p w14:paraId="30A313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418            &lt;el-descriptions-item label="烤房编号"&gt;{{ basicForm.id }}&lt;/el-descriptions-item&gt;</w:t>
      </w:r>
    </w:p>
    <w:p w14:paraId="376C4B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419            &lt;el-descriptions-item label="烤房类型"&gt;{{ basicForm.barnType }}&lt;/el-descriptions-item&gt;</w:t>
      </w:r>
    </w:p>
    <w:p w14:paraId="35536F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420            &lt;el-descriptions-item label="容量"&gt;{{ basicForm.capacity }}竿&lt;/el-descriptions-item&gt;</w:t>
      </w:r>
    </w:p>
    <w:p w14:paraId="2A1D8F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421            &lt;el-descriptions-item label="受益面积"&gt;{{ basicForm.benefitArea }}亩&lt;/el-descriptions-item&gt;</w:t>
      </w:r>
    </w:p>
    <w:p w14:paraId="7CCE39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422            &lt;el-descriptions-item label="建设年度"&gt;{{ basicForm.buildYear }}&lt;/el-descriptions-item&gt;</w:t>
      </w:r>
    </w:p>
    <w:p w14:paraId="0B426F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423            &lt;el-descriptions-item label="所属县区"&gt;{{ countyOptions.find(c =&gt; c.value === basicForm.countyCode)?.label }}&lt;/el-descriptions-item&gt;</w:t>
      </w:r>
    </w:p>
    <w:p w14:paraId="4647A6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424            &lt;el-descriptions-item label="乡镇"&gt;{{ townOptions.find(t =&gt; t.value === basicForm.townCode)?.label || '-' }}&lt;/el-descriptions-item&gt;</w:t>
      </w:r>
    </w:p>
    <w:p w14:paraId="2EAB2C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425          &lt;/el-descriptions&gt;</w:t>
      </w:r>
    </w:p>
    <w:p w14:paraId="6F017C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427          &lt;el-descriptions title="位置信息" :column="2" border class="confirm-section glass-inner"&gt;</w:t>
      </w:r>
    </w:p>
    <w:p w14:paraId="74373D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428            &lt;el-descriptions-item label="详细地址" :span="2"&gt;{{ locationForm.address }}&lt;/el-descriptions-item&gt;</w:t>
      </w:r>
    </w:p>
    <w:p w14:paraId="2DE983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429            &lt;el-descriptions-item label="经度"&gt;{{ locationForm.longitude }}&lt;/el-descriptions-item&gt;</w:t>
      </w:r>
    </w:p>
    <w:p w14:paraId="354140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430            &lt;el-descriptions-item label="纬度"&gt;{{ locationForm.latitude }}&lt;/el-descriptions-item&gt;</w:t>
      </w:r>
    </w:p>
    <w:p w14:paraId="7459D9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431          &lt;/el-descriptions&gt;</w:t>
      </w:r>
    </w:p>
    <w:p w14:paraId="00C1CC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433          &lt;el-descriptions title="部件信息" :column="3" border class="confirm-section glass-inner"&gt;</w:t>
      </w:r>
    </w:p>
    <w:p w14:paraId="04DFC0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434            &lt;template v-for="group in partGroups" :key="group.partType"&gt;</w:t>
      </w:r>
    </w:p>
    <w:p w14:paraId="059B45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435              &lt;el-descriptions-item v-for="comp in group.components" :key="comp.key" :label="comp.name"&gt;</w:t>
      </w:r>
    </w:p>
    <w:p w14:paraId="24B13A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436                &lt;el-tag :type="componentForm[comp.key] === '正常' ? 'success' : componentForm[comp.key] === '损坏' ? 'danger' : 'warning'" size="small"&gt;</w:t>
      </w:r>
    </w:p>
    <w:p w14:paraId="158BDB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437                  {{ componentForm[comp.key] }}</w:t>
      </w:r>
    </w:p>
    <w:p w14:paraId="0DDE28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438                &lt;/el-tag&gt;</w:t>
      </w:r>
    </w:p>
    <w:p w14:paraId="2FD677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439              &lt;/el-descriptions-item&gt;</w:t>
      </w:r>
    </w:p>
    <w:p w14:paraId="05F4A3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440            &lt;/template&gt;</w:t>
      </w:r>
    </w:p>
    <w:p w14:paraId="2D5356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441          &lt;/el-descriptions&gt;</w:t>
      </w:r>
    </w:p>
    <w:p w14:paraId="5206A7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442        &lt;/div&gt;</w:t>
      </w:r>
    </w:p>
    <w:p w14:paraId="6BD43D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445        &lt;div class="step-actions"&gt;</w:t>
      </w:r>
    </w:p>
    <w:p w14:paraId="15DAFC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446          &lt;button v-if="currentStep &gt; 0" class="neumorphic-btn" @click="handlePrev"&gt;</w:t>
      </w:r>
    </w:p>
    <w:p w14:paraId="44A299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447            上一步</w:t>
      </w:r>
    </w:p>
    <w:p w14:paraId="2138AC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448          &lt;/button&gt;</w:t>
      </w:r>
    </w:p>
    <w:p w14:paraId="6D3767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449          &lt;button v-if="currentStep &lt; 3" class="primary-gradient-btn" @click="handleNext"&gt;</w:t>
      </w:r>
    </w:p>
    <w:p w14:paraId="4D7330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450            下一步</w:t>
      </w:r>
    </w:p>
    <w:p w14:paraId="21A963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451          &lt;/button&gt;</w:t>
      </w:r>
    </w:p>
    <w:p w14:paraId="00A1FB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452          &lt;button v-if="currentStep === 3" class="primary-gradient-btn submit-btn" @click="handleSave"&gt;</w:t>
      </w:r>
    </w:p>
    <w:p w14:paraId="516AE0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453            保存修改</w:t>
      </w:r>
    </w:p>
    <w:p w14:paraId="21D8E7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454          &lt;/button&gt;</w:t>
      </w:r>
    </w:p>
    <w:p w14:paraId="1BA8C6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455        &lt;/div&gt;</w:t>
      </w:r>
    </w:p>
    <w:p w14:paraId="6CA505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456      &lt;/div&gt;</w:t>
      </w:r>
    </w:p>
    <w:p w14:paraId="19FF24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457    &lt;/div&gt;</w:t>
      </w:r>
    </w:p>
    <w:p w14:paraId="2A8891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458  &lt;/template&gt;</w:t>
      </w:r>
    </w:p>
    <w:p w14:paraId="4EAA65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460  &lt;script lang="ts"&gt;</w:t>
      </w:r>
    </w:p>
    <w:p w14:paraId="077D59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462  &lt;/script&gt;</w:t>
      </w:r>
    </w:p>
    <w:p w14:paraId="7DF6EAEB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src/pages/barn/BarnList.vue</w:t>
      </w:r>
    </w:p>
    <w:p w14:paraId="0D4AC5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&lt;script setup lang="ts"&gt;</w:t>
      </w:r>
    </w:p>
    <w:p w14:paraId="22493E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{ ref, reactive, onMounted, computed } from 'vue'</w:t>
      </w:r>
    </w:p>
    <w:p w14:paraId="6052CC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{ ElMessage, ElMessageBox } from 'element-plus'</w:t>
      </w:r>
    </w:p>
    <w:p w14:paraId="32D0E7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{ Factory, Flame, PauseCircle, HeartPulse, AlertTriangle, Building2 } from 'lucide-vue-next'</w:t>
      </w:r>
    </w:p>
    <w:p w14:paraId="305E80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StatusTag from '@/components/StatusTag.vue'</w:t>
      </w:r>
    </w:p>
    <w:p w14:paraId="1FA471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BarnCode from '@/components/BarnCode.vue'</w:t>
      </w:r>
    </w:p>
    <w:p w14:paraId="3AEC30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import { getBarnAssignList, getBarnFullProfile, getBarnProjectStats, updateBarnProject } from '@/api/barn'</w:t>
      </w:r>
    </w:p>
    <w:p w14:paraId="033864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{ getRepairList } from '@/api/repair'</w:t>
      </w:r>
    </w:p>
    <w:p w14:paraId="2C0C55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import { listCounty, listTownship } from '@/api/dict'</w:t>
      </w:r>
    </w:p>
    <w:p w14:paraId="37E938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import { thumbUrl } from '@/utils/image'</w:t>
      </w:r>
    </w:p>
    <w:p w14:paraId="2C1077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const useStatusKeyMap: Record&lt;string, string&gt; = {</w:t>
      </w:r>
    </w:p>
    <w:p w14:paraId="032769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  '在烤': 'baking',</w:t>
      </w:r>
    </w:p>
    <w:p w14:paraId="23878B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  '空闲': 'idle',</w:t>
      </w:r>
    </w:p>
    <w:p w14:paraId="53AC5D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}</w:t>
      </w:r>
    </w:p>
    <w:p w14:paraId="34DD06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const healthLevelKeyMap: Record&lt;string, string&gt; = {</w:t>
      </w:r>
    </w:p>
    <w:p w14:paraId="44A933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'优良': 'excellent',</w:t>
      </w:r>
    </w:p>
    <w:p w14:paraId="23A5DC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'良好': 'good',</w:t>
      </w:r>
    </w:p>
    <w:p w14:paraId="11D013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'一般': 'fair',</w:t>
      </w:r>
    </w:p>
    <w:p w14:paraId="7108E9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'预警': 'warning',</w:t>
      </w:r>
    </w:p>
    <w:p w14:paraId="44306D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'危险': 'danger',</w:t>
      </w:r>
    </w:p>
    <w:p w14:paraId="1557DD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}</w:t>
      </w:r>
    </w:p>
    <w:p w14:paraId="2C7F0D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{ value: 'baking', label: '在烤' },</w:t>
      </w:r>
    </w:p>
    <w:p w14:paraId="1AB0D0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{ value: 'idle', label: '空闲' },</w:t>
      </w:r>
    </w:p>
    <w:p w14:paraId="1BC39B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]</w:t>
      </w:r>
    </w:p>
    <w:p w14:paraId="7B45E3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{ value: 'excellent', label: '优良' },</w:t>
      </w:r>
    </w:p>
    <w:p w14:paraId="1EA13A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{ value: 'good', label: '良好' },</w:t>
      </w:r>
    </w:p>
    <w:p w14:paraId="6DB3C3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{ value: 'fair', label: '一般' },</w:t>
      </w:r>
    </w:p>
    <w:p w14:paraId="39E0C4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{ value: 'warning', label: '预警' },</w:t>
      </w:r>
    </w:p>
    <w:p w14:paraId="16ADF0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{ value: 'danger', label: '危险' },</w:t>
      </w:r>
    </w:p>
    <w:p w14:paraId="6A04D4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]</w:t>
      </w:r>
    </w:p>
    <w:p w14:paraId="62F9F5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const statCards = [</w:t>
      </w:r>
    </w:p>
    <w:p w14:paraId="1BEF65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{ key: 'total', title: '总烤房数', icon: Building2, color: '#0D5D46', bg: '#E0F2EC' },</w:t>
      </w:r>
    </w:p>
    <w:p w14:paraId="7D9D3C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{ key: 'baking', title: '在烤', icon: Flame, color: '#2E8B6A', bg: '#E8F5EE' },</w:t>
      </w:r>
    </w:p>
    <w:p w14:paraId="224742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{ key: 'idle', title: '空闲', icon: PauseCircle, color: '#D4944A', bg: '#FEF3E7' },</w:t>
      </w:r>
    </w:p>
    <w:p w14:paraId="0968E5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{ key: 'excellent', title: '优良', icon: HeartPulse, color: '#1565C0', bg: '#E3F2FD' },</w:t>
      </w:r>
    </w:p>
    <w:p w14:paraId="18CCC5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{ key: 'poor', title: '预警/危险', icon: AlertTriangle, color: '#D4604A', bg: '#FDECEA' },</w:t>
      </w:r>
    </w:p>
    <w:p w14:paraId="75D336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{ key: 'damaged', title: '损毁', icon: Factory, color: '#8B5CF6', bg: '#F3EEFE' },</w:t>
      </w:r>
    </w:p>
    <w:p w14:paraId="04D596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] as const</w:t>
      </w:r>
    </w:p>
    <w:p w14:paraId="5ADBD4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const stats = reactive({ total: 0, baking: 0, idle: 0, excellent: 0, poor: 0, damaged: 0, lifeZero: 0 })</w:t>
      </w:r>
    </w:p>
    <w:p w14:paraId="639B97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const filterForm = reactive({</w:t>
      </w:r>
    </w:p>
    <w:p w14:paraId="39CF2B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barnName: '',</w:t>
      </w:r>
    </w:p>
    <w:p w14:paraId="3BE6AC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id: '',</w:t>
      </w:r>
    </w:p>
    <w:p w14:paraId="7EF2BA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countyCode: '',</w:t>
      </w:r>
    </w:p>
    <w:p w14:paraId="135051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townCode: '',</w:t>
      </w:r>
    </w:p>
    <w:p w14:paraId="3B3B00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  useStatus: '',</w:t>
      </w:r>
    </w:p>
    <w:p w14:paraId="68AC58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  healthLevel: '',</w:t>
      </w:r>
    </w:p>
    <w:p w14:paraId="264DC5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  facilityStatus: '',</w:t>
      </w:r>
    </w:p>
    <w:p w14:paraId="01D20B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})</w:t>
      </w:r>
    </w:p>
    <w:p w14:paraId="61E1B8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const countyOptions = ref&lt;{ value: string; label: string }[]&gt;([])</w:t>
      </w:r>
    </w:p>
    <w:p w14:paraId="6B178C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const townOptions = ref&lt;{ value: string; label: string }[]&gt;([])</w:t>
      </w:r>
    </w:p>
    <w:p w14:paraId="257D1D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const tableData = ref&lt;any[]&gt;([])</w:t>
      </w:r>
    </w:p>
    <w:p w14:paraId="20E5DA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const loading = ref(false)</w:t>
      </w:r>
    </w:p>
    <w:p w14:paraId="58E178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const total = ref(0)</w:t>
      </w:r>
    </w:p>
    <w:p w14:paraId="024F42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const pagination = reactive({ pageNum: 1, pageSize: 10 })</w:t>
      </w:r>
    </w:p>
    <w:p w14:paraId="0F00D9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/** 预警窗口关闭状态 */</w:t>
      </w:r>
    </w:p>
    <w:p w14:paraId="2AB03C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const alertClosed = ref(false)</w:t>
      </w:r>
    </w:p>
    <w:p w14:paraId="06CDAC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async function loadCounties() {</w:t>
      </w:r>
    </w:p>
    <w:p w14:paraId="3B41AA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  try {</w:t>
      </w:r>
    </w:p>
    <w:p w14:paraId="766857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    const res: any = await listCounty()</w:t>
      </w:r>
    </w:p>
    <w:p w14:paraId="3A0AC3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    countyOptions.value = (res || []).map((c: any) =&gt; ({ value: c.countyCode, label: c.countyName }))</w:t>
      </w:r>
    </w:p>
    <w:p w14:paraId="56545C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  } catch { /* ignore */ }</w:t>
      </w:r>
    </w:p>
    <w:p w14:paraId="63B0C8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}</w:t>
      </w:r>
    </w:p>
    <w:p w14:paraId="70766A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86  function handleCountyChange(countyCode: string) {</w:t>
      </w:r>
    </w:p>
    <w:p w14:paraId="1D33B7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  filterForm.townCode = ''</w:t>
      </w:r>
    </w:p>
    <w:p w14:paraId="0EFF06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  if (countyCode) {</w:t>
      </w:r>
    </w:p>
    <w:p w14:paraId="786BC7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    loadTowns(countyCode)</w:t>
      </w:r>
    </w:p>
    <w:p w14:paraId="2F8AC0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  } else {</w:t>
      </w:r>
    </w:p>
    <w:p w14:paraId="085A15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    townOptions.value = []</w:t>
      </w:r>
    </w:p>
    <w:p w14:paraId="20DA24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  }</w:t>
      </w:r>
    </w:p>
    <w:p w14:paraId="0AE394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handleSearch()</w:t>
      </w:r>
    </w:p>
    <w:p w14:paraId="69C285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}</w:t>
      </w:r>
    </w:p>
    <w:p w14:paraId="01F31B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async function loadTowns(countyCode: string) {</w:t>
      </w:r>
    </w:p>
    <w:p w14:paraId="5C779B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  if (!countyCode) { townOptions.value = []; return }</w:t>
      </w:r>
    </w:p>
    <w:p w14:paraId="07FB6C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  try {</w:t>
      </w:r>
    </w:p>
    <w:p w14:paraId="3414F2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    const res: any = await listTownship(countyCode)</w:t>
      </w:r>
    </w:p>
    <w:p w14:paraId="61E3A7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    townOptions.value = (res || []).map((t: any) =&gt; ({ value: t.townshipName, label: t.townshipName }))</w:t>
      </w:r>
    </w:p>
    <w:p w14:paraId="4747F0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  } catch { townOptions.value = [] }</w:t>
      </w:r>
    </w:p>
    <w:p w14:paraId="2563E1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}</w:t>
      </w:r>
    </w:p>
    <w:p w14:paraId="1009F5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const c = countyOptions.value.find(o =&gt; o.value === countyCode)</w:t>
      </w:r>
    </w:p>
    <w:p w14:paraId="5EB090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  return c ? c.label : ''</w:t>
      </w:r>
    </w:p>
    <w:p w14:paraId="4EFE96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}</w:t>
      </w:r>
    </w:p>
    <w:p w14:paraId="3AEF12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async function loadStats() {</w:t>
      </w:r>
    </w:p>
    <w:p w14:paraId="6E9281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try {</w:t>
      </w:r>
    </w:p>
    <w:p w14:paraId="63862C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116      const res: any = await getBarnAssignList({</w:t>
      </w:r>
    </w:p>
    <w:p w14:paraId="0A43C0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117        pageNum: 1,</w:t>
      </w:r>
    </w:p>
    <w:p w14:paraId="177577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      pageSize: 9999,</w:t>
      </w:r>
    </w:p>
    <w:p w14:paraId="2489A9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      county: getCountyName(filterForm.countyCode) || undefined,</w:t>
      </w:r>
    </w:p>
    <w:p w14:paraId="31A833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      township: filterForm.townCode || undefined,</w:t>
      </w:r>
    </w:p>
    <w:p w14:paraId="096507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      keyword: filterForm.barnName || filterForm.id || undefined,</w:t>
      </w:r>
    </w:p>
    <w:p w14:paraId="5D496A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      status: filterForm.useStatus || undefined,</w:t>
      </w:r>
    </w:p>
    <w:p w14:paraId="2FE5F5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      healthLevel: filterForm.healthLevel || undefined,</w:t>
      </w:r>
    </w:p>
    <w:p w14:paraId="569AE0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124        facilityStatus: filterForm.facilityStatus || undefined,</w:t>
      </w:r>
    </w:p>
    <w:p w14:paraId="59322C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    })</w:t>
      </w:r>
    </w:p>
    <w:p w14:paraId="336D9C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126      const rows = res?.rows || []</w:t>
      </w:r>
    </w:p>
    <w:p w14:paraId="203F86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    stats.total = rows.length</w:t>
      </w:r>
    </w:p>
    <w:p w14:paraId="148EF7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    stats.baking = rows.filter((r: any) =&gt; r.status === 'baking').length</w:t>
      </w:r>
    </w:p>
    <w:p w14:paraId="11E80E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    stats.idle = rows.filter((r: any) =&gt; r.status !== 'baking').length</w:t>
      </w:r>
    </w:p>
    <w:p w14:paraId="2054A4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    stats.excellent = rows.filter((r: any) =&gt; {</w:t>
      </w:r>
    </w:p>
    <w:p w14:paraId="7F2CF4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      const score = Number(r.currentHealthScore ?? r.healthScore ?? 0)</w:t>
      </w:r>
    </w:p>
    <w:p w14:paraId="161C4E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      return score &gt;= 85</w:t>
      </w:r>
    </w:p>
    <w:p w14:paraId="29A640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134      }).length</w:t>
      </w:r>
    </w:p>
    <w:p w14:paraId="3A26D5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    stats.poor = rows.filter((r: any) =&gt; {</w:t>
      </w:r>
    </w:p>
    <w:p w14:paraId="322EB0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      const score = Number(r.currentHealthScore ?? r.healthScore ?? 0)</w:t>
      </w:r>
    </w:p>
    <w:p w14:paraId="2B3910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      return score &gt; 0 &amp;&amp; score &lt; 60</w:t>
      </w:r>
    </w:p>
    <w:p w14:paraId="000A09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    }).length</w:t>
      </w:r>
    </w:p>
    <w:p w14:paraId="07549B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140      stats.damaged = rows.filter((r: any) =&gt; r.facilityStatus === '损坏').length</w:t>
      </w:r>
    </w:p>
    <w:p w14:paraId="6CFA35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    stats.lifeZero = rows.filter((r: any) =&gt; {</w:t>
      </w:r>
    </w:p>
    <w:p w14:paraId="36A712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      const life = r.currentLifeResidual</w:t>
      </w:r>
    </w:p>
    <w:p w14:paraId="607CD6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      return life != null &amp;&amp; Number(life) &lt;= 0</w:t>
      </w:r>
    </w:p>
    <w:p w14:paraId="250791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    }).length</w:t>
      </w:r>
    </w:p>
    <w:p w14:paraId="189ABC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146    } catch { /* ignore */ }</w:t>
      </w:r>
    </w:p>
    <w:p w14:paraId="2F5215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}</w:t>
      </w:r>
    </w:p>
    <w:p w14:paraId="67F3FF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async function loadData() {</w:t>
      </w:r>
    </w:p>
    <w:p w14:paraId="3DC6BF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151    loading.value = true</w:t>
      </w:r>
    </w:p>
    <w:p w14:paraId="5E2D4E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152    try {</w:t>
      </w:r>
    </w:p>
    <w:p w14:paraId="47DA33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    const res: any = await getBarnAssignList({</w:t>
      </w:r>
    </w:p>
    <w:p w14:paraId="224663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      pageNum: pagination.pageNum,</w:t>
      </w:r>
    </w:p>
    <w:p w14:paraId="69F70F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      pageSize: pagination.pageSize,</w:t>
      </w:r>
    </w:p>
    <w:p w14:paraId="15D9C5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      county: getCountyName(filterForm.countyCode) || undefined,</w:t>
      </w:r>
    </w:p>
    <w:p w14:paraId="760F10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157        township: filterForm.townCode || undefined,</w:t>
      </w:r>
    </w:p>
    <w:p w14:paraId="5A88CB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158        keyword: filterForm.barnName || filterForm.id || undefined,</w:t>
      </w:r>
    </w:p>
    <w:p w14:paraId="077782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      status: filterForm.useStatus || undefined,</w:t>
      </w:r>
    </w:p>
    <w:p w14:paraId="0F79D7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160        healthLevel: filterForm.healthLevel || undefined,</w:t>
      </w:r>
    </w:p>
    <w:p w14:paraId="68C904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161        facilityStatus: filterForm.facilityStatus || undefined,</w:t>
      </w:r>
    </w:p>
    <w:p w14:paraId="6E78AC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    })</w:t>
      </w:r>
    </w:p>
    <w:p w14:paraId="483F74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  const rows = res?.rows || []</w:t>
      </w:r>
    </w:p>
    <w:p w14:paraId="117A72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164      tableData.value = rows.map((r: any) =&gt; ({</w:t>
      </w:r>
    </w:p>
    <w:p w14:paraId="0654B9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165        ...r,</w:t>
      </w:r>
    </w:p>
    <w:p w14:paraId="76FEFD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      useStatus: r.status === 'baking' ? '在烤' : '空闲',</w:t>
      </w:r>
    </w:p>
    <w:p w14:paraId="526129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      barnName: r.barnName || r.id,</w:t>
      </w:r>
    </w:p>
    <w:p w14:paraId="78FC19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    }))</w:t>
      </w:r>
    </w:p>
    <w:p w14:paraId="226B35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    total.value = res?.total ?? rows.length</w:t>
      </w:r>
    </w:p>
    <w:p w14:paraId="01D640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  } catch (error) {</w:t>
      </w:r>
    </w:p>
    <w:p w14:paraId="1F3CBA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    console.error('加载烤房列表失败:', error)</w:t>
      </w:r>
    </w:p>
    <w:p w14:paraId="60D062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    ElMessage.error('加载烤房列表失败')</w:t>
      </w:r>
    </w:p>
    <w:p w14:paraId="1B8C17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    tableData.value = []</w:t>
      </w:r>
    </w:p>
    <w:p w14:paraId="2CC6D6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    total.value = 0</w:t>
      </w:r>
    </w:p>
    <w:p w14:paraId="7FC5EE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176    } finally {</w:t>
      </w:r>
    </w:p>
    <w:p w14:paraId="63F742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    loading.value = false</w:t>
      </w:r>
    </w:p>
    <w:p w14:paraId="09AAEC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178    }</w:t>
      </w:r>
    </w:p>
    <w:p w14:paraId="20F652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179  }</w:t>
      </w:r>
    </w:p>
    <w:p w14:paraId="1D8510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function handleSearch() { pagination.pageNum = 1; loadData(); loadStats(); }</w:t>
      </w:r>
    </w:p>
    <w:p w14:paraId="1C182C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183  function handleReset() {</w:t>
      </w:r>
    </w:p>
    <w:p w14:paraId="0F8B04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184    Object.assign(filterForm, { barnName: '', id: '', countyCode: '', townCode: '', useStatus: '', healthLevel: '', facilityStatus: '' })</w:t>
      </w:r>
    </w:p>
    <w:p w14:paraId="75C88E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185    townOptions.value = []</w:t>
      </w:r>
    </w:p>
    <w:p w14:paraId="46FC7C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186    pagination.pageNum = 1</w:t>
      </w:r>
    </w:p>
    <w:p w14:paraId="725CDF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187    loadData()</w:t>
      </w:r>
    </w:p>
    <w:p w14:paraId="65DE55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188    loadStats()</w:t>
      </w:r>
    </w:p>
    <w:p w14:paraId="43E788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}</w:t>
      </w:r>
    </w:p>
    <w:p w14:paraId="1DA6E2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function handlePageChange(page: number) { pagination.pageNum = page; loadData(); }</w:t>
      </w:r>
    </w:p>
    <w:p w14:paraId="60DE13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194  const detailRepairList = ref&lt;any[]&gt;([])</w:t>
      </w:r>
    </w:p>
    <w:p w14:paraId="72CC46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195  const detailRepairLoading = ref(false)</w:t>
      </w:r>
    </w:p>
    <w:p w14:paraId="377311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198  async function loadDetailRepairRecords(ovenId: string) {</w:t>
      </w:r>
    </w:p>
    <w:p w14:paraId="5E93A1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199    detailRepairLoading.value = true</w:t>
      </w:r>
    </w:p>
    <w:p w14:paraId="2E6167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200    try {</w:t>
      </w:r>
    </w:p>
    <w:p w14:paraId="3C338B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201      const res: any = await getRepairList({ ovenId, pageNum: 1, pageSize: 9999 })</w:t>
      </w:r>
    </w:p>
    <w:p w14:paraId="459BC4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202      detailRepairList.value = res?.rows || []</w:t>
      </w:r>
    </w:p>
    <w:p w14:paraId="1E4993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203    } catch {</w:t>
      </w:r>
    </w:p>
    <w:p w14:paraId="2F6387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204      detailRepairList.value = []</w:t>
      </w:r>
    </w:p>
    <w:p w14:paraId="38B204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205    } finally {</w:t>
      </w:r>
    </w:p>
    <w:p w14:paraId="649A60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206      detailRepairLoading.value = false</w:t>
      </w:r>
    </w:p>
    <w:p w14:paraId="0E31ED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207    }</w:t>
      </w:r>
    </w:p>
    <w:p w14:paraId="7678AC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208  }</w:t>
      </w:r>
    </w:p>
    <w:p w14:paraId="142153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211  function formatRepairCost(val: any): string {</w:t>
      </w:r>
    </w:p>
    <w:p w14:paraId="0B05B7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212    return val != null &amp;&amp; val !== '' ? `¥${Number(val).toLocaleString()}` : '-'</w:t>
      </w:r>
    </w:p>
    <w:p w14:paraId="11C667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213  }</w:t>
      </w:r>
    </w:p>
    <w:p w14:paraId="2AE9E2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215  /** 根据健康分数计算健康等级 */</w:t>
      </w:r>
    </w:p>
    <w:p w14:paraId="2406C9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216  function calculateHealthLevel(score: number): string {</w:t>
      </w:r>
    </w:p>
    <w:p w14:paraId="00C34C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217    if (score &gt;= 90) return 'excellent'</w:t>
      </w:r>
    </w:p>
    <w:p w14:paraId="28CE74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218    if (score &gt;= 75) return 'good'</w:t>
      </w:r>
    </w:p>
    <w:p w14:paraId="22EC73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219    if (score &gt;= 60) return 'fair'</w:t>
      </w:r>
    </w:p>
    <w:p w14:paraId="145A90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220    if (score &gt;= 40) return 'warning'</w:t>
      </w:r>
    </w:p>
    <w:p w14:paraId="408829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221    return 'danger'</w:t>
      </w:r>
    </w:p>
    <w:p w14:paraId="6CDF6D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222  }</w:t>
      </w:r>
    </w:p>
    <w:p w14:paraId="179926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226    if (status === '损坏') return '#D4604A'</w:t>
      </w:r>
    </w:p>
    <w:p w14:paraId="4D5737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227    if (status === '闲置') return '#D4944A'</w:t>
      </w:r>
    </w:p>
    <w:p w14:paraId="65A0EA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228    if (status === '另作他用') return '#8B5CF6'</w:t>
      </w:r>
    </w:p>
    <w:p w14:paraId="031B65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229    return '#2E8B6A' // 正常</w:t>
      </w:r>
    </w:p>
    <w:p w14:paraId="7B1387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230  }</w:t>
      </w:r>
    </w:p>
    <w:p w14:paraId="75316A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232  /** 健康分颜色 */</w:t>
      </w:r>
    </w:p>
    <w:p w14:paraId="02DC14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234    if (score &gt;= 90) return '#2E8B6A'</w:t>
      </w:r>
    </w:p>
    <w:p w14:paraId="3087F7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235    if (score &gt;= 75) return '#5FB292'</w:t>
      </w:r>
    </w:p>
    <w:p w14:paraId="505CAB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236    if (score &gt;= 60) return '#D4944A'</w:t>
      </w:r>
    </w:p>
    <w:p w14:paraId="40A0D1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237    if (score &gt;= 40) return '#D4604A'</w:t>
      </w:r>
    </w:p>
    <w:p w14:paraId="5A1693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238    return '#B71C1C'</w:t>
      </w:r>
    </w:p>
    <w:p w14:paraId="60E997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239  }</w:t>
      </w:r>
    </w:p>
    <w:p w14:paraId="46318B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243    if (life &lt;= 1) return '#D4604A'</w:t>
      </w:r>
    </w:p>
    <w:p w14:paraId="2A0E23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244    if (life &lt;= 3) return '#D4944A'</w:t>
      </w:r>
    </w:p>
    <w:p w14:paraId="3B0798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245    if (life &lt;= 5) return '#5A8A7A'</w:t>
      </w:r>
    </w:p>
    <w:p w14:paraId="2BD06E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246    return '#2E8B6A'</w:t>
      </w:r>
    </w:p>
    <w:p w14:paraId="77C0DE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247  }</w:t>
      </w:r>
    </w:p>
    <w:p w14:paraId="5F721F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250  function handleAddBarn() {</w:t>
      </w:r>
    </w:p>
    <w:p w14:paraId="1E729B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251    ElMessage.info('新建烤房功能开发中...')</w:t>
      </w:r>
    </w:p>
    <w:p w14:paraId="41B06C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252  }</w:t>
      </w:r>
    </w:p>
    <w:p w14:paraId="66C9A9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255  function handleExport() {</w:t>
      </w:r>
    </w:p>
    <w:p w14:paraId="72F2D9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256    ElMessage.info('导出数据功能开发中...')</w:t>
      </w:r>
    </w:p>
    <w:p w14:paraId="186545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257  }</w:t>
      </w:r>
    </w:p>
    <w:p w14:paraId="5BC176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260  function handleMapView() {</w:t>
      </w:r>
    </w:p>
    <w:p w14:paraId="24BA5A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261    ElMessage.info('地图列表功能开发中...')</w:t>
      </w:r>
    </w:p>
    <w:p w14:paraId="2476CB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262  }</w:t>
      </w:r>
    </w:p>
    <w:p w14:paraId="73FB03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265  function handleHealthStats() {</w:t>
      </w:r>
    </w:p>
    <w:p w14:paraId="7F8577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266    ElMessage.info('健康等级统计功能开发中...')</w:t>
      </w:r>
    </w:p>
    <w:p w14:paraId="23C317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267  }</w:t>
      </w:r>
    </w:p>
    <w:p w14:paraId="11303B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270  function handleCountyStats() {</w:t>
      </w:r>
    </w:p>
    <w:p w14:paraId="3F5F97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271    ElMessage.info('县区分布功能开发中...')</w:t>
      </w:r>
    </w:p>
    <w:p w14:paraId="213F29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272  }</w:t>
      </w:r>
    </w:p>
    <w:p w14:paraId="2C7F43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275  function handleProjectTypeStats() {</w:t>
      </w:r>
    </w:p>
    <w:p w14:paraId="62F043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276    ElMessage.info('项目类型分布功能开发中...')</w:t>
      </w:r>
    </w:p>
    <w:p w14:paraId="30DC40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277  }</w:t>
      </w:r>
    </w:p>
    <w:p w14:paraId="27AB86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280  const detailDialog = ref(false)</w:t>
      </w:r>
    </w:p>
    <w:p w14:paraId="36AF6E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281  const detailLoading = ref(false)</w:t>
      </w:r>
    </w:p>
    <w:p w14:paraId="15D569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282  const detailData = ref&lt;any&gt;({})</w:t>
      </w:r>
    </w:p>
    <w:p w14:paraId="06AA37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283  const detailActiveTab = ref('base')</w:t>
      </w:r>
    </w:p>
    <w:p w14:paraId="574C67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285  async function handleViewDetail(row: any) {</w:t>
      </w:r>
    </w:p>
    <w:p w14:paraId="4BBB9E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286    detailDialog.value = true</w:t>
      </w:r>
    </w:p>
    <w:p w14:paraId="0698C5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287    detailLoading.value = true</w:t>
      </w:r>
    </w:p>
    <w:p w14:paraId="7371CD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288    detailActiveTab.value = 'base'</w:t>
      </w:r>
    </w:p>
    <w:p w14:paraId="632944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289    detailRepairList.value = []</w:t>
      </w:r>
    </w:p>
    <w:p w14:paraId="2E3BBB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290    try {</w:t>
      </w:r>
    </w:p>
    <w:p w14:paraId="26BDE3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291      const res: any = await getBarnFullProfile(row.projectId || row.id)</w:t>
      </w:r>
    </w:p>
    <w:p w14:paraId="1542FE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292      detailData.value = res || {}</w:t>
      </w:r>
    </w:p>
    <w:p w14:paraId="238DE0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294      loadDetailRepairRecords(row.projectId || row.id)</w:t>
      </w:r>
    </w:p>
    <w:p w14:paraId="1B5DB4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295    } catch (e) {</w:t>
      </w:r>
    </w:p>
    <w:p w14:paraId="40ED63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296      ElMessage.error('加载详情失败')</w:t>
      </w:r>
    </w:p>
    <w:p w14:paraId="0A615A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297    } finally {</w:t>
      </w:r>
    </w:p>
    <w:p w14:paraId="24CBBA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298      detailLoading.value = false</w:t>
      </w:r>
    </w:p>
    <w:p w14:paraId="3DBEF2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299    }</w:t>
      </w:r>
    </w:p>
    <w:p w14:paraId="4D1133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300  }</w:t>
      </w:r>
    </w:p>
    <w:p w14:paraId="089A0E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303  function statusTagType(status: string): string {</w:t>
      </w:r>
    </w:p>
    <w:p w14:paraId="02C12B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304    if (status === '正常') return 'success'</w:t>
      </w:r>
    </w:p>
    <w:p w14:paraId="0E95E3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305    if (status === '缺失') return 'danger'</w:t>
      </w:r>
    </w:p>
    <w:p w14:paraId="33D150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306    if (status === '损坏') return 'warning'</w:t>
      </w:r>
    </w:p>
    <w:p w14:paraId="5974BC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307    return 'info'</w:t>
      </w:r>
    </w:p>
    <w:p w14:paraId="70420A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308  }</w:t>
      </w:r>
    </w:p>
    <w:p w14:paraId="5B3E45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311  function photoList(...urls: (string | null | undefined)[]): string[] {</w:t>
      </w:r>
    </w:p>
    <w:p w14:paraId="0A6275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312    return urls.filter((v): v is string =&gt; !!v &amp;&amp; String(v).trim() !== '')</w:t>
      </w:r>
    </w:p>
    <w:p w14:paraId="0195CF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313  }</w:t>
      </w:r>
    </w:p>
    <w:p w14:paraId="77D8D7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316  const srTableData = computed(() =&gt; {</w:t>
      </w:r>
    </w:p>
    <w:p w14:paraId="2E1ED1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317    const sr = detailData.value.SR</w:t>
      </w:r>
    </w:p>
    <w:p w14:paraId="3D675B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318    if (!sr) return []</w:t>
      </w:r>
    </w:p>
    <w:p w14:paraId="1EF41F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319    return [</w:t>
      </w:r>
    </w:p>
    <w:p w14:paraId="56DB7A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320      { name: '散热管', status: sr.pipe_status, year: sr.pipe_repair_year, damaged: sr.pipe_photo_damaged, detail: sr.pipe_photo_detail, missing: sr.pipe_photo_missing },</w:t>
      </w:r>
    </w:p>
    <w:p w14:paraId="417360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321      { name: '炉膛', status: sr.furnace_status, year: sr.furnace_repair_year, damaged: sr.furnace_photo_damaged, detail: sr.furnace_photo_detail, missing: sr.furnace_photo_missing },</w:t>
      </w:r>
    </w:p>
    <w:p w14:paraId="46ADDF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322      { name: '清灰门', status: sr.ash_door_status, year: sr.ash_door_repair_year, damaged: sr.ash_door_photo_damaged, detail: sr.ash_door_photo_detail, missing: sr.ash_door_photo_missing },</w:t>
      </w:r>
    </w:p>
    <w:p w14:paraId="0C562E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323      { name: '烟囱', status: sr.chimney_status, year: sr.chimney_repair_year, damaged: sr.chimney_photo_damaged, detail: sr.chimney_photo_detail, missing: sr.chimney_photo_missing },</w:t>
      </w:r>
    </w:p>
    <w:p w14:paraId="760E3A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324    ]</w:t>
      </w:r>
    </w:p>
    <w:p w14:paraId="793873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325  })</w:t>
      </w:r>
    </w:p>
    <w:p w14:paraId="7AD694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328  const zkTableData = computed(() =&gt; {</w:t>
      </w:r>
    </w:p>
    <w:p w14:paraId="1F8AD2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329    const zk = detailData.value.ZK</w:t>
      </w:r>
    </w:p>
    <w:p w14:paraId="529640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330    if (!zk) return []</w:t>
      </w:r>
    </w:p>
    <w:p w14:paraId="233399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331    return [</w:t>
      </w:r>
    </w:p>
    <w:p w14:paraId="5E3F45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332      { name: '冷风门', status: zk.cold_door_status, year: zk.cold_door_repair_year, normal: zk.cold_door_photo_normal, damaged: zk.cold_door_photo_damaged, detail: zk.cold_door_photo_detail, missing: zk.cold_door_photo_missing },</w:t>
      </w:r>
    </w:p>
    <w:p w14:paraId="3E1786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333      { name: '冷风门电动机', status: zk.cold_door_motor_status, year: zk.cold_door_motor_repair_year, normal: zk.cold_door_motor_photo_normal, damaged: zk.cold_door_motor_photo_damaged, detail: zk.cold_door_motor_photo_detail, missing: zk.cold_door_motor_photo_missing },</w:t>
      </w:r>
    </w:p>
    <w:p w14:paraId="273295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334      { name: '排湿窗', status: zk.exhaust_window_status, year: zk.exhaust_window_repair_year, normal: zk.exhaust_window_photo_normal, damaged: zk.exhaust_window_photo_damaged, detail: zk.exhaust_window_photo_detail, missing: zk.exhaust_window_photo_missing },</w:t>
      </w:r>
    </w:p>
    <w:p w14:paraId="77AC31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335      { name: '循环风机', status: zk.circulation_fan_status, year: zk.circulation_fan_repair_year, normal: zk.circulation_fan_photo_normal, damaged: zk.circulation_fan_photo_damaged, detail: zk.circulation_fan_photo_detail, missing: zk.circulation_fan_photo_missing },</w:t>
      </w:r>
    </w:p>
    <w:p w14:paraId="2C95A2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336      { name: '助燃鼓风机', status: zk.combustion_fan_status, year: zk.combustion_fan_repair_year, normal: zk.combustion_fan_photo_normal, damaged: zk.combustion_fan_photo_damaged, detail: zk.combustion_fan_photo_detail, missing: zk.combustion_fan_photo_missing },</w:t>
      </w:r>
    </w:p>
    <w:p w14:paraId="38FB5D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337      { name: '操作箱', status: zk.control_box_status, year: zk.control_box_repair_year, normal: zk.control_box_photo_normal, damaged: zk.control_box_photo_damaged, detail: zk.control_box_photo_detail, missing: zk.control_box_photo_missing },</w:t>
      </w:r>
    </w:p>
    <w:p w14:paraId="595AF0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338      { name: '水壶', status: zk.water_pot_status, year: zk.water_pot_repair_year, normal: zk.water_pot_photo_normal, damaged: zk.water_pot_photo_damaged, detail: zk.water_pot_photo_detail, missing: zk.water_pot_photo_missing },</w:t>
      </w:r>
    </w:p>
    <w:p w14:paraId="014435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339      { name: '探头', status: zk.probe_status, year: zk.probe_repair_year, normal: zk.probe_photo_normal, damaged: zk.probe_photo_damaged, detail: zk.probe_photo_detail, missing: zk.probe_photo_missing },</w:t>
      </w:r>
    </w:p>
    <w:p w14:paraId="2A109D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340    ]</w:t>
      </w:r>
    </w:p>
    <w:p w14:paraId="00EF94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341  })</w:t>
      </w:r>
    </w:p>
    <w:p w14:paraId="6AFB1F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344  const ztTableData = computed(() =&gt; {</w:t>
      </w:r>
    </w:p>
    <w:p w14:paraId="38275E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345    const zt = detailData.value.ZT</w:t>
      </w:r>
    </w:p>
    <w:p w14:paraId="4DA6D9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346    if (!zt) return []</w:t>
      </w:r>
    </w:p>
    <w:p w14:paraId="68FD7D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347    return [</w:t>
      </w:r>
    </w:p>
    <w:p w14:paraId="13A8A2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348      { name: '墙体屋顶', status: zt.wall_roof_status, year: zt.wall_roof_repair_year, normal: zt.wall_roof_photo_normal, damaged: zt.wall_roof_photo_damaged, detail: zt.wall_roof_photo_detail, missing: zt.wall_roof_photo_missing },</w:t>
      </w:r>
    </w:p>
    <w:p w14:paraId="09FDE7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349      { name: '挂烟梁柱', status: zt.beam_status, year: zt.beam_repair_year, normal: zt.beam_photo_normal, damaged: zt.beam_photo_damaged, detail: zt.beam_photo_detail, missing: zt.beam_photo_missing },</w:t>
      </w:r>
    </w:p>
    <w:p w14:paraId="65AF3D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350      { name: '装烟室门', status: zt.door_status, year: zt.door_repair_year, normal: zt.door_photo_normal, damaged: zt.door_photo_damaged, detail: zt.door_photo_detail, missing: zt.door_photo_missing },</w:t>
      </w:r>
    </w:p>
    <w:p w14:paraId="47D4BD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351    ]</w:t>
      </w:r>
    </w:p>
    <w:p w14:paraId="42CBB3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352  })</w:t>
      </w:r>
    </w:p>
    <w:p w14:paraId="05B523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355  const fsTableData = computed(() =&gt; {</w:t>
      </w:r>
    </w:p>
    <w:p w14:paraId="49E3C9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356    const fs = detailData.value.FS</w:t>
      </w:r>
    </w:p>
    <w:p w14:paraId="71D81D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357    if (!fs) return []</w:t>
      </w:r>
    </w:p>
    <w:p w14:paraId="4A1A44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358    return [</w:t>
      </w:r>
    </w:p>
    <w:p w14:paraId="5D5C1A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359      { name: '烟夹', status: fs.clip_status, year: null, normal: null, damaged: null, detail: null, missing: null },</w:t>
      </w:r>
    </w:p>
    <w:p w14:paraId="414DF2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360      { name: '烟棚', status: fs.shed_status, year: fs.shed_repair_year, normal: fs.shed_photo_normal, damaged: fs.shed_photo_damaged, detail: fs.shed_photo_detail, missing: fs.shed_photo_missing },</w:t>
      </w:r>
    </w:p>
    <w:p w14:paraId="4161FB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361      { name: '电路电器', status: fs.electrical_status, year: fs.electrical_repair_year, normal: fs.electrical_photo_normal, damaged: fs.electrical_photo_damaged, detail: fs.electrical_photo_detail, missing: fs.electrical_photo_missing },</w:t>
      </w:r>
    </w:p>
    <w:p w14:paraId="744FCF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362    ]</w:t>
      </w:r>
    </w:p>
    <w:p w14:paraId="547FC7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363  })</w:t>
      </w:r>
    </w:p>
    <w:p w14:paraId="5F15D6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366  const editDialog = ref(false)</w:t>
      </w:r>
    </w:p>
    <w:p w14:paraId="5EEF37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367  const editLoading = ref(false)</w:t>
      </w:r>
    </w:p>
    <w:p w14:paraId="7D58EF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368  const editForm = reactive({</w:t>
      </w:r>
    </w:p>
    <w:p w14:paraId="19BF9E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369    id: '', barnName: '', projectType: '', buildMethod: '', useStatus: '',</w:t>
      </w:r>
    </w:p>
    <w:p w14:paraId="6EC2A4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370    address: '', latitude: '', longitude: '', altitude: '',</w:t>
      </w:r>
    </w:p>
    <w:p w14:paraId="072DD8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371    technician: '', projectCost: '', healthScore: 85, healthLevel: '',</w:t>
      </w:r>
    </w:p>
    <w:p w14:paraId="1DC4B2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372    projectOwner: '', constructionUnit: '', description: '',</w:t>
      </w:r>
    </w:p>
    <w:p w14:paraId="0DCD54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373    facilityStatus: '',</w:t>
      </w:r>
    </w:p>
    <w:p w14:paraId="639EE8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374  })</w:t>
      </w:r>
    </w:p>
    <w:p w14:paraId="47953B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376  function handleEdit(row: any) {</w:t>
      </w:r>
    </w:p>
    <w:p w14:paraId="2EB983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377    editForm.id = row.id || row.projectId || ''</w:t>
      </w:r>
    </w:p>
    <w:p w14:paraId="7CF7AA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378    editForm.barnName = row.barnName || ''</w:t>
      </w:r>
    </w:p>
    <w:p w14:paraId="12195C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379    editForm.projectType = row.projectType || ''</w:t>
      </w:r>
    </w:p>
    <w:p w14:paraId="01396A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380    editForm.buildMethod = row.buildMethod || ''</w:t>
      </w:r>
    </w:p>
    <w:p w14:paraId="2B0694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381    editForm.useStatus = row.useStatus || row.useStatus || ''</w:t>
      </w:r>
    </w:p>
    <w:p w14:paraId="65F671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382    editForm.address = row.address || row.detailAddress || ''</w:t>
      </w:r>
    </w:p>
    <w:p w14:paraId="33A09D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383    editForm.latitude = row.latitude || ''</w:t>
      </w:r>
    </w:p>
    <w:p w14:paraId="6CA9A5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384    editForm.longitude = row.longitude || ''</w:t>
      </w:r>
    </w:p>
    <w:p w14:paraId="4D6DB5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385    editForm.altitude = row.altitude || ''</w:t>
      </w:r>
    </w:p>
    <w:p w14:paraId="14A1D4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386    editForm.technician = row.technician || ''</w:t>
      </w:r>
    </w:p>
    <w:p w14:paraId="7E2C60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387    editForm.projectCost = row.projectCost || ''</w:t>
      </w:r>
    </w:p>
    <w:p w14:paraId="4E3BFF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388    editForm.healthScore = row.healthScore || 85</w:t>
      </w:r>
    </w:p>
    <w:p w14:paraId="682229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389    editForm.healthLevel = row.healthLevel || ''</w:t>
      </w:r>
    </w:p>
    <w:p w14:paraId="7ABC61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390    editForm.projectOwner = row.projectOwner || ''</w:t>
      </w:r>
    </w:p>
    <w:p w14:paraId="4FF038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391    editForm.constructionUnit = row.constructionUnit || ''</w:t>
      </w:r>
    </w:p>
    <w:p w14:paraId="11407D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392    editForm.description = row.description || ''</w:t>
      </w:r>
    </w:p>
    <w:p w14:paraId="423F15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393    editForm.facilityStatus = row.facilityStatus || '正常'</w:t>
      </w:r>
    </w:p>
    <w:p w14:paraId="727036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394    editDialog.value = true</w:t>
      </w:r>
    </w:p>
    <w:p w14:paraId="7BB43C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395  }</w:t>
      </w:r>
    </w:p>
    <w:p w14:paraId="647A08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397  async function handleEditSubmit() {</w:t>
      </w:r>
    </w:p>
    <w:p w14:paraId="33AB5A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398    editLoading.value = true</w:t>
      </w:r>
    </w:p>
    <w:p w14:paraId="539456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399    try {</w:t>
      </w:r>
    </w:p>
    <w:p w14:paraId="35C320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400      await updateBarnProject(editForm)</w:t>
      </w:r>
    </w:p>
    <w:p w14:paraId="432B04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401      ElMessage.success('更新成功')</w:t>
      </w:r>
    </w:p>
    <w:p w14:paraId="492B91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402      editDialog.value = false</w:t>
      </w:r>
    </w:p>
    <w:p w14:paraId="4069F3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403      loadData()</w:t>
      </w:r>
    </w:p>
    <w:p w14:paraId="50C72E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404      loadStats()</w:t>
      </w:r>
    </w:p>
    <w:p w14:paraId="14EFCA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405    } catch (e) {</w:t>
      </w:r>
    </w:p>
    <w:p w14:paraId="70E172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406      ElMessage.error('更新失败')</w:t>
      </w:r>
    </w:p>
    <w:p w14:paraId="0E5EE6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407    } finally {</w:t>
      </w:r>
    </w:p>
    <w:p w14:paraId="42169D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408      editLoading.value = false</w:t>
      </w:r>
    </w:p>
    <w:p w14:paraId="2885B8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409    }</w:t>
      </w:r>
    </w:p>
    <w:p w14:paraId="37AA8C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410  }</w:t>
      </w:r>
    </w:p>
    <w:p w14:paraId="658C6B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413  const detailSaveLoading = ref(false)</w:t>
      </w:r>
    </w:p>
    <w:p w14:paraId="0E27D8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415  async function handleSaveDetailStatus() {</w:t>
      </w:r>
    </w:p>
    <w:p w14:paraId="705EB9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416    if (!detailData.value?.baseInfo?.project_id) return</w:t>
      </w:r>
    </w:p>
    <w:p w14:paraId="432E7C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417    detailSaveLoading.value = true</w:t>
      </w:r>
    </w:p>
    <w:p w14:paraId="666ACC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418    try {</w:t>
      </w:r>
    </w:p>
    <w:p w14:paraId="3AAEF9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419      await updateBarnProject({</w:t>
      </w:r>
    </w:p>
    <w:p w14:paraId="7A4EEB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420        id: detailData.value.baseInfo.project_id,</w:t>
      </w:r>
    </w:p>
    <w:p w14:paraId="769F50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421        useStatus: detailData.value.baseInfo.use_status,</w:t>
      </w:r>
    </w:p>
    <w:p w14:paraId="76F1AB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422        facilityStatus: detailData.value.baseInfo.facility_status || '正常',</w:t>
      </w:r>
    </w:p>
    <w:p w14:paraId="550C46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423      })</w:t>
      </w:r>
    </w:p>
    <w:p w14:paraId="0B0670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424      ElMessage.success('状态更新成功')</w:t>
      </w:r>
    </w:p>
    <w:p w14:paraId="7CC87A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425      loadData()</w:t>
      </w:r>
    </w:p>
    <w:p w14:paraId="6C6DE4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426      loadStats()</w:t>
      </w:r>
    </w:p>
    <w:p w14:paraId="084B61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427    } catch (e) {</w:t>
      </w:r>
    </w:p>
    <w:p w14:paraId="74FBDA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428      ElMessage.error('状态更新失败')</w:t>
      </w:r>
    </w:p>
    <w:p w14:paraId="52E1AC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429    } finally {</w:t>
      </w:r>
    </w:p>
    <w:p w14:paraId="6F379D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430      detailSaveLoading.value = false</w:t>
      </w:r>
    </w:p>
    <w:p w14:paraId="4E1A74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431    }</w:t>
      </w:r>
    </w:p>
    <w:p w14:paraId="065F3B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432  }</w:t>
      </w:r>
    </w:p>
    <w:p w14:paraId="2FD2C4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434  function handleDetailStatusChange() { /* 自动保存由按钮触发 */ }</w:t>
      </w:r>
    </w:p>
    <w:p w14:paraId="06BD9B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435  function handleDetailFacilityChange() { /* 自动保存由按钮触发 */ }</w:t>
      </w:r>
    </w:p>
    <w:p w14:paraId="2501B7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437  onMounted(() =&gt; {</w:t>
      </w:r>
    </w:p>
    <w:p w14:paraId="54359F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438    loadCounties()</w:t>
      </w:r>
    </w:p>
    <w:p w14:paraId="40E553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439    loadData()</w:t>
      </w:r>
    </w:p>
    <w:p w14:paraId="21D459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440    loadStats()</w:t>
      </w:r>
    </w:p>
    <w:p w14:paraId="4B4B42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441  })</w:t>
      </w:r>
    </w:p>
    <w:p w14:paraId="2630A0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442  &lt;/script&gt;</w:t>
      </w:r>
    </w:p>
    <w:p w14:paraId="29D2C4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444  &lt;template&gt;</w:t>
      </w:r>
    </w:p>
    <w:p w14:paraId="302D36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445    &lt;div class="page-container"&gt;</w:t>
      </w:r>
    </w:p>
    <w:p w14:paraId="25C90A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447      &lt;div class="page-header"&gt;</w:t>
      </w:r>
    </w:p>
    <w:p w14:paraId="3BE6A2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448        &lt;div class="page-title-wrap"&gt;</w:t>
      </w:r>
    </w:p>
    <w:p w14:paraId="5A8B2B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449          &lt;div class="page-title-icon"&gt;</w:t>
      </w:r>
    </w:p>
    <w:p w14:paraId="27D0EB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450            &lt;el-icon :size="18"&gt;&lt;Connection /&gt;&lt;/el-icon&gt;</w:t>
      </w:r>
    </w:p>
    <w:p w14:paraId="2A065E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451          &lt;/div&gt;</w:t>
      </w:r>
    </w:p>
    <w:p w14:paraId="0AD03B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452          &lt;div class="page-title-text"&gt;</w:t>
      </w:r>
    </w:p>
    <w:p w14:paraId="2BF352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453            &lt;h2 class="page-title"&gt;烤房列表&lt;/h2&gt;</w:t>
      </w:r>
    </w:p>
    <w:p w14:paraId="3E1EC9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454            &lt;p class="page-desc"&gt;查看和管理所有烤房，筛选状态和健康等级，导出数据&lt;/p&gt;</w:t>
      </w:r>
    </w:p>
    <w:p w14:paraId="5B585A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455          &lt;/div&gt;</w:t>
      </w:r>
    </w:p>
    <w:p w14:paraId="440E59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456        &lt;/div&gt;</w:t>
      </w:r>
    </w:p>
    <w:p w14:paraId="77FFEE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457      &lt;/div&gt;</w:t>
      </w:r>
    </w:p>
    <w:p w14:paraId="4C3F40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459      &lt;!-- 预警窗口：健康等级预警/危险 / 剩余寿命为0 --&gt;</w:t>
      </w:r>
    </w:p>
    <w:p w14:paraId="34AC36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460      &lt;el-alert</w:t>
      </w:r>
    </w:p>
    <w:p w14:paraId="369D32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461        v-if="!alertClosed &amp;&amp; (stats.poor &gt; 0 || stats.lifeZero &gt; 0)"</w:t>
      </w:r>
    </w:p>
    <w:p w14:paraId="370BE7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462        class="warning-alert"</w:t>
      </w:r>
    </w:p>
    <w:p w14:paraId="133BA5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463        title="预警提醒"</w:t>
      </w:r>
    </w:p>
    <w:p w14:paraId="678982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464        type="warning"</w:t>
      </w:r>
    </w:p>
    <w:p w14:paraId="0F6A9F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465        show-icon</w:t>
      </w:r>
    </w:p>
    <w:p w14:paraId="53318E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466        :closable="true"</w:t>
      </w:r>
    </w:p>
    <w:p w14:paraId="4B23CB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467        @close="alertClosed = true"</w:t>
      </w:r>
    </w:p>
    <w:p w14:paraId="275429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468      &gt;</w:t>
      </w:r>
    </w:p>
    <w:p w14:paraId="25B5CB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469        &lt;div class="warning-alert-msg"&gt;</w:t>
      </w:r>
    </w:p>
    <w:p w14:paraId="49716A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470          &lt;span&gt;有&lt;span class="warning-num"&gt;{{ stats.poor }}&lt;/span&gt;个烤房健康等级为预警/危险，&lt;/span&gt;</w:t>
      </w:r>
    </w:p>
    <w:p w14:paraId="6BC000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471          &lt;span&gt;有&lt;span class="warning-num"&gt;{{ stats.lifeZero }}&lt;/span&gt;个烤房剩余寿命为0，请及时处理。&lt;/span&gt;</w:t>
      </w:r>
    </w:p>
    <w:p w14:paraId="607869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472        &lt;/div&gt;</w:t>
      </w:r>
    </w:p>
    <w:p w14:paraId="075981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473      &lt;/el-alert&gt;</w:t>
      </w:r>
    </w:p>
    <w:p w14:paraId="400C22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476      &lt;div class="stats-row"&gt;</w:t>
      </w:r>
    </w:p>
    <w:p w14:paraId="73305C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477        &lt;div v-for="card in statCards" :key="card.key" class="stat-card"&gt;</w:t>
      </w:r>
    </w:p>
    <w:p w14:paraId="091ED7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478          &lt;div class="stat-bar" :style="{ background: card.color }"&gt;&lt;/div&gt;</w:t>
      </w:r>
    </w:p>
    <w:p w14:paraId="389CE3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479          &lt;div class="stat-icon" :style="{ background: card.bg, color: card.color }"&gt;</w:t>
      </w:r>
    </w:p>
    <w:p w14:paraId="5380DF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480            &lt;component :is="card.icon" :size="18" /&gt;</w:t>
      </w:r>
    </w:p>
    <w:p w14:paraId="1E761E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481          &lt;/div&gt;</w:t>
      </w:r>
    </w:p>
    <w:p w14:paraId="3B931B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482          &lt;div class="stat-info"&gt;</w:t>
      </w:r>
    </w:p>
    <w:p w14:paraId="554B13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483            &lt;div class="stat-value" :style="{ color: card.color }"&gt;{{ stats[card.key] }}&lt;/div&gt;</w:t>
      </w:r>
    </w:p>
    <w:p w14:paraId="694B0F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484            &lt;div class="stat-label"&gt;{{ card.title }}&lt;/div&gt;</w:t>
      </w:r>
    </w:p>
    <w:p w14:paraId="5E8797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485          &lt;/div&gt;</w:t>
      </w:r>
    </w:p>
    <w:p w14:paraId="5962E7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486        &lt;/div&gt;</w:t>
      </w:r>
    </w:p>
    <w:p w14:paraId="50E87A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487      &lt;/div&gt;</w:t>
      </w:r>
    </w:p>
    <w:p w14:paraId="4ED61D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490      &lt;div class="filter-card"&gt;</w:t>
      </w:r>
    </w:p>
    <w:p w14:paraId="6DFC97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491        &lt;el-form :model="filterForm" inline&gt;</w:t>
      </w:r>
    </w:p>
    <w:p w14:paraId="0F1CEE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492          &lt;el-form-item label="烤房名称"&gt;</w:t>
      </w:r>
    </w:p>
    <w:p w14:paraId="27643A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493            &lt;el-input v-model="filterForm.barnName" placeholder="请输入" clearable style="width: 140px" @keyup.enter="handleSearch" /&gt;</w:t>
      </w:r>
    </w:p>
    <w:p w14:paraId="56FAAF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494          &lt;/el-form-item&gt;</w:t>
      </w:r>
    </w:p>
    <w:p w14:paraId="350955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495          &lt;el-form-item label="烤房编号"&gt;</w:t>
      </w:r>
    </w:p>
    <w:p w14:paraId="1E591C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496            &lt;el-input v-model="filterForm.id" placeholder="请输入" clearable style="width: 140px" @keyup.enter="handleSearch" /&gt;</w:t>
      </w:r>
    </w:p>
    <w:p w14:paraId="1ECD07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497          &lt;/el-form-item&gt;</w:t>
      </w:r>
    </w:p>
    <w:p w14:paraId="53EE0D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498          &lt;el-form-item label="县区"&gt;</w:t>
      </w:r>
    </w:p>
    <w:p w14:paraId="6C9FF6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499            &lt;el-select v-model="filterForm.countyCode" placeholder="全部" clearable style="width: 120px" @change="handleCountyChange"&gt;</w:t>
      </w:r>
    </w:p>
    <w:p w14:paraId="5715BC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500              &lt;el-option v-for="c in countyOptions" :key="c.value" :label="c.label" :value="c.value" /&gt;</w:t>
      </w:r>
    </w:p>
    <w:p w14:paraId="1DF86E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501            &lt;/el-select&gt;</w:t>
      </w:r>
    </w:p>
    <w:p w14:paraId="20C16D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502          &lt;/el-form-item&gt;</w:t>
      </w:r>
    </w:p>
    <w:p w14:paraId="35B5AE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503          &lt;el-form-item label="乡镇"&gt;</w:t>
      </w:r>
    </w:p>
    <w:p w14:paraId="078F97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504            &lt;el-select v-model="filterForm.townCode" :placeholder="filterForm.countyCode ? '全部' : '请先选县区'" clearable style="width: 120px" :disabled="!filterForm.countyCode" @change="handleSearch"&gt;</w:t>
      </w:r>
    </w:p>
    <w:p w14:paraId="2F93EF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505              &lt;el-option v-for="t in townOptions" :key="t.value" :label="t.label" :value="t.value" /&gt;</w:t>
      </w:r>
    </w:p>
    <w:p w14:paraId="2A48D4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506            &lt;/el-select&gt;</w:t>
      </w:r>
    </w:p>
    <w:p w14:paraId="5E2705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507          &lt;/el-form-item&gt;</w:t>
      </w:r>
    </w:p>
    <w:p w14:paraId="65FF17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508          &lt;el-form-item label="使用状态"&gt;</w:t>
      </w:r>
    </w:p>
    <w:p w14:paraId="367838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509            &lt;el-select v-model="filterForm.useStatus" placeholder="全部" clearable style="width: 100px" @change="handleSearch"&gt;</w:t>
      </w:r>
    </w:p>
    <w:p w14:paraId="3D065F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510              &lt;el-option v-for="opt in useStatusOptions" :key="opt.value" :label="opt.label" :value="opt.value" /&gt;</w:t>
      </w:r>
    </w:p>
    <w:p w14:paraId="374C29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511            &lt;/el-select&gt;</w:t>
      </w:r>
    </w:p>
    <w:p w14:paraId="2336C6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512          &lt;/el-form-item&gt;</w:t>
      </w:r>
    </w:p>
    <w:p w14:paraId="545233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513          &lt;el-form-item label="健康等级"&gt;</w:t>
      </w:r>
    </w:p>
    <w:p w14:paraId="2E4A91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514            &lt;el-select v-model="filterForm.healthLevel" placeholder="全部" clearable style="width: 100px" @change="handleSearch"&gt;</w:t>
      </w:r>
    </w:p>
    <w:p w14:paraId="21F2F5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515              &lt;el-option v-for="opt in healthOptions" :key="opt.value" :label="opt.label" :value="opt.value" /&gt;</w:t>
      </w:r>
    </w:p>
    <w:p w14:paraId="2D0ACA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516            &lt;/el-select&gt;</w:t>
      </w:r>
    </w:p>
    <w:p w14:paraId="6B3122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517          &lt;/el-form-item&gt;</w:t>
      </w:r>
    </w:p>
    <w:p w14:paraId="29083D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518          &lt;el-form-item label="设施现状"&gt;</w:t>
      </w:r>
    </w:p>
    <w:p w14:paraId="44DC0B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519            &lt;el-select v-model="filterForm.facilityStatus" placeholder="全部" clearable style="width: 110px" @change="handleSearch"&gt;</w:t>
      </w:r>
    </w:p>
    <w:p w14:paraId="71273B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520              &lt;el-option label="正常" value="正常" /&gt;</w:t>
      </w:r>
    </w:p>
    <w:p w14:paraId="076F00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521              &lt;el-option label="闲置" value="闲置" /&gt;</w:t>
      </w:r>
    </w:p>
    <w:p w14:paraId="57EC3E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522              &lt;el-option label="损坏" value="损坏" /&gt;</w:t>
      </w:r>
    </w:p>
    <w:p w14:paraId="33D33E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523              &lt;el-option label="另作他用" value="另作他用" /&gt;</w:t>
      </w:r>
    </w:p>
    <w:p w14:paraId="6A9618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524            &lt;/el-select&gt;</w:t>
      </w:r>
    </w:p>
    <w:p w14:paraId="25C434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525          &lt;/el-form-item&gt;</w:t>
      </w:r>
    </w:p>
    <w:p w14:paraId="440CA7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526          &lt;el-form-item&gt;</w:t>
      </w:r>
    </w:p>
    <w:p w14:paraId="300368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527            &lt;el-button type="primary" :icon="Search" @click="handleSearch"&gt;搜索&lt;/el-button&gt;</w:t>
      </w:r>
    </w:p>
    <w:p w14:paraId="1A1518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528            &lt;el-button :icon="Refresh" @click="handleReset"&gt;重置&lt;/el-button&gt;</w:t>
      </w:r>
    </w:p>
    <w:p w14:paraId="71E408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529          &lt;/el-form-item&gt;</w:t>
      </w:r>
    </w:p>
    <w:p w14:paraId="159C10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530        &lt;/el-form&gt;</w:t>
      </w:r>
    </w:p>
    <w:p w14:paraId="3D75AB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531      &lt;/div&gt;</w:t>
      </w:r>
    </w:p>
    <w:p w14:paraId="7BBD2B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534      &lt;div class="action-bar"&gt;</w:t>
      </w:r>
    </w:p>
    <w:p w14:paraId="40C2CB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535        &lt;el-button type="primary" :icon="Plus" @click="handleAddBarn"&gt;新建烤房&lt;/el-button&gt;</w:t>
      </w:r>
    </w:p>
    <w:p w14:paraId="1B6342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536        &lt;el-button type="success" :icon="Download" @click="handleExport"&gt;导出数据&lt;/el-button&gt;</w:t>
      </w:r>
    </w:p>
    <w:p w14:paraId="2496FE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537        &lt;el-button type="warning" :icon="Location" @click="handleMapView"&gt;地图列表&lt;/el-button&gt;</w:t>
      </w:r>
    </w:p>
    <w:p w14:paraId="70BEB0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538      &lt;/div&gt;</w:t>
      </w:r>
    </w:p>
    <w:p w14:paraId="717E88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541      &lt;div class="table-card"&gt;</w:t>
      </w:r>
    </w:p>
    <w:p w14:paraId="6B9D86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542        &lt;el-table :data="tableData" v-loading="loading" style="width: 100%" size="small" row-key="id"&gt;</w:t>
      </w:r>
    </w:p>
    <w:p w14:paraId="60E9BB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544            &lt;template #default="{ row }"&gt;</w:t>
      </w:r>
    </w:p>
    <w:p w14:paraId="48E14D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545              &lt;BarnCode :code="row.id" /&gt;</w:t>
      </w:r>
    </w:p>
    <w:p w14:paraId="51F867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546            &lt;/template&gt;</w:t>
      </w:r>
    </w:p>
    <w:p w14:paraId="5BA49D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547          &lt;/el-table-column&gt;</w:t>
      </w:r>
    </w:p>
    <w:p w14:paraId="643217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551            &lt;template #default="{ row }"&gt;</w:t>
      </w:r>
    </w:p>
    <w:p w14:paraId="66479A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552              &lt;StatusTag :status="row.status || 'idle'" type="useStatus" /&gt;</w:t>
      </w:r>
    </w:p>
    <w:p w14:paraId="0E1B63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553            &lt;/template&gt;</w:t>
      </w:r>
    </w:p>
    <w:p w14:paraId="4CF315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554          &lt;/el-table-column&gt;</w:t>
      </w:r>
    </w:p>
    <w:p w14:paraId="1DE4F7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556            &lt;template #default="{ row }"&gt;</w:t>
      </w:r>
    </w:p>
    <w:p w14:paraId="65BCD5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557              &lt;span class="facility-status-text"&gt;</w:t>
      </w:r>
    </w:p>
    <w:p w14:paraId="41CF37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558                &lt;span class="facility-dot" :style="{ background: getFacilityStatusColor(row.facilityStatus) }"&gt;&lt;/span&gt;</w:t>
      </w:r>
    </w:p>
    <w:p w14:paraId="57304F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559                &lt;span :style="{ color: getFacilityStatusColor(row.facilityStatus) }"&gt;{{ row.facilityStatus || '正常' }}&lt;/span&gt;</w:t>
      </w:r>
    </w:p>
    <w:p w14:paraId="28483A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560              &lt;/span&gt;</w:t>
      </w:r>
    </w:p>
    <w:p w14:paraId="7AB684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561            &lt;/template&gt;</w:t>
      </w:r>
    </w:p>
    <w:p w14:paraId="45621A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562          &lt;/el-table-column&gt;</w:t>
      </w:r>
    </w:p>
    <w:p w14:paraId="003BCB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564            &lt;template #default="{ row }"&gt;</w:t>
      </w:r>
    </w:p>
    <w:p w14:paraId="7C0818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565              &lt;StatusTag :status="calculateHealthLevel(Number(row.currentHealthScore ?? row.healthScore ?? 0))" type="health" /&gt;</w:t>
      </w:r>
    </w:p>
    <w:p w14:paraId="5A2BD1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566            &lt;/template&gt;</w:t>
      </w:r>
    </w:p>
    <w:p w14:paraId="7B4AF7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567          &lt;/el-table-column&gt;</w:t>
      </w:r>
    </w:p>
    <w:p w14:paraId="0E4102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569            &lt;template #default="{ row }"&gt;</w:t>
      </w:r>
    </w:p>
    <w:p w14:paraId="42275F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570              &lt;span v-if="row.currentHealthScore != null" :style="{ color: getHealthScoreColor(row.currentHealthScore), fontWeight: 600 }"&gt;</w:t>
      </w:r>
    </w:p>
    <w:p w14:paraId="1FF8DE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571                {{ row.currentHealthScore }}</w:t>
      </w:r>
    </w:p>
    <w:p w14:paraId="7C2772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572              &lt;/span&gt;</w:t>
      </w:r>
    </w:p>
    <w:p w14:paraId="636A06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573              &lt;span v-else style="color: #C0C4CC"&gt;-&lt;/span&gt;</w:t>
      </w:r>
    </w:p>
    <w:p w14:paraId="2F5476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574            &lt;/template&gt;</w:t>
      </w:r>
    </w:p>
    <w:p w14:paraId="6FE1A9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575          &lt;/el-table-column&gt;</w:t>
      </w:r>
    </w:p>
    <w:p w14:paraId="7E8D71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577            &lt;template #default="{ row }"&gt;</w:t>
      </w:r>
    </w:p>
    <w:p w14:paraId="30A943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578              &lt;span v-if="row.currentLifeResidual != null" :style="{ color: getLifeColor(row.currentLifeResidual), fontWeight: 600 }"&gt;</w:t>
      </w:r>
    </w:p>
    <w:p w14:paraId="152788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579                {{ row.currentLifeResidual }}</w:t>
      </w:r>
    </w:p>
    <w:p w14:paraId="2384EA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580              &lt;/span&gt;</w:t>
      </w:r>
    </w:p>
    <w:p w14:paraId="414028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581              &lt;span v-else style="color: #C0C4CC"&gt;-&lt;/span&gt;</w:t>
      </w:r>
    </w:p>
    <w:p w14:paraId="234C50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582            &lt;/template&gt;</w:t>
      </w:r>
    </w:p>
    <w:p w14:paraId="60497E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583          &lt;/el-table-column&gt;</w:t>
      </w:r>
    </w:p>
    <w:p w14:paraId="05EE80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588            &lt;template #default="{ row }"&gt;</w:t>
      </w:r>
    </w:p>
    <w:p w14:paraId="6EFF8A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589              &lt;el-button type="primary" size="small" @click="handleViewDetail(row)"&gt;详情&lt;/el-button&gt;</w:t>
      </w:r>
    </w:p>
    <w:p w14:paraId="0213D0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590              &lt;el-button type="warning" size="small" :icon="Edit" @click="handleEdit(row)"&gt;编辑&lt;/el-button&gt;</w:t>
      </w:r>
    </w:p>
    <w:p w14:paraId="060186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591            &lt;/template&gt;</w:t>
      </w:r>
    </w:p>
    <w:p w14:paraId="6B1F71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592          &lt;/el-table-column&gt;</w:t>
      </w:r>
    </w:p>
    <w:p w14:paraId="45C412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593        &lt;/el-table&gt;</w:t>
      </w:r>
    </w:p>
    <w:p w14:paraId="62A061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595        &lt;div class="pagination-wrap"&gt;</w:t>
      </w:r>
    </w:p>
    <w:p w14:paraId="201932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596          &lt;el-pagination</w:t>
      </w:r>
    </w:p>
    <w:p w14:paraId="21D70C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597            v-model:current-page="pagination.pageNum"</w:t>
      </w:r>
    </w:p>
    <w:p w14:paraId="3347C0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598            v-model:page-size="pagination.pageSize"</w:t>
      </w:r>
    </w:p>
    <w:p w14:paraId="287DA6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599            :page-sizes="[10, 20, 50]"</w:t>
      </w:r>
    </w:p>
    <w:p w14:paraId="25ECCC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600            :total="total"</w:t>
      </w:r>
    </w:p>
    <w:p w14:paraId="613B0D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601            layout="total, sizes, prev, pager, next, jumper"</w:t>
      </w:r>
    </w:p>
    <w:p w14:paraId="43EA99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602            @size-change="handlePageChange"</w:t>
      </w:r>
    </w:p>
    <w:p w14:paraId="66EA60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603            @current-change="handlePageChange"</w:t>
      </w:r>
    </w:p>
    <w:p w14:paraId="210196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604          /&gt;</w:t>
      </w:r>
    </w:p>
    <w:p w14:paraId="05A879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605        &lt;/div&gt;</w:t>
      </w:r>
    </w:p>
    <w:p w14:paraId="22B087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606      &lt;/div&gt;</w:t>
      </w:r>
    </w:p>
    <w:p w14:paraId="4F70A4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609      &lt;el-dialog v-model="editDialog" title="编辑烤房信息" width="700px" destroy-on-close append-to-body align-center&gt;</w:t>
      </w:r>
    </w:p>
    <w:p w14:paraId="770B57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610        &lt;el-form :model="editForm" label-width="100px"&gt;</w:t>
      </w:r>
    </w:p>
    <w:p w14:paraId="519F25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611          &lt;el-row :gutter="20"&gt;</w:t>
      </w:r>
    </w:p>
    <w:p w14:paraId="2C72F0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612            &lt;el-col :span="12"&gt;</w:t>
      </w:r>
    </w:p>
    <w:p w14:paraId="040297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613              &lt;el-form-item label="烤房编号"&gt;&lt;el-input v-model="editForm.id" disabled /&gt;&lt;/el-form-item&gt;</w:t>
      </w:r>
    </w:p>
    <w:p w14:paraId="23139A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614            &lt;/el-col&gt;</w:t>
      </w:r>
    </w:p>
    <w:p w14:paraId="781D1A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615            &lt;el-col :span="12"&gt;</w:t>
      </w:r>
    </w:p>
    <w:p w14:paraId="685B04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616              &lt;el-form-item label="烤房名称"&gt;&lt;el-input v-model="editForm.barnName" /&gt;&lt;/el-form-item&gt;</w:t>
      </w:r>
    </w:p>
    <w:p w14:paraId="5588E3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617            &lt;/el-col&gt;</w:t>
      </w:r>
    </w:p>
    <w:p w14:paraId="7A7BA4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618          &lt;/el-row&gt;</w:t>
      </w:r>
    </w:p>
    <w:p w14:paraId="32AA88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619          &lt;el-row :gutter="20"&gt;</w:t>
      </w:r>
    </w:p>
    <w:p w14:paraId="077146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620            &lt;el-col :span="12"&gt;</w:t>
      </w:r>
    </w:p>
    <w:p w14:paraId="6D1331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621              &lt;el-form-item label="项目类型"&gt;&lt;el-input v-model="editForm.projectType" /&gt;&lt;/el-form-item&gt;</w:t>
      </w:r>
    </w:p>
    <w:p w14:paraId="6ADF38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622            &lt;/el-col&gt;</w:t>
      </w:r>
    </w:p>
    <w:p w14:paraId="59D233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623            &lt;el-col :span="12"&gt;</w:t>
      </w:r>
    </w:p>
    <w:p w14:paraId="4B0EB8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624              &lt;el-form-item label="建设方式"&gt;&lt;el-input v-model="editForm.buildMethod" /&gt;&lt;/el-form-item&gt;</w:t>
      </w:r>
    </w:p>
    <w:p w14:paraId="1E2301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625            &lt;/el-col&gt;</w:t>
      </w:r>
    </w:p>
    <w:p w14:paraId="21EE26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626          &lt;/el-row&gt;</w:t>
      </w:r>
    </w:p>
    <w:p w14:paraId="7734F1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627          &lt;el-row :gutter="20"&gt;</w:t>
      </w:r>
    </w:p>
    <w:p w14:paraId="257304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628            &lt;el-col :span="12"&gt;</w:t>
      </w:r>
    </w:p>
    <w:p w14:paraId="24D883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629              &lt;el-form-item label="使用状态"&gt;</w:t>
      </w:r>
    </w:p>
    <w:p w14:paraId="572754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630                &lt;el-select v-model="editForm.useStatus" placeholder="请选择"&gt;</w:t>
      </w:r>
    </w:p>
    <w:p w14:paraId="1EF801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631                  &lt;el-option label="在烤" value="在烤" /&gt;</w:t>
      </w:r>
    </w:p>
    <w:p w14:paraId="063108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632                  &lt;el-option label="空闲" value="空闲" /&gt;</w:t>
      </w:r>
    </w:p>
    <w:p w14:paraId="38CF8D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633                &lt;/el-select&gt;</w:t>
      </w:r>
    </w:p>
    <w:p w14:paraId="1B18DA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634              &lt;/el-form-item&gt;</w:t>
      </w:r>
    </w:p>
    <w:p w14:paraId="53C8B1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635            &lt;/el-col&gt;</w:t>
      </w:r>
    </w:p>
    <w:p w14:paraId="0836F0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636            &lt;el-col :span="12"&gt;</w:t>
      </w:r>
    </w:p>
    <w:p w14:paraId="79A2CE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637              &lt;el-form-item label="设施现状"&gt;</w:t>
      </w:r>
    </w:p>
    <w:p w14:paraId="1ED918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638                &lt;el-select v-model="editForm.facilityStatus" placeholder="请选择"&gt;</w:t>
      </w:r>
    </w:p>
    <w:p w14:paraId="615F60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639                  &lt;el-option label="正常" value="正常" /&gt;</w:t>
      </w:r>
    </w:p>
    <w:p w14:paraId="48C1DE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640                  &lt;el-option label="闲置" value="闲置" /&gt;</w:t>
      </w:r>
    </w:p>
    <w:p w14:paraId="4F1FBE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641                  &lt;el-option label="损坏" value="损坏" /&gt;</w:t>
      </w:r>
    </w:p>
    <w:p w14:paraId="3CD353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642                  &lt;el-option label="另作他用" value="另作他用" /&gt;</w:t>
      </w:r>
    </w:p>
    <w:p w14:paraId="19C79E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643                &lt;/el-select&gt;</w:t>
      </w:r>
    </w:p>
    <w:p w14:paraId="1AE193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644              &lt;/el-form-item&gt;</w:t>
      </w:r>
    </w:p>
    <w:p w14:paraId="609154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645            &lt;/el-col&gt;</w:t>
      </w:r>
    </w:p>
    <w:p w14:paraId="67DB00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646            &lt;el-col :span="12"&gt;</w:t>
      </w:r>
    </w:p>
    <w:p w14:paraId="294B5D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647              &lt;el-form-item label="健康分数"&gt;&lt;el-input-number v-model="editForm.healthScore" :min="0" :max="100" /&gt;&lt;/el-form-item&gt;</w:t>
      </w:r>
    </w:p>
    <w:p w14:paraId="759DE2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648            &lt;/el-col&gt;</w:t>
      </w:r>
    </w:p>
    <w:p w14:paraId="605BFE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649          &lt;/el-row&gt;</w:t>
      </w:r>
    </w:p>
    <w:p w14:paraId="35B8DA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650          &lt;el-form-item label="详细地址"&gt;&lt;el-input v-model="editForm.address" /&gt;&lt;/el-form-item&gt;</w:t>
      </w:r>
    </w:p>
    <w:p w14:paraId="7AC57F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651          &lt;el-row :gutter="20"&gt;</w:t>
      </w:r>
    </w:p>
    <w:p w14:paraId="052184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652            &lt;el-col :span="8"&gt;</w:t>
      </w:r>
    </w:p>
    <w:p w14:paraId="1B893B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653              &lt;el-form-item label="经度"&gt;&lt;el-input v-model="editForm.longitude" /&gt;&lt;/el-form-item&gt;</w:t>
      </w:r>
    </w:p>
    <w:p w14:paraId="28EB55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654            &lt;/el-col&gt;</w:t>
      </w:r>
    </w:p>
    <w:p w14:paraId="74EE9C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655            &lt;el-col :span="8"&gt;</w:t>
      </w:r>
    </w:p>
    <w:p w14:paraId="0DC59C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656              &lt;el-form-item label="纬度"&gt;&lt;el-input v-model="editForm.latitude" /&gt;&lt;/el-form-item&gt;</w:t>
      </w:r>
    </w:p>
    <w:p w14:paraId="04FDAD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657            &lt;/el-col&gt;</w:t>
      </w:r>
    </w:p>
    <w:p w14:paraId="681561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658            &lt;el-col :span="8"&gt;</w:t>
      </w:r>
    </w:p>
    <w:p w14:paraId="588E90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659              &lt;el-form-item label="海拔"&gt;&lt;el-input v-model="editForm.altitude" /&gt;&lt;/el-form-item&gt;</w:t>
      </w:r>
    </w:p>
    <w:p w14:paraId="5AF719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660            &lt;/el-col&gt;</w:t>
      </w:r>
    </w:p>
    <w:p w14:paraId="0841C3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661          &lt;/el-row&gt;</w:t>
      </w:r>
    </w:p>
    <w:p w14:paraId="67C4CE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662          &lt;el-row :gutter="20"&gt;</w:t>
      </w:r>
    </w:p>
    <w:p w14:paraId="404951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663            &lt;el-col :span="12"&gt;</w:t>
      </w:r>
    </w:p>
    <w:p w14:paraId="3F1724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664              &lt;el-form-item label="项目业主"&gt;&lt;el-input v-model="editForm.projectOwner" /&gt;&lt;/el-form-item&gt;</w:t>
      </w:r>
    </w:p>
    <w:p w14:paraId="75E01C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665            &lt;/el-col&gt;</w:t>
      </w:r>
    </w:p>
    <w:p w14:paraId="15642A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666            &lt;el-col :span="12"&gt;</w:t>
      </w:r>
    </w:p>
    <w:p w14:paraId="5A89A0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667              &lt;el-form-item label="施工单位"&gt;&lt;el-input v-model="editForm.constructionUnit" /&gt;&lt;/el-form-item&gt;</w:t>
      </w:r>
    </w:p>
    <w:p w14:paraId="302AFC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668            &lt;/el-col&gt;</w:t>
      </w:r>
    </w:p>
    <w:p w14:paraId="13C353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669          &lt;/el-row&gt;</w:t>
      </w:r>
    </w:p>
    <w:p w14:paraId="3A5551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670          &lt;el-form-item label="备注"&gt;&lt;el-input type="textarea" v-model="editForm.description" :rows="3" /&gt;&lt;/el-form-item&gt;</w:t>
      </w:r>
    </w:p>
    <w:p w14:paraId="35D310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671        &lt;/el-form&gt;</w:t>
      </w:r>
    </w:p>
    <w:p w14:paraId="7BDAA8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672        &lt;template #footer&gt;</w:t>
      </w:r>
    </w:p>
    <w:p w14:paraId="56D671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673          &lt;el-button @click="editDialog = false"&gt;取消&lt;/el-button&gt;</w:t>
      </w:r>
    </w:p>
    <w:p w14:paraId="6C23D5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674          &lt;el-button type="primary" :loading="editLoading" @click="handleEditSubmit"&gt;保存&lt;/el-button&gt;</w:t>
      </w:r>
    </w:p>
    <w:p w14:paraId="731C27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675        &lt;/template&gt;</w:t>
      </w:r>
    </w:p>
    <w:p w14:paraId="2C80FC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676      &lt;/el-dialog&gt;</w:t>
      </w:r>
    </w:p>
    <w:p w14:paraId="2408B7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679      &lt;el-dialog v-model="detailDialog" title="烤房完整档案" width="90%" destroy-on-close class="detail-dialog" append-to-body align-center&gt;</w:t>
      </w:r>
    </w:p>
    <w:p w14:paraId="0091DC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680        &lt;div v-loading="detailLoading" class="detail-body"&gt;</w:t>
      </w:r>
    </w:p>
    <w:p w14:paraId="56BFEA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681          &lt;el-tabs v-model="detailActiveTab" class="detail-tabs"&gt;</w:t>
      </w:r>
    </w:p>
    <w:p w14:paraId="2A4774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683            &lt;el-tab-pane label="基础信息" name="base"&gt;</w:t>
      </w:r>
    </w:p>
    <w:p w14:paraId="0238A1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684              &lt;el-descriptions :column="3" border v-if="detailData.baseInfo"&gt;</w:t>
      </w:r>
    </w:p>
    <w:p w14:paraId="204505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685                &lt;el-descriptions-item label="项目编号"&gt;{{ detailData.baseInfo.project_id }}&lt;/el-descriptions-item&gt;</w:t>
      </w:r>
    </w:p>
    <w:p w14:paraId="1848BF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686                &lt;el-descriptions-item label="使用状态"&gt;{{ detailData.baseInfo.use_status }}&lt;/el-descriptions-item&gt;</w:t>
      </w:r>
    </w:p>
    <w:p w14:paraId="60710B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687                &lt;el-descriptions-item label="设施现状"&gt;{{ detailData.baseInfo.facility_status || '正常' }}&lt;/el-descriptions-item&gt;</w:t>
      </w:r>
    </w:p>
    <w:p w14:paraId="4A81FF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688                &lt;el-descriptions-item label="建设方式"&gt;{{ detailData.baseInfo.build_method }}&lt;/el-descriptions-item&gt;</w:t>
      </w:r>
    </w:p>
    <w:p w14:paraId="3AD0A5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689                &lt;el-descriptions-item label="项目类型"&gt;{{ detailData.baseInfo.project_type }}&lt;/el-descriptions-item&gt;</w:t>
      </w:r>
    </w:p>
    <w:p w14:paraId="3A7FD2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690                &lt;el-descriptions-item label="长×宽×高"&gt;{{ detailData.baseInfo.oven_length }}×{{ detailData.baseInfo.oven_width }}×{{ detailData.baseInfo.oven_height }}米&lt;/el-descriptions-item&gt;</w:t>
      </w:r>
    </w:p>
    <w:p w14:paraId="23B8C5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691                &lt;el-descriptions-item label="工程造价"&gt;{{ detailData.baseInfo.project_cost }}元&lt;/el-descriptions-item&gt;</w:t>
      </w:r>
    </w:p>
    <w:p w14:paraId="51197E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692                &lt;el-descriptions-item label="国家局补贴"&gt;{{ detailData.baseInfo.natl_subsidy }}元&lt;/el-descriptions-item&gt;</w:t>
      </w:r>
    </w:p>
    <w:p w14:paraId="08D821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693                &lt;el-descriptions-item label="产区补贴"&gt;{{ detailData.baseInfo.local_subsidy }}元&lt;/el-descriptions-item&gt;</w:t>
      </w:r>
    </w:p>
    <w:p w14:paraId="035BB1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694                &lt;el-descriptions-item label="补贴总额"&gt;{{ detailData.baseInfo.total_subsidy }}元&lt;/el-descriptions-item&gt;</w:t>
      </w:r>
    </w:p>
    <w:p w14:paraId="628AE1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695                &lt;el-descriptions-item label="开工时间"&gt;{{ detailData.baseInfo.start_date }}&lt;/el-descriptions-item&gt;</w:t>
      </w:r>
    </w:p>
    <w:p w14:paraId="65E267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696                &lt;el-descriptions-item label="竣工时间"&gt;{{ detailData.baseInfo.finish_date }}&lt;/el-descriptions-item&gt;</w:t>
      </w:r>
    </w:p>
    <w:p w14:paraId="2D5A44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697                &lt;el-descriptions-item label="海拔"&gt;{{ detailData.baseInfo.altitude }}米&lt;/el-descriptions-item&gt;</w:t>
      </w:r>
    </w:p>
    <w:p w14:paraId="53D9DF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698                &lt;el-descriptions-item label="经度"&gt;{{ detailData.baseInfo.longitude }}&lt;/el-descriptions-item&gt;</w:t>
      </w:r>
    </w:p>
    <w:p w14:paraId="0E8231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699                &lt;el-descriptions-item label="纬度"&gt;{{ detailData.baseInfo.latitude }}&lt;/el-descriptions-item&gt;</w:t>
      </w:r>
    </w:p>
    <w:p w14:paraId="78D946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700                &lt;el-descriptions-item label="技术员"&gt;{{ detailData.baseInfo.technician_name }}&lt;/el-descriptions-item&gt;</w:t>
      </w:r>
    </w:p>
    <w:p w14:paraId="62C98E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701                &lt;el-descriptions-item label="市"&gt;{{ detailData.baseInfo.city }}&lt;/el-descriptions-item&gt;</w:t>
      </w:r>
    </w:p>
    <w:p w14:paraId="62E767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702                &lt;el-descriptions-item label="县(市、区)"&gt;{{ detailData.baseInfo.county }}&lt;/el-descriptions-item&gt;</w:t>
      </w:r>
    </w:p>
    <w:p w14:paraId="2B757C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703                &lt;el-descriptions-item label="乡(镇)"&gt;{{ detailData.baseInfo.township }}&lt;/el-descriptions-item&gt;</w:t>
      </w:r>
    </w:p>
    <w:p w14:paraId="517883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704                &lt;el-descriptions-item label="村"&gt;{{ detailData.baseInfo.village }}&lt;/el-descriptions-item&gt;</w:t>
      </w:r>
    </w:p>
    <w:p w14:paraId="690DB7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705                &lt;el-descriptions-item label="详细地址" :span="3"&gt;{{ detailData.baseInfo.detail_address }}&lt;/el-descriptions-item&gt;</w:t>
      </w:r>
    </w:p>
    <w:p w14:paraId="5D22F5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706                &lt;el-descriptions-item label="项目业主"&gt;{{ detailData.baseInfo.project_owner }}&lt;/el-descriptions-item&gt;</w:t>
      </w:r>
    </w:p>
    <w:p w14:paraId="61754C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707                &lt;el-descriptions-item label="施工单位"&gt;{{ detailData.baseInfo.build_company }}&lt;/el-descriptions-item&gt;</w:t>
      </w:r>
    </w:p>
    <w:p w14:paraId="262D46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708              &lt;/el-descriptions&gt;</w:t>
      </w:r>
    </w:p>
    <w:p w14:paraId="428C52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709              &lt;template v-if="detailData.baseInfo"&gt;</w:t>
      </w:r>
    </w:p>
    <w:p w14:paraId="27BE09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710                &lt;el-divider content-position="left"&gt;状态管理（可修改）&lt;/el-divider&gt;</w:t>
      </w:r>
    </w:p>
    <w:p w14:paraId="5248EF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711                &lt;div style="display: flex; gap: 16px; align-items: center; margin-bottom: 16px;"&gt;</w:t>
      </w:r>
    </w:p>
    <w:p w14:paraId="6B9242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712                  &lt;div style="display: flex; align-items: center; gap: 8px;"&gt;</w:t>
      </w:r>
    </w:p>
    <w:p w14:paraId="166656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713                    &lt;span style="font-weight: 600; white-space: nowrap;"&gt;使用状态:&lt;/span&gt;</w:t>
      </w:r>
    </w:p>
    <w:p w14:paraId="307C5F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714                    &lt;el-select v-model="detailData.baseInfo.use_status" style="width: 120px" @change="handleDetailStatusChange"&gt;</w:t>
      </w:r>
    </w:p>
    <w:p w14:paraId="7D6662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715                      &lt;el-option label="在烤" value="baking" /&gt;</w:t>
      </w:r>
    </w:p>
    <w:p w14:paraId="777A34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716                      &lt;el-option label="空闲" value="idle" /&gt;</w:t>
      </w:r>
    </w:p>
    <w:p w14:paraId="21C3F9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717                    &lt;/el-select&gt;</w:t>
      </w:r>
    </w:p>
    <w:p w14:paraId="3BBCE1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718                  &lt;/div&gt;</w:t>
      </w:r>
    </w:p>
    <w:p w14:paraId="55273A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719                  &lt;div style="display: flex; align-items: center; gap: 8px;"&gt;</w:t>
      </w:r>
    </w:p>
    <w:p w14:paraId="3211E4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720                    &lt;span style="font-weight: 600; white-space: nowrap;"&gt;设施现状:&lt;/span&gt;</w:t>
      </w:r>
    </w:p>
    <w:p w14:paraId="385944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721                    &lt;el-select v-model="detailData.baseInfo.facility_status" style="width: 140px" @change="handleDetailFacilityChange"&gt;</w:t>
      </w:r>
    </w:p>
    <w:p w14:paraId="015061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722                      &lt;el-option label="正常" value="正常" /&gt;</w:t>
      </w:r>
    </w:p>
    <w:p w14:paraId="6EDF43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723                      &lt;el-option label="闲置" value="闲置" /&gt;</w:t>
      </w:r>
    </w:p>
    <w:p w14:paraId="75F284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724                      &lt;el-option label="损坏" value="损坏" /&gt;</w:t>
      </w:r>
    </w:p>
    <w:p w14:paraId="03AB0C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725                      &lt;el-option label="另作他用" value="另作他用" /&gt;</w:t>
      </w:r>
    </w:p>
    <w:p w14:paraId="335B3A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726                    &lt;/el-select&gt;</w:t>
      </w:r>
    </w:p>
    <w:p w14:paraId="6EAC13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727                  &lt;/div&gt;</w:t>
      </w:r>
    </w:p>
    <w:p w14:paraId="458854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728                  &lt;el-button type="success" size="small" :loading="detailSaveLoading" @click="handleSaveDetailStatus"&gt;保存&lt;/el-button&gt;</w:t>
      </w:r>
    </w:p>
    <w:p w14:paraId="4F5376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729                &lt;/div&gt;</w:t>
      </w:r>
    </w:p>
    <w:p w14:paraId="6F4E5B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730              &lt;/template&gt;</w:t>
      </w:r>
    </w:p>
    <w:p w14:paraId="280F25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731            &lt;/el-tab-pane&gt;</w:t>
      </w:r>
    </w:p>
    <w:p w14:paraId="736AD9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734            &lt;el-tab-pane label="JR 加热设备" name="JR"&gt;</w:t>
      </w:r>
    </w:p>
    <w:p w14:paraId="0E5C6A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735              &lt;template v-if="detailData.JR"&gt;</w:t>
      </w:r>
    </w:p>
    <w:p w14:paraId="6B9956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736                &lt;el-descriptions :column="3" border&gt;</w:t>
      </w:r>
    </w:p>
    <w:p w14:paraId="0A44A2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737                  &lt;el-descriptions-item label="加热设备编码"&gt;{{ detailData.JR.heater_code }}&lt;/el-descriptions-item&gt;</w:t>
      </w:r>
    </w:p>
    <w:p w14:paraId="6DB43C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738                  &lt;el-descriptions-item label="加热设备类型"&gt;{{ detailData.JR.heater_type }}&lt;/el-descriptions-item&gt;</w:t>
      </w:r>
    </w:p>
    <w:p w14:paraId="43FC5F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739                  &lt;el-descriptions-item label="燃烧机编码"&gt;{{ detailData.JR.burner_code }}&lt;/el-descriptions-item&gt;</w:t>
      </w:r>
    </w:p>
    <w:p w14:paraId="290B59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740                  &lt;el-descriptions-item label="燃烧机状态"&gt;</w:t>
      </w:r>
    </w:p>
    <w:p w14:paraId="3433B5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741                    &lt;el-tag :type="statusTagType(detailData.JR.burner_status)"&gt;{{ detailData.JR.burner_status || '无数据' }}&lt;/el-tag&gt;</w:t>
      </w:r>
    </w:p>
    <w:p w14:paraId="6DFEB8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742                  &lt;/el-descriptions-item&gt;</w:t>
      </w:r>
    </w:p>
    <w:p w14:paraId="3238CE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743                  &lt;el-descriptions-item label="修复年度"&gt;{{ detailData.JR.burner_repair_year }}&lt;/el-descriptions-item&gt;</w:t>
      </w:r>
    </w:p>
    <w:p w14:paraId="0414E7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744                  &lt;el-descriptions-item label="年度"&gt;{{ detailData.JR.build_year }}&lt;/el-descriptions-item&gt;</w:t>
      </w:r>
    </w:p>
    <w:p w14:paraId="28EB9A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745                  &lt;el-descriptions-item label="工程造价"&gt;{{ detailData.JR.project_cost }}元&lt;/el-descriptions-item&gt;</w:t>
      </w:r>
    </w:p>
    <w:p w14:paraId="1FB705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746                  &lt;el-descriptions-item label="补贴总额"&gt;{{ detailData.JR.subsidy_total }}元&lt;/el-descriptions-item&gt;</w:t>
      </w:r>
    </w:p>
    <w:p w14:paraId="330C26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747                  &lt;el-descriptions-item label="国家局补贴"&gt;{{ detailData.JR.subsidy_national }}元&lt;/el-descriptions-item&gt;</w:t>
      </w:r>
    </w:p>
    <w:p w14:paraId="454AD1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748                  &lt;el-descriptions-item label="产区补贴"&gt;{{ detailData.JR.subsidy_region }}元&lt;/el-descriptions-item&gt;</w:t>
      </w:r>
    </w:p>
    <w:p w14:paraId="043D29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749                  &lt;el-descriptions-item label="施工单位"&gt;{{ detailData.JR.construction_unit }}&lt;/el-descriptions-item&gt;</w:t>
      </w:r>
    </w:p>
    <w:p w14:paraId="4A003F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750                  &lt;el-descriptions-item label="数据采集年度"&gt;{{ detailData.JR.data_year }}&lt;/el-descriptions-item&gt;</w:t>
      </w:r>
    </w:p>
    <w:p w14:paraId="056E9F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751                  &lt;el-descriptions-item label="评价"&gt;{{ detailData.JR.evaluation }}&lt;/el-descriptions-item&gt;</w:t>
      </w:r>
    </w:p>
    <w:p w14:paraId="590E5B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752                  &lt;el-descriptions-item label="录入形式"&gt;{{ detailData.JR.input_form }}&lt;/el-descriptions-item&gt;</w:t>
      </w:r>
    </w:p>
    <w:p w14:paraId="239559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753                &lt;/el-descriptions&gt;</w:t>
      </w:r>
    </w:p>
    <w:p w14:paraId="05A240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754                &lt;el-divider content-position="left"&gt;燃烧机照片&lt;/el-divider&gt;</w:t>
      </w:r>
    </w:p>
    <w:p w14:paraId="49F6FE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755                &lt;div class="photo-grid"&gt;</w:t>
      </w:r>
    </w:p>
    <w:p w14:paraId="29E422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756                  &lt;div class="photo-cell"&gt;</w:t>
      </w:r>
    </w:p>
    <w:p w14:paraId="4AD9F5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757                    &lt;div class="photo-cell-label"&gt;正常照片&lt;/div&gt;</w:t>
      </w:r>
    </w:p>
    <w:p w14:paraId="2AA823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758                    &lt;el-image v-if="detailData.JR.burner_photo_normal" :src="thumbUrl(detailData.JR.burner_photo_normal)" :preview-src-list="photoList(detailData.JR.burner_photo_normal, detailData.JR.burner_photo_damaged, detailData.JR.burner_photo_detail, detailData.JR.burner_photo_missing)" :initial-index="0" :preview-teleported="true" fit="cover" class="photo-thumb" /&gt;</w:t>
      </w:r>
    </w:p>
    <w:p w14:paraId="209620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759                    &lt;div v-else class="photo-empty"&gt;无&lt;/div&gt;</w:t>
      </w:r>
    </w:p>
    <w:p w14:paraId="306F0B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760                  &lt;/div&gt;</w:t>
      </w:r>
    </w:p>
    <w:p w14:paraId="3833A5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761                  &lt;div class="photo-cell"&gt;</w:t>
      </w:r>
    </w:p>
    <w:p w14:paraId="07BF0E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762                    &lt;div class="photo-cell-label"&gt;损坏照片&lt;/div&gt;</w:t>
      </w:r>
    </w:p>
    <w:p w14:paraId="781DA0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763                    &lt;el-image v-if="detailData.JR.burner_photo_damaged" :src="thumbUrl(detailData.JR.burner_photo_damaged)" :preview-src-list="photoList(detailData.JR.burner_photo_normal, detailData.JR.burner_photo_damaged, detailData.JR.burner_photo_detail, detailData.JR.burner_photo_missing)" :initial-index="photoList(detailData.JR.burner_photo_normal, detailData.JR.burner_photo_damaged, detailData.JR.burner_photo_detail, detailData.JR.burner_photo_missing).indexOf(detailData.JR.burner_photo_damaged)" :preview-teleported="true" fit="cover" class="photo-thumb" /&gt;</w:t>
      </w:r>
    </w:p>
    <w:p w14:paraId="12E073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764                    &lt;div v-else class="photo-empty"&gt;无&lt;/div&gt;</w:t>
      </w:r>
    </w:p>
    <w:p w14:paraId="5CBD7D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765                  &lt;/div&gt;</w:t>
      </w:r>
    </w:p>
    <w:p w14:paraId="07E2A0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766                  &lt;div class="photo-cell"&gt;</w:t>
      </w:r>
    </w:p>
    <w:p w14:paraId="5B4E43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767                    &lt;div class="photo-cell-label"&gt;瑕疵细节图&lt;/div&gt;</w:t>
      </w:r>
    </w:p>
    <w:p w14:paraId="77E5D0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768                    &lt;el-image v-if="detailData.JR.burner_photo_detail" :src="thumbUrl(detailData.JR.burner_photo_detail)" :preview-src-list="photoList(detailData.JR.burner_photo_normal, detailData.JR.burner_photo_damaged, detailData.JR.burner_photo_detail, detailData.JR.burner_photo_missing)" :initial-index="photoList(detailData.JR.burner_photo_normal, detailData.JR.burner_photo_damaged, detailData.JR.burner_photo_detail, detailData.JR.burner_photo_missing).indexOf(detailData.JR.burner_photo_detail)" :preview-teleported="true" fit="cover" class="photo-thumb" /&gt;</w:t>
      </w:r>
    </w:p>
    <w:p w14:paraId="64E1F6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769                    &lt;div v-else class="photo-empty"&gt;无&lt;/div&gt;</w:t>
      </w:r>
    </w:p>
    <w:p w14:paraId="030C64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770                  &lt;/div&gt;</w:t>
      </w:r>
    </w:p>
    <w:p w14:paraId="2450FE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771                  &lt;div class="photo-cell"&gt;</w:t>
      </w:r>
    </w:p>
    <w:p w14:paraId="7DE3DB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772                    &lt;div class="photo-cell-label"&gt;缺失照片&lt;/div&gt;</w:t>
      </w:r>
    </w:p>
    <w:p w14:paraId="61F81A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773                    &lt;el-image v-if="detailData.JR.burner_photo_missing" :src="thumbUrl(detailData.JR.burner_photo_missing)" :preview-src-list="photoList(detailData.JR.burner_photo_normal, detailData.JR.burner_photo_damaged, detailData.JR.burner_photo_detail, detailData.JR.burner_photo_missing)" :initial-index="photoList(detailData.JR.burner_photo_normal, detailData.JR.burner_photo_damaged, detailData.JR.burner_photo_detail, detailData.JR.burner_photo_missing).indexOf(detailData.JR.burner_photo_missing)" :preview-teleported="true" fit="cover" class="photo-thumb" /&gt;</w:t>
      </w:r>
    </w:p>
    <w:p w14:paraId="22D52C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774                    &lt;div v-else class="photo-empty"&gt;无&lt;/div&gt;</w:t>
      </w:r>
    </w:p>
    <w:p w14:paraId="7AF0C8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775                  &lt;/div&gt;</w:t>
      </w:r>
    </w:p>
    <w:p w14:paraId="207730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776                &lt;/div&gt;</w:t>
      </w:r>
    </w:p>
    <w:p w14:paraId="1D6DB7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777              &lt;/template&gt;</w:t>
      </w:r>
    </w:p>
    <w:p w14:paraId="7CD9F8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778              &lt;el-empty v-else description="无加热设备数据" /&gt;</w:t>
      </w:r>
    </w:p>
    <w:p w14:paraId="55D80D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779            &lt;/el-tab-pane&gt;</w:t>
      </w:r>
    </w:p>
    <w:p w14:paraId="4BF90F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782            &lt;el-tab-pane label="SR 散热器" name="SR"&gt;</w:t>
      </w:r>
    </w:p>
    <w:p w14:paraId="612BA2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783              &lt;template v-if="detailData.SR"&gt;</w:t>
      </w:r>
    </w:p>
    <w:p w14:paraId="5EC95B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784                &lt;el-descriptions :column="3" border&gt;</w:t>
      </w:r>
    </w:p>
    <w:p w14:paraId="58E234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785                  &lt;el-descriptions-item label="散热器编码"&gt;{{ detailData.SR.radiator_code }}&lt;/el-descriptions-item&gt;</w:t>
      </w:r>
    </w:p>
    <w:p w14:paraId="472764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786                  &lt;el-descriptions-item label="评价"&gt;{{ detailData.SR.evaluation }}&lt;/el-descriptions-item&gt;</w:t>
      </w:r>
    </w:p>
    <w:p w14:paraId="5E422D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787                  &lt;el-descriptions-item label="录入形式"&gt;{{ detailData.SR.input_form }}&lt;/el-descriptions-item&gt;</w:t>
      </w:r>
    </w:p>
    <w:p w14:paraId="31689D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788                  &lt;el-descriptions-item label="数据采集年度"&gt;{{ detailData.SR.data_year }}&lt;/el-descriptions-item&gt;</w:t>
      </w:r>
    </w:p>
    <w:p w14:paraId="13F5A3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789                &lt;/el-descriptions&gt;</w:t>
      </w:r>
    </w:p>
    <w:p w14:paraId="24DF85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790                &lt;el-divider content-position="left"&gt;部件明细&lt;/el-divider&gt;</w:t>
      </w:r>
    </w:p>
    <w:p w14:paraId="1845F5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791                &lt;el-table :data="srTableData" border style="width: 100%"&gt;</w:t>
      </w:r>
    </w:p>
    <w:p w14:paraId="777E2D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794                    &lt;template #default="{ row }"&gt;&lt;el-tag :type="statusTagType(row.status)" size="small"&gt;{{ row.status || '无数据' }}&lt;/el-tag&gt;&lt;/template&gt;</w:t>
      </w:r>
    </w:p>
    <w:p w14:paraId="44CD3E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795                  &lt;/el-table-column&gt;</w:t>
      </w:r>
    </w:p>
    <w:p w14:paraId="724E6B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798                    &lt;template #default="{ row }"&gt;</w:t>
      </w:r>
    </w:p>
    <w:p w14:paraId="5433D5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799                      &lt;el-image v-if="row.damaged" :src="thumbUrl(row.damaged)" :preview-src-list="photoList(row.damaged)" :preview-teleported="true" fit="cover" class="photo-thumb" /&gt;</w:t>
      </w:r>
    </w:p>
    <w:p w14:paraId="0F0BF4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800                      &lt;span v-else class="photo-empty-text"&gt;无&lt;/span&gt;</w:t>
      </w:r>
    </w:p>
    <w:p w14:paraId="555B1D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801                    &lt;/template&gt;</w:t>
      </w:r>
    </w:p>
    <w:p w14:paraId="505DC0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802                  &lt;/el-table-column&gt;</w:t>
      </w:r>
    </w:p>
    <w:p w14:paraId="769DB6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804                    &lt;template #default="{ row }"&gt;</w:t>
      </w:r>
    </w:p>
    <w:p w14:paraId="56F612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805                      &lt;el-image v-if="row.detail" :src="thumbUrl(row.detail)" :preview-src-list="photoList(row.detail)" :preview-teleported="true" fit="cover" class="photo-thumb" /&gt;</w:t>
      </w:r>
    </w:p>
    <w:p w14:paraId="7699D1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806                      &lt;span v-else class="photo-empty-text"&gt;无&lt;/span&gt;</w:t>
      </w:r>
    </w:p>
    <w:p w14:paraId="7447A5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807                    &lt;/template&gt;</w:t>
      </w:r>
    </w:p>
    <w:p w14:paraId="79AFB3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808                  &lt;/el-table-column&gt;</w:t>
      </w:r>
    </w:p>
    <w:p w14:paraId="07F097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810                    &lt;template #default="{ row }"&gt;</w:t>
      </w:r>
    </w:p>
    <w:p w14:paraId="255E2B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811                      &lt;el-image v-if="row.missing" :src="thumbUrl(row.missing)" :preview-src-list="photoList(row.missing)" :preview-teleported="true" fit="cover" class="photo-thumb" /&gt;</w:t>
      </w:r>
    </w:p>
    <w:p w14:paraId="0E94A9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812                      &lt;span v-else class="photo-empty-text"&gt;无&lt;/span&gt;</w:t>
      </w:r>
    </w:p>
    <w:p w14:paraId="35408E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813                    &lt;/template&gt;</w:t>
      </w:r>
    </w:p>
    <w:p w14:paraId="39DD17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814                  &lt;/el-table-column&gt;</w:t>
      </w:r>
    </w:p>
    <w:p w14:paraId="1BD15C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815                &lt;/el-table&gt;</w:t>
      </w:r>
    </w:p>
    <w:p w14:paraId="3FD761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816              &lt;/template&gt;</w:t>
      </w:r>
    </w:p>
    <w:p w14:paraId="14A624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817              &lt;el-empty v-else description="无散热器数据" /&gt;</w:t>
      </w:r>
    </w:p>
    <w:p w14:paraId="2D27C0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818            &lt;/el-tab-pane&gt;</w:t>
      </w:r>
    </w:p>
    <w:p w14:paraId="031EF9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821            &lt;el-tab-pane label="ZK 自控设备" name="ZK"&gt;</w:t>
      </w:r>
    </w:p>
    <w:p w14:paraId="25D93D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822              &lt;template v-if="detailData.ZK"&gt;</w:t>
      </w:r>
    </w:p>
    <w:p w14:paraId="430BE6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823                &lt;el-descriptions :column="3" border&gt;</w:t>
      </w:r>
    </w:p>
    <w:p w14:paraId="5D3744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824                  &lt;el-descriptions-item label="自控设备编码"&gt;{{ detailData.ZK.controller_code }}&lt;/el-descriptions-item&gt;</w:t>
      </w:r>
    </w:p>
    <w:p w14:paraId="7C25C3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825                  &lt;el-descriptions-item label="评价"&gt;{{ detailData.ZK.evaluation }}&lt;/el-descriptions-item&gt;</w:t>
      </w:r>
    </w:p>
    <w:p w14:paraId="72DE42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826                  &lt;el-descriptions-item label="录入形式"&gt;{{ detailData.ZK.input_form }}&lt;/el-descriptions-item&gt;</w:t>
      </w:r>
    </w:p>
    <w:p w14:paraId="2D6773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827                  &lt;el-descriptions-item label="数据采集年度"&gt;{{ detailData.ZK.data_year }}&lt;/el-descriptions-item&gt;</w:t>
      </w:r>
    </w:p>
    <w:p w14:paraId="2A9F0E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828                &lt;/el-descriptions&gt;</w:t>
      </w:r>
    </w:p>
    <w:p w14:paraId="72D423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829                &lt;el-divider content-position="left"&gt;部件明细&lt;/el-divider&gt;</w:t>
      </w:r>
    </w:p>
    <w:p w14:paraId="4C5C38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830                &lt;el-table :data="zkTableData" border style="width: 100%"&gt;</w:t>
      </w:r>
    </w:p>
    <w:p w14:paraId="13EB44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833                    &lt;template #default="{ row }"&gt;&lt;el-tag :type="statusTagType(row.status)" size="small"&gt;{{ row.status || '无数据' }}&lt;/el-tag&gt;&lt;/template&gt;</w:t>
      </w:r>
    </w:p>
    <w:p w14:paraId="795B7D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834                  &lt;/el-table-column&gt;</w:t>
      </w:r>
    </w:p>
    <w:p w14:paraId="4456B9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837                    &lt;template #default="{ row }"&gt;</w:t>
      </w:r>
    </w:p>
    <w:p w14:paraId="44C462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838                      &lt;el-image v-if="row.normal" :src="thumbUrl(row.normal)" :preview-src-list="photoList(row.normal)" :preview-teleported="true" fit="cover" class="photo-thumb" /&gt;</w:t>
      </w:r>
    </w:p>
    <w:p w14:paraId="6D231F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839                      &lt;span v-else class="photo-empty-text"&gt;无&lt;/span&gt;</w:t>
      </w:r>
    </w:p>
    <w:p w14:paraId="114664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840                    &lt;/template&gt;</w:t>
      </w:r>
    </w:p>
    <w:p w14:paraId="082C6A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841                  &lt;/el-table-column&gt;</w:t>
      </w:r>
    </w:p>
    <w:p w14:paraId="3549A3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843                    &lt;template #default="{ row }"&gt;</w:t>
      </w:r>
    </w:p>
    <w:p w14:paraId="74010A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844                      &lt;el-image v-if="row.damaged" :src="thumbUrl(row.damaged)" :preview-src-list="photoList(row.damaged)" :preview-teleported="true" fit="cover" class="photo-thumb" /&gt;</w:t>
      </w:r>
    </w:p>
    <w:p w14:paraId="71E997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845                      &lt;span v-else class="photo-empty-text"&gt;无&lt;/span&gt;</w:t>
      </w:r>
    </w:p>
    <w:p w14:paraId="420A7B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846                    &lt;/template&gt;</w:t>
      </w:r>
    </w:p>
    <w:p w14:paraId="11E673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847                  &lt;/el-table-column&gt;</w:t>
      </w:r>
    </w:p>
    <w:p w14:paraId="6DEAE1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849                    &lt;template #default="{ row }"&gt;</w:t>
      </w:r>
    </w:p>
    <w:p w14:paraId="18722B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850                      &lt;el-image v-if="row.detail" :src="thumbUrl(row.detail)" :preview-src-list="photoList(row.detail)" :preview-teleported="true" fit="cover" class="photo-thumb" /&gt;</w:t>
      </w:r>
    </w:p>
    <w:p w14:paraId="4C63C5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851                      &lt;span v-else class="photo-empty-text"&gt;无&lt;/span&gt;</w:t>
      </w:r>
    </w:p>
    <w:p w14:paraId="250FD9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852                    &lt;/template&gt;</w:t>
      </w:r>
    </w:p>
    <w:p w14:paraId="770F62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853                  &lt;/el-table-column&gt;</w:t>
      </w:r>
    </w:p>
    <w:p w14:paraId="219BF2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855                    &lt;template #default="{ row }"&gt;</w:t>
      </w:r>
    </w:p>
    <w:p w14:paraId="1844A6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856                      &lt;el-image v-if="row.missing" :src="thumbUrl(row.missing)" :preview-src-list="photoList(row.missing)" :preview-teleported="true" fit="cover" class="photo-thumb" /&gt;</w:t>
      </w:r>
    </w:p>
    <w:p w14:paraId="062673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857                      &lt;span v-else class="photo-empty-text"&gt;无&lt;/span&gt;</w:t>
      </w:r>
    </w:p>
    <w:p w14:paraId="5D560A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858                    &lt;/template&gt;</w:t>
      </w:r>
    </w:p>
    <w:p w14:paraId="2009FC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859                  &lt;/el-table-column&gt;</w:t>
      </w:r>
    </w:p>
    <w:p w14:paraId="575A6D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860                &lt;/el-table&gt;</w:t>
      </w:r>
    </w:p>
    <w:p w14:paraId="6A1636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861              &lt;/template&gt;</w:t>
      </w:r>
    </w:p>
    <w:p w14:paraId="464253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862              &lt;el-empty v-else description="无自控设备数据" /&gt;</w:t>
      </w:r>
    </w:p>
    <w:p w14:paraId="269A3E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863            &lt;/el-tab-pane&gt;</w:t>
      </w:r>
    </w:p>
    <w:p w14:paraId="72D75A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866            &lt;el-tab-pane label="ZT 烤房主体" name="ZT"&gt;</w:t>
      </w:r>
    </w:p>
    <w:p w14:paraId="254CF0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867              &lt;template v-if="detailData.ZT"&gt;</w:t>
      </w:r>
    </w:p>
    <w:p w14:paraId="667CAA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868                &lt;el-descriptions :column="3" border&gt;</w:t>
      </w:r>
    </w:p>
    <w:p w14:paraId="740619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869                  &lt;el-descriptions-item label="主体编码"&gt;{{ detailData.ZT.body_code }}&lt;/el-descriptions-item&gt;</w:t>
      </w:r>
    </w:p>
    <w:p w14:paraId="54817B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870                  &lt;el-descriptions-item label="评价"&gt;{{ detailData.ZT.evaluation }}&lt;/el-descriptions-item&gt;</w:t>
      </w:r>
    </w:p>
    <w:p w14:paraId="27AA1A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871                  &lt;el-descriptions-item label="录入形式"&gt;{{ detailData.ZT.input_form }}&lt;/el-descriptions-item&gt;</w:t>
      </w:r>
    </w:p>
    <w:p w14:paraId="7B4BEF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872                  &lt;el-descriptions-item label="数据采集年度"&gt;{{ detailData.ZT.data_year }}&lt;/el-descriptions-item&gt;</w:t>
      </w:r>
    </w:p>
    <w:p w14:paraId="2F271B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873                &lt;/el-descriptions&gt;</w:t>
      </w:r>
    </w:p>
    <w:p w14:paraId="7D97C8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874                &lt;el-divider content-position="left"&gt;部件明细&lt;/el-divider&gt;</w:t>
      </w:r>
    </w:p>
    <w:p w14:paraId="6A5885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875                &lt;el-table :data="ztTableData" border style="width: 100%"&gt;</w:t>
      </w:r>
    </w:p>
    <w:p w14:paraId="191F26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878                    &lt;template #default="{ row }"&gt;&lt;el-tag :type="statusTagType(row.status)" size="small"&gt;{{ row.status || '无数据' }}&lt;/el-tag&gt;&lt;/template&gt;</w:t>
      </w:r>
    </w:p>
    <w:p w14:paraId="1BBEF1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879                  &lt;/el-table-column&gt;</w:t>
      </w:r>
    </w:p>
    <w:p w14:paraId="75DEA4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882                    &lt;template #default="{ row }"&gt;</w:t>
      </w:r>
    </w:p>
    <w:p w14:paraId="3DADC2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883                      &lt;el-image v-if="row.normal" :src="thumbUrl(row.normal)" :preview-src-list="photoList(row.normal)" :preview-teleported="true" fit="cover" class="photo-thumb" /&gt;</w:t>
      </w:r>
    </w:p>
    <w:p w14:paraId="75F934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884                      &lt;span v-else class="photo-empty-text"&gt;无&lt;/span&gt;</w:t>
      </w:r>
    </w:p>
    <w:p w14:paraId="7EF4DC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885                    &lt;/template&gt;</w:t>
      </w:r>
    </w:p>
    <w:p w14:paraId="3F90EC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886                  &lt;/el-table-column&gt;</w:t>
      </w:r>
    </w:p>
    <w:p w14:paraId="4F3F7B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888                    &lt;template #default="{ row }"&gt;</w:t>
      </w:r>
    </w:p>
    <w:p w14:paraId="1693A1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889                      &lt;el-image v-if="row.damaged" :src="thumbUrl(row.damaged)" :preview-src-list="photoList(row.damaged)" :preview-teleported="true" fit="cover" class="photo-thumb" /&gt;</w:t>
      </w:r>
    </w:p>
    <w:p w14:paraId="7945BC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890                      &lt;span v-else class="photo-empty-text"&gt;无&lt;/span&gt;</w:t>
      </w:r>
    </w:p>
    <w:p w14:paraId="666AB0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891                    &lt;/template&gt;</w:t>
      </w:r>
    </w:p>
    <w:p w14:paraId="6E88CB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892                  &lt;/el-table-column&gt;</w:t>
      </w:r>
    </w:p>
    <w:p w14:paraId="6B7F0F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894                    &lt;template #default="{ row }"&gt;</w:t>
      </w:r>
    </w:p>
    <w:p w14:paraId="77B50C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895                      &lt;el-image v-if="row.detail" :src="thumbUrl(row.detail)" :preview-src-list="photoList(row.detail)" :preview-teleported="true" fit="cover" class="photo-thumb" /&gt;</w:t>
      </w:r>
    </w:p>
    <w:p w14:paraId="261511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896                      &lt;span v-else class="photo-empty-text"&gt;无&lt;/span&gt;</w:t>
      </w:r>
    </w:p>
    <w:p w14:paraId="70B81C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897                    &lt;/template&gt;</w:t>
      </w:r>
    </w:p>
    <w:p w14:paraId="64A2FA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898                  &lt;/el-table-column&gt;</w:t>
      </w:r>
    </w:p>
    <w:p w14:paraId="26949A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900                    &lt;template #default="{ row }"&gt;</w:t>
      </w:r>
    </w:p>
    <w:p w14:paraId="3F8E8F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901                      &lt;el-image v-if="row.missing" :src="thumbUrl(row.missing)" :preview-src-list="photoList(row.missing)" :preview-teleported="true" fit="cover" class="photo-thumb" /&gt;</w:t>
      </w:r>
    </w:p>
    <w:p w14:paraId="6C3A40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902                      &lt;span v-else class="photo-empty-text"&gt;无&lt;/span&gt;</w:t>
      </w:r>
    </w:p>
    <w:p w14:paraId="6AB01E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903                    &lt;/template&gt;</w:t>
      </w:r>
    </w:p>
    <w:p w14:paraId="74B6BD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904                  &lt;/el-table-column&gt;</w:t>
      </w:r>
    </w:p>
    <w:p w14:paraId="0381E0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905                &lt;/el-table&gt;</w:t>
      </w:r>
    </w:p>
    <w:p w14:paraId="30210F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906              &lt;/template&gt;</w:t>
      </w:r>
    </w:p>
    <w:p w14:paraId="55C386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907              &lt;el-empty v-else description="无烤房主体数据" /&gt;</w:t>
      </w:r>
    </w:p>
    <w:p w14:paraId="772309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908            &lt;/el-tab-pane&gt;</w:t>
      </w:r>
    </w:p>
    <w:p w14:paraId="3EDCF3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911            &lt;el-tab-pane label="FS 附属设施" name="FS"&gt;</w:t>
      </w:r>
    </w:p>
    <w:p w14:paraId="54ED34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912              &lt;template v-if="detailData.FS"&gt;</w:t>
      </w:r>
    </w:p>
    <w:p w14:paraId="1CD55E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913                &lt;el-descriptions :column="3" border&gt;</w:t>
      </w:r>
    </w:p>
    <w:p w14:paraId="1E3913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914                  &lt;el-descriptions-item label="附属编码"&gt;{{ detailData.FS.annex_code }}&lt;/el-descriptions-item&gt;</w:t>
      </w:r>
    </w:p>
    <w:p w14:paraId="10D03D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915                  &lt;el-descriptions-item label="评价"&gt;{{ detailData.FS.evaluation }}&lt;/el-descriptions-item&gt;</w:t>
      </w:r>
    </w:p>
    <w:p w14:paraId="7BC261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916                  &lt;el-descriptions-item label="烟夹使用情况"&gt;{{ detailData.FS.clip_used }}&lt;/el-descriptions-item&gt;</w:t>
      </w:r>
    </w:p>
    <w:p w14:paraId="33E865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917                &lt;/el-descriptions&gt;</w:t>
      </w:r>
    </w:p>
    <w:p w14:paraId="25D5C8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918                &lt;el-divider content-position="left"&gt;部件明细&lt;/el-divider&gt;</w:t>
      </w:r>
    </w:p>
    <w:p w14:paraId="028DCC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919                &lt;el-table :data="fsTableData" border style="width: 100%"&gt;</w:t>
      </w:r>
    </w:p>
    <w:p w14:paraId="1B0B08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922                    &lt;template #default="{ row }"&gt;&lt;el-tag :type="statusTagType(row.status)" size="small"&gt;{{ row.status || '无数据' }}&lt;/el-tag&gt;&lt;/template&gt;</w:t>
      </w:r>
    </w:p>
    <w:p w14:paraId="66D28B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923                  &lt;/el-table-column&gt;</w:t>
      </w:r>
    </w:p>
    <w:p w14:paraId="5EF232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925                    &lt;template #default="{ row }"&gt;{{ row.year || '-' }}&lt;/template&gt;</w:t>
      </w:r>
    </w:p>
    <w:p w14:paraId="254553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926                  &lt;/el-table-column&gt;</w:t>
      </w:r>
    </w:p>
    <w:p w14:paraId="146BD8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928                    &lt;template #default="{ row }"&gt;</w:t>
      </w:r>
    </w:p>
    <w:p w14:paraId="508889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929                      &lt;el-image v-if="row.normal" :src="thumbUrl(row.normal)" :preview-src-list="photoList(row.normal)" :preview-teleported="true" fit="cover" class="photo-thumb" /&gt;</w:t>
      </w:r>
    </w:p>
    <w:p w14:paraId="181F0C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930                      &lt;span v-else class="photo-empty-text"&gt;无&lt;/span&gt;</w:t>
      </w:r>
    </w:p>
    <w:p w14:paraId="7B18F5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931                    &lt;/template&gt;</w:t>
      </w:r>
    </w:p>
    <w:p w14:paraId="0BE1C7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932                  &lt;/el-table-column&gt;</w:t>
      </w:r>
    </w:p>
    <w:p w14:paraId="0479B7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934                    &lt;template #default="{ row }"&gt;</w:t>
      </w:r>
    </w:p>
    <w:p w14:paraId="30D317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935                      &lt;el-image v-if="row.damaged" :src="thumbUrl(row.damaged)" :preview-src-list="photoList(row.damaged)" :preview-teleported="true" fit="cover" class="photo-thumb" /&gt;</w:t>
      </w:r>
    </w:p>
    <w:p w14:paraId="5D7369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936                      &lt;span v-else class="photo-empty-text"&gt;无&lt;/span&gt;</w:t>
      </w:r>
    </w:p>
    <w:p w14:paraId="51D59E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937                    &lt;/template&gt;</w:t>
      </w:r>
    </w:p>
    <w:p w14:paraId="56AFB7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938                  &lt;/el-table-column&gt;</w:t>
      </w:r>
    </w:p>
    <w:p w14:paraId="70D632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940                    &lt;template #default="{ row }"&gt;</w:t>
      </w:r>
    </w:p>
    <w:p w14:paraId="1A1BDC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941                      &lt;el-image v-if="row.detail" :src="thumbUrl(row.detail)" :preview-src-list="photoList(row.detail)" :preview-teleported="true" fit="cover" class="photo-thumb" /&gt;</w:t>
      </w:r>
    </w:p>
    <w:p w14:paraId="6C6A44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942                      &lt;span v-else class="photo-empty-text"&gt;无&lt;/span&gt;</w:t>
      </w:r>
    </w:p>
    <w:p w14:paraId="39DC9C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943                    &lt;/template&gt;</w:t>
      </w:r>
    </w:p>
    <w:p w14:paraId="73F19F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944                  &lt;/el-table-column&gt;</w:t>
      </w:r>
    </w:p>
    <w:p w14:paraId="30D7F0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946                    &lt;template #default="{ row }"&gt;</w:t>
      </w:r>
    </w:p>
    <w:p w14:paraId="2AE183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947                      &lt;el-image v-if="row.missing" :src="thumbUrl(row.missing)" :preview-src-list="photoList(row.missing)" :preview-teleported="true" fit="cover" class="photo-thumb" /&gt;</w:t>
      </w:r>
    </w:p>
    <w:p w14:paraId="36C17A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948                      &lt;span v-else class="photo-empty-text"&gt;无&lt;/span&gt;</w:t>
      </w:r>
    </w:p>
    <w:p w14:paraId="41BDCB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949                    &lt;/template&gt;</w:t>
      </w:r>
    </w:p>
    <w:p w14:paraId="338C75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950                  &lt;/el-table-column&gt;</w:t>
      </w:r>
    </w:p>
    <w:p w14:paraId="4DDA73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951                &lt;/el-table&gt;</w:t>
      </w:r>
    </w:p>
    <w:p w14:paraId="7157C0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952              &lt;/template&gt;</w:t>
      </w:r>
    </w:p>
    <w:p w14:paraId="4ACD9F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953              &lt;el-empty v-else description="无附属设施数据" /&gt;</w:t>
      </w:r>
    </w:p>
    <w:p w14:paraId="53DDB8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954            &lt;/el-tab-pane&gt;</w:t>
      </w:r>
    </w:p>
    <w:p w14:paraId="3B663E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957            &lt;el-tab-pane label="维修记录" name="repair"&gt;</w:t>
      </w:r>
    </w:p>
    <w:p w14:paraId="08CDE2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958              &lt;div v-loading="detailRepairLoading"&gt;</w:t>
      </w:r>
    </w:p>
    <w:p w14:paraId="6D2148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959                &lt;template v-if="detailRepairList.length"&gt;</w:t>
      </w:r>
    </w:p>
    <w:p w14:paraId="7A544B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960                  &lt;div style="margin-bottom: 10px; color: #606266; font-size: 13px;"&gt;</w:t>
      </w:r>
    </w:p>
    <w:p w14:paraId="4FBE9D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961                    共 {{ detailRepairList.length }} 条维修记录</w:t>
      </w:r>
    </w:p>
    <w:p w14:paraId="777702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962                  &lt;/div&gt;</w:t>
      </w:r>
    </w:p>
    <w:p w14:paraId="193FCB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963                  &lt;el-table :data="detailRepairList" border style="width: 100%" size="small"&gt;</w:t>
      </w:r>
    </w:p>
    <w:p w14:paraId="3A2E30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965                      &lt;template #default="{ row: r }"&gt;{{ r.repairYear || '-' }}&lt;/template&gt;</w:t>
      </w:r>
    </w:p>
    <w:p w14:paraId="1EECE9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966                    &lt;/el-table-column&gt;</w:t>
      </w:r>
    </w:p>
    <w:p w14:paraId="4787BD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968                      &lt;template #default="{ row: r }"&gt;{{ r.componentName || '-' }}&lt;/template&gt;</w:t>
      </w:r>
    </w:p>
    <w:p w14:paraId="404F78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969                    &lt;/el-table-column&gt;</w:t>
      </w:r>
    </w:p>
    <w:p w14:paraId="1CB6C3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971                      &lt;template #default="{ row: r }"&gt;{{ r.repairAction || '-' }}&lt;/template&gt;</w:t>
      </w:r>
    </w:p>
    <w:p w14:paraId="0FFB84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972                    &lt;/el-table-column&gt;</w:t>
      </w:r>
    </w:p>
    <w:p w14:paraId="2BBC57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974                      &lt;template #default="{ row: r }"&gt;{{ r.replacementType || '-' }}&lt;/template&gt;</w:t>
      </w:r>
    </w:p>
    <w:p w14:paraId="705FE2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975                    &lt;/el-table-column&gt;</w:t>
      </w:r>
    </w:p>
    <w:p w14:paraId="61AB23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977                      &lt;template #default="{ row: r }"&gt;{{ formatRepairCost(r.estimatedCost) }}&lt;/template&gt;</w:t>
      </w:r>
    </w:p>
    <w:p w14:paraId="62E4D7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978                    &lt;/el-table-column&gt;</w:t>
      </w:r>
    </w:p>
    <w:p w14:paraId="6BF7EB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980                      &lt;template #default="{ row: r }"&gt;{{ formatRepairCost(r.industryAmount) }}&lt;/template&gt;</w:t>
      </w:r>
    </w:p>
    <w:p w14:paraId="331F80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981                    &lt;/el-table-column&gt;</w:t>
      </w:r>
    </w:p>
    <w:p w14:paraId="252C22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982                  &lt;/el-table&gt;</w:t>
      </w:r>
    </w:p>
    <w:p w14:paraId="56602B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983                &lt;/template&gt;</w:t>
      </w:r>
    </w:p>
    <w:p w14:paraId="54D92C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984                &lt;el-empty v-else description="暂无维修记录" /&gt;</w:t>
      </w:r>
    </w:p>
    <w:p w14:paraId="012213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985              &lt;/div&gt;</w:t>
      </w:r>
    </w:p>
    <w:p w14:paraId="1CE4CB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986            &lt;/el-tab-pane&gt;</w:t>
      </w:r>
    </w:p>
    <w:p w14:paraId="40B184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987          &lt;/el-tabs&gt;</w:t>
      </w:r>
    </w:p>
    <w:p w14:paraId="23C846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988        &lt;/div&gt;</w:t>
      </w:r>
    </w:p>
    <w:p w14:paraId="66CBEE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989      &lt;/el-dialog&gt;</w:t>
      </w:r>
    </w:p>
    <w:p w14:paraId="386BDB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990    &lt;/div&gt;</w:t>
      </w:r>
    </w:p>
    <w:p w14:paraId="337B43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991  &lt;/template&gt;</w:t>
      </w:r>
    </w:p>
    <w:p w14:paraId="4B8611F0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src/pages/bi/BiDashboard.vue</w:t>
      </w:r>
    </w:p>
    <w:p w14:paraId="68F888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&lt;script setup lang="ts"&gt;</w:t>
      </w:r>
    </w:p>
    <w:p w14:paraId="246493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{ ref, computed, onMounted, onBeforeUnmount, nextTick, watch } from 'vue'</w:t>
      </w:r>
    </w:p>
    <w:p w14:paraId="5EFF1C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* as echarts from 'echarts'</w:t>
      </w:r>
    </w:p>
    <w:p w14:paraId="19C309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VChart from 'vue-echarts'</w:t>
      </w:r>
    </w:p>
    <w:p w14:paraId="461D3C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L from 'leaflet'</w:t>
      </w:r>
    </w:p>
    <w:p w14:paraId="468CCF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'leaflet/dist/leaflet.css'</w:t>
      </w:r>
    </w:p>
    <w:p w14:paraId="328D6F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{ getBarnOptions, getHealthStats, getCountyStats } from '@/api/barn'</w:t>
      </w:r>
    </w:p>
    <w:p w14:paraId="3F6C0C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import { getReservationList } from '@/api/reservation'</w:t>
      </w:r>
    </w:p>
    <w:p w14:paraId="1A41FA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const currentTime = ref('')</w:t>
      </w:r>
    </w:p>
    <w:p w14:paraId="39C167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let timer: ReturnType&lt;typeof setInterval&gt; | null = null</w:t>
      </w:r>
    </w:p>
    <w:p w14:paraId="38C5E3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function updateTime() {</w:t>
      </w:r>
    </w:p>
    <w:p w14:paraId="78A07C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  const now = new Date()</w:t>
      </w:r>
    </w:p>
    <w:p w14:paraId="293213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  const y = now.getFullYear()</w:t>
      </w:r>
    </w:p>
    <w:p w14:paraId="4CF1CC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  const m = String(now.getMonth() + 1).padStart(2, '0')</w:t>
      </w:r>
    </w:p>
    <w:p w14:paraId="64C203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const d = String(now.getDate()).padStart(2, '0')</w:t>
      </w:r>
    </w:p>
    <w:p w14:paraId="322B8C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const h = String(now.getHours()).padStart(2, '0')</w:t>
      </w:r>
    </w:p>
    <w:p w14:paraId="6693BE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const min = String(now.getMinutes()).padStart(2, '0')</w:t>
      </w:r>
    </w:p>
    <w:p w14:paraId="375ED4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const s = String(now.getSeconds()).padStart(2, '0')</w:t>
      </w:r>
    </w:p>
    <w:p w14:paraId="216E01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currentTime.value = `${y}-${m}-${d} ${h}:${min}:${s}`</w:t>
      </w:r>
    </w:p>
    <w:p w14:paraId="249D8D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}</w:t>
      </w:r>
    </w:p>
    <w:p w14:paraId="45EBB3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const healthStats = ref&lt;any&gt;({})</w:t>
      </w:r>
    </w:p>
    <w:p w14:paraId="41BE30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const countyStats = ref&lt;any[]&gt;([])</w:t>
      </w:r>
    </w:p>
    <w:p w14:paraId="32FC05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const barnList = ref&lt;any[]&gt;([])</w:t>
      </w:r>
    </w:p>
    <w:p w14:paraId="5F096C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const reservationList = ref&lt;any[]&gt;([])</w:t>
      </w:r>
    </w:p>
    <w:p w14:paraId="3C2580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const mapLevel = ref&lt;'hubei' | 'yichang' | 'zigui'&gt;('hubei')</w:t>
      </w:r>
    </w:p>
    <w:p w14:paraId="181B85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const mapRef = ref&lt;HTMLElement&gt;()</w:t>
      </w:r>
    </w:p>
    <w:p w14:paraId="576158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const ziguiBoundaryGeoJson = ref&lt;any&gt;(null)</w:t>
      </w:r>
    </w:p>
    <w:p w14:paraId="40891E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let mapInstance: L.Map | null = null</w:t>
      </w:r>
    </w:p>
    <w:p w14:paraId="75C2C4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let barnLayer: L.LayerGroup | null = null</w:t>
      </w:r>
    </w:p>
    <w:p w14:paraId="7A13A8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let boundaryLayer: L.LayerGroup | null = null</w:t>
      </w:r>
    </w:p>
    <w:p w14:paraId="088C30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const maintainCount = computed(() =&gt; healthStats.value.maintain ?? healthStats.value.maintenance ?? 0)</w:t>
      </w:r>
    </w:p>
    <w:p w14:paraId="39A533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const bigCards = computed(() =&gt; {</w:t>
      </w:r>
    </w:p>
    <w:p w14:paraId="0011B5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const s = healthStats.value</w:t>
      </w:r>
    </w:p>
    <w:p w14:paraId="0DAD76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const active = Math.max((s.total ?? 0) - (s.retired ?? 0), 0)</w:t>
      </w:r>
    </w:p>
    <w:p w14:paraId="6546F4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const alerts = maintainCount.value + (s.urgent ?? 0)</w:t>
      </w:r>
    </w:p>
    <w:p w14:paraId="66D399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return [</w:t>
      </w:r>
    </w:p>
    <w:p w14:paraId="0474F3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  { label: '资产总量', value: s.total ?? 0, unit: '座', color: '#7CFFB2', mom: `在役 ${active} 座` },</w:t>
      </w:r>
    </w:p>
    <w:p w14:paraId="1B16D2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  { label: '健康优良', value: s.excellent ?? 0, unit: '座', color: '#2DD4A3', mom: `优良率 ${s.total ? (((s.excellent ?? 0) / s.total) * 100).toFixed(1) : 0}%` },</w:t>
      </w:r>
    </w:p>
    <w:p w14:paraId="4DADB3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  { label: '风险烤房', value: alerts, unit: '座', color: '#F4C430', mom: `需维护 ${maintainCount.value} 座` },</w:t>
      </w:r>
    </w:p>
    <w:p w14:paraId="28993A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  { label: '综合评分', value: s.avgScore ?? 0, unit: '分', color: '#70C1B3', mom: `退出 ${s.retired ?? 0} 座` },</w:t>
      </w:r>
    </w:p>
    <w:p w14:paraId="24896C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]</w:t>
      </w:r>
    </w:p>
    <w:p w14:paraId="7EA0C5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})</w:t>
      </w:r>
    </w:p>
    <w:p w14:paraId="72961A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const commandStats = computed(() =&gt; {</w:t>
      </w:r>
    </w:p>
    <w:p w14:paraId="1A278E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const total = healthStats.value.total ?? barnList.value.length</w:t>
      </w:r>
    </w:p>
    <w:p w14:paraId="73D2CF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const excellent = healthStats.value.excellent ?? 0</w:t>
      </w:r>
    </w:p>
    <w:p w14:paraId="338710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  const urgent = healthStats.value.urgent ?? 0</w:t>
      </w:r>
    </w:p>
    <w:p w14:paraId="690B8E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const maintain = maintainCount.value</w:t>
      </w:r>
    </w:p>
    <w:p w14:paraId="008481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const active = Math.max(total - (healthStats.value.retired ?? 0), 0)</w:t>
      </w:r>
    </w:p>
    <w:p w14:paraId="20C15E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return [</w:t>
      </w:r>
    </w:p>
    <w:p w14:paraId="14729B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  { label: '运行在线率', value: total ? `${((active / total) * 100).toFixed(1)}%` : '0%', tone: 'good' },</w:t>
      </w:r>
    </w:p>
    <w:p w14:paraId="25440A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  { label: '健康达标率', value: total ? `${((excellent / total) * 100).toFixed(1)}%` : '0%', tone: 'good' },</w:t>
      </w:r>
    </w:p>
    <w:p w14:paraId="064D13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  { label: '预警占比', value: total ? `${(((urgent + maintain) / total) * 100).toFixed(1)}%` : '0%', tone: urgent ? 'danger' : 'warn' },</w:t>
      </w:r>
    </w:p>
    <w:p w14:paraId="7D70ED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    { label: '今日预约', value: reservationList.value.length, tone: 'info' },</w:t>
      </w:r>
    </w:p>
    <w:p w14:paraId="5008E8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  ]</w:t>
      </w:r>
    </w:p>
    <w:p w14:paraId="31DCF9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})</w:t>
      </w:r>
    </w:p>
    <w:p w14:paraId="48C386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const sortedBarnsByRisk = computed(() =&gt; {</w:t>
      </w:r>
    </w:p>
    <w:p w14:paraId="45334C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return [...barnList.value]</w:t>
      </w:r>
    </w:p>
    <w:p w14:paraId="6BBA89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  .map((barn: any) =&gt; ({</w:t>
      </w:r>
    </w:p>
    <w:p w14:paraId="76E4A6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      ...barn,</w:t>
      </w:r>
    </w:p>
    <w:p w14:paraId="33C5F0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    score: Number(barn.healthScore ?? barn.currentHealthScore ?? 0),</w:t>
      </w:r>
    </w:p>
    <w:p w14:paraId="31DFD4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      life: Number(barn.predictedLifeYears ?? barn.currentLifeResidual ?? 0),</w:t>
      </w:r>
    </w:p>
    <w:p w14:paraId="773875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  }))</w:t>
      </w:r>
    </w:p>
    <w:p w14:paraId="1219D1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    .sort((a: any, b: any) =&gt; {</w:t>
      </w:r>
    </w:p>
    <w:p w14:paraId="31648B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    const aLife = a.life &gt; 0 ? a.life : 99</w:t>
      </w:r>
    </w:p>
    <w:p w14:paraId="30E308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    const bLife = b.life &gt; 0 ? b.life : 99</w:t>
      </w:r>
    </w:p>
    <w:p w14:paraId="485ECA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      return a.score - b.score || aLife - bLife</w:t>
      </w:r>
    </w:p>
    <w:p w14:paraId="554D27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  })</w:t>
      </w:r>
    </w:p>
    <w:p w14:paraId="2A13CF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})</w:t>
      </w:r>
    </w:p>
    <w:p w14:paraId="36F2E1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const healthWarnings = computed(() =&gt; sortedBarnsByRisk.value.filter((b: any) =&gt; b.score &gt; 0 &amp;&amp; b.score &lt; 70).slice(0, 5))</w:t>
      </w:r>
    </w:p>
    <w:p w14:paraId="602A90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const lifeWarnings = computed(() =&gt; sortedBarnsByRisk.value.filter((b: any) =&gt; b.life &gt; 0 &amp;&amp; b.life &lt;= 5).slice(0, 5))</w:t>
      </w:r>
    </w:p>
    <w:p w14:paraId="07F32B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const countyRanking = computed(() =&gt; {</w:t>
      </w:r>
    </w:p>
    <w:p w14:paraId="3F2202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  return countyStats.value</w:t>
      </w:r>
    </w:p>
    <w:p w14:paraId="40DC13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    .map((item: any) =&gt; ({</w:t>
      </w:r>
    </w:p>
    <w:p w14:paraId="5F6F14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      name: item.county || '未知区域',</w:t>
      </w:r>
    </w:p>
    <w:p w14:paraId="2DB530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      total: item.total ?? item.count ?? 0,</w:t>
      </w:r>
    </w:p>
    <w:p w14:paraId="2E0359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86        inUse: item.inUse ?? 0,</w:t>
      </w:r>
    </w:p>
    <w:p w14:paraId="200B42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      idle: item.idle ?? 0,</w:t>
      </w:r>
    </w:p>
    <w:p w14:paraId="0055E6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      rate: item.total ? Math.round(((item.inUse ?? 0) / item.total) * 100) : 0,</w:t>
      </w:r>
    </w:p>
    <w:p w14:paraId="36C2D6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    }))</w:t>
      </w:r>
    </w:p>
    <w:p w14:paraId="28A1C3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    .sort((a: any, b: any) =&gt; b.total - a.total)</w:t>
      </w:r>
    </w:p>
    <w:p w14:paraId="1CABDD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    .slice(0, 6)</w:t>
      </w:r>
    </w:p>
    <w:p w14:paraId="2EA085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})</w:t>
      </w:r>
    </w:p>
    <w:p w14:paraId="08EE8F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const repairModules = computed(() =&gt; {</w:t>
      </w:r>
    </w:p>
    <w:p w14:paraId="047FBC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const urgent = healthStats.value.urgent ?? 0</w:t>
      </w:r>
    </w:p>
    <w:p w14:paraId="34B5B6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  const maintain = maintainCount.value</w:t>
      </w:r>
    </w:p>
    <w:p w14:paraId="254A90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  const total = healthStats.value.total ?? 0</w:t>
      </w:r>
    </w:p>
    <w:p w14:paraId="13A4A2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  return [</w:t>
      </w:r>
    </w:p>
    <w:p w14:paraId="4160FE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    { title: '健康预警', value: urgent, desc: '急需修复烤房', level: urgent &gt; 0 ? 'red' : 'green' },</w:t>
      </w:r>
    </w:p>
    <w:p w14:paraId="76C041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    { title: '维护队列', value: maintain, desc: '需纳入年度养护', level: maintain &gt; 0 ? 'yellow' : 'green' },</w:t>
      </w:r>
    </w:p>
    <w:p w14:paraId="2AD943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    { title: '资源调剂', value: reservationList.value.length, desc: '预约与调剂需求', level: reservationList.value.length &gt; total * 0.2 ? 'yellow' : 'blue' },</w:t>
      </w:r>
    </w:p>
    <w:p w14:paraId="4D800B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  ]</w:t>
      </w:r>
    </w:p>
    <w:p w14:paraId="49C7EB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})</w:t>
      </w:r>
    </w:p>
    <w:p w14:paraId="1E2814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const progressRows = computed(() =&gt; {</w:t>
      </w:r>
    </w:p>
    <w:p w14:paraId="5F4365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  const total = healthStats.value.total ?? barnList.value.length</w:t>
      </w:r>
    </w:p>
    <w:p w14:paraId="3A3705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  const active = Math.max(total - (healthStats.value.retired ?? 0), 0)</w:t>
      </w:r>
    </w:p>
    <w:p w14:paraId="087ACF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const excellent = healthStats.value.excellent ?? 0</w:t>
      </w:r>
    </w:p>
    <w:p w14:paraId="36672B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  const alerts = maintainCount.value + (healthStats.value.urgent ?? 0)</w:t>
      </w:r>
    </w:p>
    <w:p w14:paraId="054407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  return [</w:t>
      </w:r>
    </w:p>
    <w:p w14:paraId="46FB16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    { label: '烤房建档完成进度', value: total ? Math.min(100, Math.round((active / total) * 100)) : 0 },</w:t>
      </w:r>
    </w:p>
    <w:p w14:paraId="4FF239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  { label: '健康评估完成进度', value: total ? Math.min(100, Math.round(((excellent + alerts) / total) * 100)) : 0 },</w:t>
      </w:r>
    </w:p>
    <w:p w14:paraId="1CAD6F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  { label: '维护处置完成进度', value: alerts ? Math.max(0, Math.round((maintainCount.value / alerts) * 100)) : 100 },</w:t>
      </w:r>
    </w:p>
    <w:p w14:paraId="7A41CD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  { label: '预约调剂响应进度', value: reservationList.value.length ? 82 : 100 },</w:t>
      </w:r>
    </w:p>
    <w:p w14:paraId="19E281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  ]</w:t>
      </w:r>
    </w:p>
    <w:p w14:paraId="23F439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116  })</w:t>
      </w:r>
    </w:p>
    <w:p w14:paraId="325CA2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const eventRows = computed(() =&gt; {</w:t>
      </w:r>
    </w:p>
    <w:p w14:paraId="66A298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  const rows = sortedBarnsByRisk.value.slice(0, 8).map((barn: any, index: number) =&gt; ({</w:t>
      </w:r>
    </w:p>
    <w:p w14:paraId="3225A5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    no: index + 1,</w:t>
      </w:r>
    </w:p>
    <w:p w14:paraId="43C9F5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    name: barn.barnName || barn.id || '未知烤房',</w:t>
      </w:r>
    </w:p>
    <w:p w14:paraId="4C4B1E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    area: barn.township || barn.county || '-',</w:t>
      </w:r>
    </w:p>
    <w:p w14:paraId="580121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    status: barn.score &lt; 50 ? '高风险' : barn.score &lt; 70 ? '待维护' : '正常',</w:t>
      </w:r>
    </w:p>
    <w:p w14:paraId="5566CF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124      level: barn.score &lt; 50 ? 'danger' : barn.score &lt; 70 ? 'warn' : 'good',</w:t>
      </w:r>
    </w:p>
    <w:p w14:paraId="23F1CD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    score: Math.round(barn.score || 0),</w:t>
      </w:r>
    </w:p>
    <w:p w14:paraId="6F87CB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126      life: barn.life &gt; 0 ? `${barn.life.toFixed(1)}年` : '待评估',</w:t>
      </w:r>
    </w:p>
    <w:p w14:paraId="2057E1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    rate: Math.max(8, Math.min(100, Math.round(barn.score || 0))),</w:t>
      </w:r>
    </w:p>
    <w:p w14:paraId="570B55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  }))</w:t>
      </w:r>
    </w:p>
    <w:p w14:paraId="62329C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  if (rows.length) return rows</w:t>
      </w:r>
    </w:p>
    <w:p w14:paraId="20A147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  return [</w:t>
      </w:r>
    </w:p>
    <w:p w14:paraId="6F2F65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    { no: 1, name: '暂无烤房风险事件', area: '-', status: '正常', level: 'good', score: 100, life: '充足', rate: 100 },</w:t>
      </w:r>
    </w:p>
    <w:p w14:paraId="390BDF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  ]</w:t>
      </w:r>
    </w:p>
    <w:p w14:paraId="195BEE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})</w:t>
      </w:r>
    </w:p>
    <w:p w14:paraId="0A17FE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const areaRows = computed(() =&gt; {</w:t>
      </w:r>
    </w:p>
    <w:p w14:paraId="15AEBA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  const rows = countyRanking.value.map((item: any, index: number) =&gt; ({</w:t>
      </w:r>
    </w:p>
    <w:p w14:paraId="2EDE98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    rank: index + 1,</w:t>
      </w:r>
    </w:p>
    <w:p w14:paraId="017D31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    name: item.name,</w:t>
      </w:r>
    </w:p>
    <w:p w14:paraId="6AF37E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139      total: item.total,</w:t>
      </w:r>
    </w:p>
    <w:p w14:paraId="093DBD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140      inUse: item.inUse,</w:t>
      </w:r>
    </w:p>
    <w:p w14:paraId="65F0C5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    idle: item.idle,</w:t>
      </w:r>
    </w:p>
    <w:p w14:paraId="7577D1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    rate: item.rate,</w:t>
      </w:r>
    </w:p>
    <w:p w14:paraId="2E8BE4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    status: item.rate &gt;= 80 ? '高负荷' : item.rate &gt;= 55 ? '平稳' : '待盘活',</w:t>
      </w:r>
    </w:p>
    <w:p w14:paraId="4B7B7D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  }))</w:t>
      </w:r>
    </w:p>
    <w:p w14:paraId="4C3923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  if (rows.length) return rows</w:t>
      </w:r>
    </w:p>
    <w:p w14:paraId="7B715E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146    return [{ rank: 1, name: '秭归县', total: healthStats.value.total ?? 0, inUse: healthStats.value.excellent ?? 0, idle: healthStats.value.retired ?? 0, rate: 0, status: '待同步' }]</w:t>
      </w:r>
    </w:p>
    <w:p w14:paraId="51F43F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})</w:t>
      </w:r>
    </w:p>
    <w:p w14:paraId="11767E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const riskRows = computed(() =&gt; {</w:t>
      </w:r>
    </w:p>
    <w:p w14:paraId="136418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  const merged = [...healthWarnings.value, ...lifeWarnings.value]</w:t>
      </w:r>
    </w:p>
    <w:p w14:paraId="74020F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151    const unique = Array.from(new Map(merged.map((barn: any) =&gt; [barn.id || barn.barnName, barn])).values())</w:t>
      </w:r>
    </w:p>
    <w:p w14:paraId="155CB7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152    const rows = unique.slice(0, 6).map((barn: any, index: number) =&gt; {</w:t>
      </w:r>
    </w:p>
    <w:p w14:paraId="3FC9A7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    const score = Math.round(barn.score || 0)</w:t>
      </w:r>
    </w:p>
    <w:p w14:paraId="6FF671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    const life = Number(barn.life || 0)</w:t>
      </w:r>
    </w:p>
    <w:p w14:paraId="1197C3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    const level = score &lt; 50 || (life &gt; 0 &amp;&amp; life &lt;= 2) ? '紧急' : score &lt; 70 || (life &gt; 0 &amp;&amp; life &lt;= 5) ? '跟进' : '观察'</w:t>
      </w:r>
    </w:p>
    <w:p w14:paraId="6EAD3E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    return {</w:t>
      </w:r>
    </w:p>
    <w:p w14:paraId="7EDA8A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157        no: String(index + 1).padStart(2, '0'),</w:t>
      </w:r>
    </w:p>
    <w:p w14:paraId="7E0614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158        name: barn.barnName || barn.id || '未知烤房',</w:t>
      </w:r>
    </w:p>
    <w:p w14:paraId="49EA95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      area: barn.township || barn.county || '-',</w:t>
      </w:r>
    </w:p>
    <w:p w14:paraId="29620A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160        score,</w:t>
      </w:r>
    </w:p>
    <w:p w14:paraId="370690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161        life: life &gt; 0 ? `${life.toFixed(1)}年` : '待评估',</w:t>
      </w:r>
    </w:p>
    <w:p w14:paraId="780853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      level,</w:t>
      </w:r>
    </w:p>
    <w:p w14:paraId="6AD903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    rate: Math.max(8, Math.min(100, score)),</w:t>
      </w:r>
    </w:p>
    <w:p w14:paraId="640369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164      }</w:t>
      </w:r>
    </w:p>
    <w:p w14:paraId="7A8BEC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165    })</w:t>
      </w:r>
    </w:p>
    <w:p w14:paraId="7C2FBE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  if (rows.length) return rows</w:t>
      </w:r>
    </w:p>
    <w:p w14:paraId="14197A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  return [{ no: '01', name: '暂无重点风险', area: '-', score: 100, life: '充足', level: '正常', rate: 100 }]</w:t>
      </w:r>
    </w:p>
    <w:p w14:paraId="675F85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})</w:t>
      </w:r>
    </w:p>
    <w:p w14:paraId="6E5F0F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const yichangFeatures = [</w:t>
      </w:r>
    </w:p>
    <w:p w14:paraId="24E9AC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  { name: '秭归县', points: [[110.2, 30.9], [110.85, 31.04], [111.04, 30.72], [110.78, 30.38], [110.22, 30.42], [109.98, 30.66]] },</w:t>
      </w:r>
    </w:p>
    <w:p w14:paraId="6772D0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  { name: '夷陵区', points: [[110.95, 31.1], [111.58, 31.05], [111.72, 30.72], [111.18, 30.58], [111.02, 30.84]] },</w:t>
      </w:r>
    </w:p>
    <w:p w14:paraId="38B1FE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  { name: '西陵区', points: [[111.18, 30.75], [111.42, 30.74], [111.44, 30.55], [111.22, 30.52], [111.12, 30.62]] },</w:t>
      </w:r>
    </w:p>
    <w:p w14:paraId="098DC5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  { name: '点军区', points: [[111.0, 30.55], [111.26, 30.5], [111.34, 30.22], [110.98, 30.2], [110.84, 30.38]] },</w:t>
      </w:r>
    </w:p>
    <w:p w14:paraId="71EFAF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  { name: '伍家岗区', points: [[111.43, 30.64], [111.73, 30.62], [111.77, 30.38], [111.45, 30.38], [111.32, 30.5]] },</w:t>
      </w:r>
    </w:p>
    <w:p w14:paraId="149296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176    { name: '猇亭区', points: [[111.38, 30.34], [111.78, 30.34], [111.84, 30.08], [111.48, 30.02], [111.28, 30.16]] },</w:t>
      </w:r>
    </w:p>
    <w:p w14:paraId="6B7484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  { name: '宜都市', points: [[110.78, 30.18], [111.28, 30.12], [111.26, 29.74], [110.72, 29.68], [110.52, 29.92]] },</w:t>
      </w:r>
    </w:p>
    <w:p w14:paraId="11CF0B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178    { name: '枝江市', points: [[111.72, 30.36], [112.35, 30.26], [112.42, 29.88], [111.84, 29.86], [111.66, 30.08]] },</w:t>
      </w:r>
    </w:p>
    <w:p w14:paraId="1B15D7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179    { name: '当阳市', points: [[111.55, 30.92], [112.28, 30.9], [112.34, 30.42], [111.72, 30.42], [111.62, 30.68]] },</w:t>
      </w:r>
    </w:p>
    <w:p w14:paraId="5F7A8A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180    { name: '远安县', points: [[111.4, 31.42], [112.05, 31.34], [112.18, 30.94], [111.56, 31.0], [111.28, 31.18]] },</w:t>
      </w:r>
    </w:p>
    <w:p w14:paraId="75E82D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  { name: '兴山县', points: [[110.55, 31.46], [111.28, 31.34], [111.18, 30.98], [110.72, 31.02], [110.3, 31.22]] },</w:t>
      </w:r>
    </w:p>
    <w:p w14:paraId="2436D9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182    { name: '长阳土家族自治县', points: [[110.42, 30.36], [111.18, 30.18], [111.1, 29.62], [110.34, 29.62], [109.96, 29.92]] },</w:t>
      </w:r>
    </w:p>
    <w:p w14:paraId="4AFB77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183    { name: '五峰土家族自治县', points: [[110.78, 29.62], [111.6, 29.76], [111.52, 29.22], [110.64, 29.12], [110.22, 29.38]] },</w:t>
      </w:r>
    </w:p>
    <w:p w14:paraId="2B19FA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184  ]</w:t>
      </w:r>
    </w:p>
    <w:p w14:paraId="392E8A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186  const hubeiFeatures = [</w:t>
      </w:r>
    </w:p>
    <w:p w14:paraId="3AD4B0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187    { name: '宜昌市', points: [[109.65, 31.7], [112.55, 31.45], [112.8, 29.85], [111.6, 29.0], [109.45, 29.25], [108.95, 30.35]] },</w:t>
      </w:r>
    </w:p>
    <w:p w14:paraId="4DF271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188    { name: '恩施州', points: [[108.0, 31.25], [109.55, 31.35], [109.35, 29.25], [108.45, 29.1], [107.55, 29.75]] },</w:t>
      </w:r>
    </w:p>
    <w:p w14:paraId="4D1AD9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{ name: '荆州市', points: [[111.1, 29.55], [113.7, 29.58], [113.82, 30.48], [112.6, 30.72], [111.4, 30.28]] },</w:t>
      </w:r>
    </w:p>
    <w:p w14:paraId="53F8D3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190    { name: '荆门市', points: [[111.75, 31.4], [113.35, 31.38], [113.5, 30.5], [112.48, 30.58], [111.65, 30.9]] },</w:t>
      </w:r>
    </w:p>
    <w:p w14:paraId="430DF6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  { name: '襄阳市', points: [[110.55, 32.55], [112.6, 32.68], [113.0, 31.48], [111.65, 31.36], [110.28, 31.72]] },</w:t>
      </w:r>
    </w:p>
    <w:p w14:paraId="202E7C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192    { name: '十堰市', points: [[109.0, 33.2], [111.1, 33.05], [110.95, 31.8], [109.42, 31.55], [108.6, 32.15]] },</w:t>
      </w:r>
    </w:p>
    <w:p w14:paraId="6C6CE6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193    { name: '随州市', points: [[112.62, 32.15], [114.0, 32.02], [113.8, 31.28], [112.9, 31.32]] },</w:t>
      </w:r>
    </w:p>
    <w:p w14:paraId="3AD85F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194    { name: '孝感市', points: [[113.65, 31.35], [114.62, 31.25], [114.55, 30.65], [113.42, 30.56]] },</w:t>
      </w:r>
    </w:p>
    <w:p w14:paraId="29A84D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195    { name: '武汉市', points: [[113.95, 30.82], [114.78, 30.86], [114.9, 30.22], [114.0, 30.18], [113.72, 30.48]] },</w:t>
      </w:r>
    </w:p>
    <w:p w14:paraId="62CEA8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196    { name: '黄冈市', points: [[114.78, 31.2], [116.15, 31.0], [116.25, 30.0], [114.92, 30.1]] },</w:t>
      </w:r>
    </w:p>
    <w:p w14:paraId="545F7C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197    { name: '黄石市', points: [[114.75, 30.25], [115.35, 30.22], [115.28, 29.78], [114.72, 29.82]] },</w:t>
      </w:r>
    </w:p>
    <w:p w14:paraId="29C566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198    { name: '咸宁市', points: [[113.65, 30.18], [114.95, 30.05], [114.78, 29.08], [113.55, 29.18]] },</w:t>
      </w:r>
    </w:p>
    <w:p w14:paraId="181D2B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199  ]</w:t>
      </w:r>
    </w:p>
    <w:p w14:paraId="7BBA2E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201  const ziguiFeatures = [</w:t>
      </w:r>
    </w:p>
    <w:p w14:paraId="13FFA8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202    { name: '茅坪镇', points: [[110.62, 30.95], [110.86, 30.92], [110.88, 30.68], [110.62, 30.66], [110.5, 30.78]] },</w:t>
      </w:r>
    </w:p>
    <w:p w14:paraId="7FB8BD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203    { name: '归州镇', points: [[110.34, 30.92], [110.58, 30.94], [110.54, 30.7], [110.26, 30.68], [110.18, 30.82]] },</w:t>
      </w:r>
    </w:p>
    <w:p w14:paraId="208BE0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204    { name: '沙镇溪镇', points: [[110.1, 30.72], [110.36, 30.68], [110.34, 30.44], [110.08, 30.4], [109.94, 30.58]] },</w:t>
      </w:r>
    </w:p>
    <w:p w14:paraId="441884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205    { name: '水田坝乡', points: [[110.4, 30.66], [110.62, 30.64], [110.58, 30.4], [110.34, 30.42]] },</w:t>
      </w:r>
    </w:p>
    <w:p w14:paraId="670263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206    { name: '郭家坝镇', points: [[110.62, 30.64], [110.92, 30.66], [111.02, 30.42], [110.72, 30.34], [110.58, 30.4]] },</w:t>
      </w:r>
    </w:p>
    <w:p w14:paraId="167E09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207    { name: '两河口镇', points: [[110.22, 31.08], [110.52, 31.12], [110.58, 30.96], [110.34, 30.94]] },</w:t>
      </w:r>
    </w:p>
    <w:p w14:paraId="609DB7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208    { name: '泄滩乡', points: [[109.96, 30.58], [110.12, 30.4], [110.02, 30.22], [109.78, 30.34]] },</w:t>
      </w:r>
    </w:p>
    <w:p w14:paraId="0EF549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209  ]</w:t>
      </w:r>
    </w:p>
    <w:p w14:paraId="389C75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211  function buildGeoJson(features: { name: string; points: number[][] }[]) {</w:t>
      </w:r>
    </w:p>
    <w:p w14:paraId="16C8BD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212    return {</w:t>
      </w:r>
    </w:p>
    <w:p w14:paraId="225079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213      type: 'FeatureCollection',</w:t>
      </w:r>
    </w:p>
    <w:p w14:paraId="788448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214      features: features.map(item =&gt; ({</w:t>
      </w:r>
    </w:p>
    <w:p w14:paraId="17BC39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215        type: 'Feature',</w:t>
      </w:r>
    </w:p>
    <w:p w14:paraId="128D42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216        properties: { name: item.name },</w:t>
      </w:r>
    </w:p>
    <w:p w14:paraId="2133F3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217        geometry: { type: 'Polygon', coordinates: [[...item.points, item.points[0]]] },</w:t>
      </w:r>
    </w:p>
    <w:p w14:paraId="49C05E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218      })),</w:t>
      </w:r>
    </w:p>
    <w:p w14:paraId="1DA9CF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219    }</w:t>
      </w:r>
    </w:p>
    <w:p w14:paraId="04BAAE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220  }</w:t>
      </w:r>
    </w:p>
    <w:p w14:paraId="571C4A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222  echarts.registerMap('yichang-custom', buildGeoJson(yichangFeatures) as any)</w:t>
      </w:r>
    </w:p>
    <w:p w14:paraId="0A3E00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223  echarts.registerMap('zigui-custom', buildGeoJson(ziguiFeatures) as any)</w:t>
      </w:r>
    </w:p>
    <w:p w14:paraId="7B8518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226    if (areaName === '秭归县') return healthStats.value.total ?? barnList.value.length</w:t>
      </w:r>
    </w:p>
    <w:p w14:paraId="23FDC7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227    const matched = countyStats.value.find((item: any) =&gt; String(item.county || '').includes(areaName) || areaName.includes(String(item.county || '')))</w:t>
      </w:r>
    </w:p>
    <w:p w14:paraId="5AC149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228    return matched?.total ?? matched?.count ?? 0</w:t>
      </w:r>
    </w:p>
    <w:p w14:paraId="5D8EDF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229  }</w:t>
      </w:r>
    </w:p>
    <w:p w14:paraId="0427FC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232    const matched = barnList.value.filter((barn: any) =&gt; String(barn.township || barn.town || '').includes(townName) || townName.includes(String(barn.township || barn.town || '')))</w:t>
      </w:r>
    </w:p>
    <w:p w14:paraId="376CE5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233    return matched.length</w:t>
      </w:r>
    </w:p>
    <w:p w14:paraId="459F7A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234  }</w:t>
      </w:r>
    </w:p>
    <w:p w14:paraId="69A236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237    const score = Number(barn.healthScore ?? barn.currentHealthScore ?? 0)</w:t>
      </w:r>
    </w:p>
    <w:p w14:paraId="46AD62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238    if (score &gt;= 85) return '#48ffd0'</w:t>
      </w:r>
    </w:p>
    <w:p w14:paraId="4771D0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239    if (score &gt;= 70) return '#dfff7a'</w:t>
      </w:r>
    </w:p>
    <w:p w14:paraId="6BA87F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240    if (score &gt;= 50) return '#ffd66b'</w:t>
      </w:r>
    </w:p>
    <w:p w14:paraId="3971BA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241    return '#ff716b'</w:t>
      </w:r>
    </w:p>
    <w:p w14:paraId="0F9C35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242  }</w:t>
      </w:r>
    </w:p>
    <w:p w14:paraId="0B6747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244  function createBarnMarker(barn: any) {</w:t>
      </w:r>
    </w:p>
    <w:p w14:paraId="617EE8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245    const color = getHealthColor(barn)</w:t>
      </w:r>
    </w:p>
    <w:p w14:paraId="1872D7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246    return L.divIcon({</w:t>
      </w:r>
    </w:p>
    <w:p w14:paraId="3D0B4D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247      className: 'bi-barn-marker',</w:t>
      </w:r>
    </w:p>
    <w:p w14:paraId="738A2F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248      html: `&lt;span style="background:${color};box-shadow:0 0 14px ${color};"&gt;&lt;/span&gt;`,</w:t>
      </w:r>
    </w:p>
    <w:p w14:paraId="53C8DF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249      iconSize: [14, 14],</w:t>
      </w:r>
    </w:p>
    <w:p w14:paraId="311A6A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250      iconAnchor: [7, 7],</w:t>
      </w:r>
    </w:p>
    <w:p w14:paraId="71F015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251    })</w:t>
      </w:r>
    </w:p>
    <w:p w14:paraId="37F193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252  }</w:t>
      </w:r>
    </w:p>
    <w:p w14:paraId="5EA019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254  function renderBiMap() {</w:t>
      </w:r>
    </w:p>
    <w:p w14:paraId="721C45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255    if (!mapInstance || !barnLayer || !boundaryLayer) return</w:t>
      </w:r>
    </w:p>
    <w:p w14:paraId="13BADC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256    barnLayer.clearLayers()</w:t>
      </w:r>
    </w:p>
    <w:p w14:paraId="4EA0CF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257    boundaryLayer.clearLayers()</w:t>
      </w:r>
    </w:p>
    <w:p w14:paraId="2F968C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259    const ziguiPolygon = ziguiFeatures.flatMap(item =&gt; item.points.map(([lng, lat]) =&gt; [lat, lng] as [number, number]))</w:t>
      </w:r>
    </w:p>
    <w:p w14:paraId="7917CE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260    const yichangPolygon = yichangFeatures.flatMap(item =&gt; item.points.map(([lng, lat]) =&gt; [lat, lng] as [number, number]))</w:t>
      </w:r>
    </w:p>
    <w:p w14:paraId="06E85D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261    if (mapLevel.value === 'hubei') {</w:t>
      </w:r>
    </w:p>
    <w:p w14:paraId="286983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262      mapInstance.setView([30.9, 112.9], 7)</w:t>
      </w:r>
    </w:p>
    <w:p w14:paraId="06E52F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263      hubeiFeatures.forEach((item) =&gt; {</w:t>
      </w:r>
    </w:p>
    <w:p w14:paraId="644D72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264        const latLngs = item.points.map(([lng, lat]) =&gt; [lat, lng] as [number, number])</w:t>
      </w:r>
    </w:p>
    <w:p w14:paraId="6A34E1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265        const isYichang = item.name === '宜昌市'</w:t>
      </w:r>
    </w:p>
    <w:p w14:paraId="7D2678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266        L.polygon(latLngs, {</w:t>
      </w:r>
    </w:p>
    <w:p w14:paraId="332CAE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267          color: isYichang ? '#eafff4' : '#35c98b',</w:t>
      </w:r>
    </w:p>
    <w:p w14:paraId="63B565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268          weight: isYichang ? 2.4 : 1,</w:t>
      </w:r>
    </w:p>
    <w:p w14:paraId="053EE0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269          fillColor: isYichang ? '#19d88f' : '#0a4a34',</w:t>
      </w:r>
    </w:p>
    <w:p w14:paraId="5C3839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270          fillOpacity: isYichang ? 0.28 : 0.12,</w:t>
      </w:r>
    </w:p>
    <w:p w14:paraId="5977D8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271          dashArray: isYichang ? undefined : '4,6',</w:t>
      </w:r>
    </w:p>
    <w:p w14:paraId="7B4B5C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272        })</w:t>
      </w:r>
    </w:p>
    <w:p w14:paraId="790EC0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273          .bindTooltip(isYichang ? '宜昌市：点击下钻' : item.name, { permanent: isYichang, direction: 'center', className: 'bi-map-label' })</w:t>
      </w:r>
    </w:p>
    <w:p w14:paraId="6DC531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274          .on('click', () =&gt; { if (isYichang) mapLevel.value = 'yichang' })</w:t>
      </w:r>
    </w:p>
    <w:p w14:paraId="5E945F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275          .addTo(boundaryLayer!)</w:t>
      </w:r>
    </w:p>
    <w:p w14:paraId="644822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276      })</w:t>
      </w:r>
    </w:p>
    <w:p w14:paraId="194F2D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277    } else if (mapLevel.value === 'yichang') {</w:t>
      </w:r>
    </w:p>
    <w:p w14:paraId="277415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278      mapInstance.setView([30.69, 111.28], 9)</w:t>
      </w:r>
    </w:p>
    <w:p w14:paraId="3FE408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279      L.polygon(yichangPolygon, {</w:t>
      </w:r>
    </w:p>
    <w:p w14:paraId="701B25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280        color: '#9affcf',</w:t>
      </w:r>
    </w:p>
    <w:p w14:paraId="2D6CF7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281        weight: 1.8,</w:t>
      </w:r>
    </w:p>
    <w:p w14:paraId="521085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282        fillColor: '#0c5a3f',</w:t>
      </w:r>
    </w:p>
    <w:p w14:paraId="128A15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283        fillOpacity: 0.08,</w:t>
      </w:r>
    </w:p>
    <w:p w14:paraId="6BB573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284      }).addTo(boundaryLayer)</w:t>
      </w:r>
    </w:p>
    <w:p w14:paraId="20D9C3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285      L.polygon(ziguiPolygon, {</w:t>
      </w:r>
    </w:p>
    <w:p w14:paraId="446D82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286        color: '#f1ffe0',</w:t>
      </w:r>
    </w:p>
    <w:p w14:paraId="2921D2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287        weight: 2.6,</w:t>
      </w:r>
    </w:p>
    <w:p w14:paraId="0BC489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288        fillColor: '#21d992',</w:t>
      </w:r>
    </w:p>
    <w:p w14:paraId="1BBF8D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289        fillOpacity: 0.2,</w:t>
      </w:r>
    </w:p>
    <w:p w14:paraId="6AA2F9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290      })</w:t>
      </w:r>
    </w:p>
    <w:p w14:paraId="6C6476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291        .bindTooltip('秭归县：点击下钻', { permanent: true, direction: 'center', className: 'bi-map-label' })</w:t>
      </w:r>
    </w:p>
    <w:p w14:paraId="59B5FA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292        .on('click', () =&gt; { mapLevel.value = 'zigui' })</w:t>
      </w:r>
    </w:p>
    <w:p w14:paraId="040411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293        .addTo(boundaryLayer)</w:t>
      </w:r>
    </w:p>
    <w:p w14:paraId="0D8E19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294    } else {</w:t>
      </w:r>
    </w:p>
    <w:p w14:paraId="4E00E5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295      mapInstance.setView([30.72, 110.63], 10)</w:t>
      </w:r>
    </w:p>
    <w:p w14:paraId="6C6D93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296      if (ziguiBoundaryGeoJson.value) {</w:t>
      </w:r>
    </w:p>
    <w:p w14:paraId="73BD48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297        L.geoJSON(ziguiBoundaryGeoJson.value, {</w:t>
      </w:r>
    </w:p>
    <w:p w14:paraId="707E60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298          style: {</w:t>
      </w:r>
    </w:p>
    <w:p w14:paraId="500731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299            color: '#d7ffe8',</w:t>
      </w:r>
    </w:p>
    <w:p w14:paraId="3F162E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300            weight: 1.4,</w:t>
      </w:r>
    </w:p>
    <w:p w14:paraId="6D6A59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301            opacity: 0.95,</w:t>
      </w:r>
    </w:p>
    <w:p w14:paraId="64EE2D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302            fillColor: '#128b63',</w:t>
      </w:r>
    </w:p>
    <w:p w14:paraId="1A9C41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303            fillOpacity: 0.1,</w:t>
      </w:r>
    </w:p>
    <w:p w14:paraId="58411B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304            className: 'bi-boundary-glow',</w:t>
      </w:r>
    </w:p>
    <w:p w14:paraId="6E0D66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305          },</w:t>
      </w:r>
    </w:p>
    <w:p w14:paraId="278FF3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306          onEachFeature: (feature, layer) =&gt; {</w:t>
      </w:r>
    </w:p>
    <w:p w14:paraId="5D039E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307            const props: any = feature.properties || {}</w:t>
      </w:r>
    </w:p>
    <w:p w14:paraId="0FECFE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308            layer.bindTooltip(`${props.name || props.xiang || '乡镇'} ${getTownBarnCount(props.name || props.xiang || '')}座`, {</w:t>
      </w:r>
    </w:p>
    <w:p w14:paraId="7AF171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309              permanent: true,</w:t>
      </w:r>
    </w:p>
    <w:p w14:paraId="1FA21B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310              direction: 'center',</w:t>
      </w:r>
    </w:p>
    <w:p w14:paraId="5F67E3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311              className: 'bi-map-label',</w:t>
      </w:r>
    </w:p>
    <w:p w14:paraId="1A653E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312            })</w:t>
      </w:r>
    </w:p>
    <w:p w14:paraId="4E80E7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313          },</w:t>
      </w:r>
    </w:p>
    <w:p w14:paraId="2882CB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314        }).addTo(boundaryLayer)</w:t>
      </w:r>
    </w:p>
    <w:p w14:paraId="32B414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315      } else {</w:t>
      </w:r>
    </w:p>
    <w:p w14:paraId="37F867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316        ziguiFeatures.forEach((item) =&gt; {</w:t>
      </w:r>
    </w:p>
    <w:p w14:paraId="5B54A5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317          L.polygon(item.points.map(([lng, lat]) =&gt; [lat, lng] as [number, number]), {</w:t>
      </w:r>
    </w:p>
    <w:p w14:paraId="613A6F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318            color: '#d7ffe8',</w:t>
      </w:r>
    </w:p>
    <w:p w14:paraId="7AF4FE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319            weight: 1.2,</w:t>
      </w:r>
    </w:p>
    <w:p w14:paraId="78E026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320            fillColor: '#128b63',</w:t>
      </w:r>
    </w:p>
    <w:p w14:paraId="645C0E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321            fillOpacity: 0.11,</w:t>
      </w:r>
    </w:p>
    <w:p w14:paraId="3BFEF8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322            className: 'bi-boundary-glow',</w:t>
      </w:r>
    </w:p>
    <w:p w14:paraId="556F79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323          })</w:t>
      </w:r>
    </w:p>
    <w:p w14:paraId="33C17F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324            .bindTooltip(`${item.name} ${getTownBarnCount(item.name)}座`, { permanent: true, direction: 'center', className: 'bi-map-label' })</w:t>
      </w:r>
    </w:p>
    <w:p w14:paraId="1314A3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325            .addTo(boundaryLayer!)</w:t>
      </w:r>
    </w:p>
    <w:p w14:paraId="2B81D9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326        })</w:t>
      </w:r>
    </w:p>
    <w:p w14:paraId="4EB07E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327      }</w:t>
      </w:r>
    </w:p>
    <w:p w14:paraId="0553B9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328    }</w:t>
      </w:r>
    </w:p>
    <w:p w14:paraId="5F683B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330    barnList.value</w:t>
      </w:r>
    </w:p>
    <w:p w14:paraId="0F4445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331      .filter((barn: any) =&gt; Number(barn.latitude) &gt; 0 &amp;&amp; Number(barn.longitude) &gt; 0)</w:t>
      </w:r>
    </w:p>
    <w:p w14:paraId="2DAA70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332      .forEach((barn: any) =&gt; {</w:t>
      </w:r>
    </w:p>
    <w:p w14:paraId="46ACFC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333        L.marker([Number(barn.latitude), Number(barn.longitude)], { icon: createBarnMarker(barn) })</w:t>
      </w:r>
    </w:p>
    <w:p w14:paraId="0E8B76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334          .bindPopup(`</w:t>
      </w:r>
    </w:p>
    <w:p w14:paraId="46C6AD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335            &lt;b&gt;${barn.barnName || barn.id || '烤房'}&lt;/b&gt;&lt;br/&gt;</w:t>
      </w:r>
    </w:p>
    <w:p w14:paraId="38AC35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336            区县：${barn.county || '-'}&lt;br/&gt;</w:t>
      </w:r>
    </w:p>
    <w:p w14:paraId="4F9DDD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337            乡镇：${barn.township || '-'}&lt;br/&gt;</w:t>
      </w:r>
    </w:p>
    <w:p w14:paraId="301C2B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338            健康分：${barn.healthScore ?? barn.currentHealthScore ?? '-'}</w:t>
      </w:r>
    </w:p>
    <w:p w14:paraId="4F9F65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339          `)</w:t>
      </w:r>
    </w:p>
    <w:p w14:paraId="303649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340          .addTo(barnLayer!)</w:t>
      </w:r>
    </w:p>
    <w:p w14:paraId="4A15F6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341      })</w:t>
      </w:r>
    </w:p>
    <w:p w14:paraId="32358F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343    setTimeout(() =&gt; mapInstance?.invalidateSize(), 80)</w:t>
      </w:r>
    </w:p>
    <w:p w14:paraId="2B0A58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344  }</w:t>
      </w:r>
    </w:p>
    <w:p w14:paraId="601026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346  function initBiMap() {</w:t>
      </w:r>
    </w:p>
    <w:p w14:paraId="2B991C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347    if (!mapRef.value || mapInstance) return</w:t>
      </w:r>
    </w:p>
    <w:p w14:paraId="107402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348    mapInstance = L.map(mapRef.value, {</w:t>
      </w:r>
    </w:p>
    <w:p w14:paraId="213BA0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349      center: [30.9, 112.9],</w:t>
      </w:r>
    </w:p>
    <w:p w14:paraId="401904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350      zoom: 7,</w:t>
      </w:r>
    </w:p>
    <w:p w14:paraId="457413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351      zoomControl: false,</w:t>
      </w:r>
    </w:p>
    <w:p w14:paraId="5C80F1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352      attributionControl: false,</w:t>
      </w:r>
    </w:p>
    <w:p w14:paraId="73EDAC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353      preferCanvas: true,</w:t>
      </w:r>
    </w:p>
    <w:p w14:paraId="29E693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354    })</w:t>
      </w:r>
    </w:p>
    <w:p w14:paraId="49E70F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355    L.tileLayer('https://webrd0{s}.is.autonavi.com/appmaptile?lang=zh_cn&amp;size=1&amp;scale=1&amp;style=8&amp;x={x}&amp;y={y}&amp;z={z}', {</w:t>
      </w:r>
    </w:p>
    <w:p w14:paraId="16BBAC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356      subdomains: ['1', '2', '3', '4'],</w:t>
      </w:r>
    </w:p>
    <w:p w14:paraId="1FD2D2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357      maxZoom: 18,</w:t>
      </w:r>
    </w:p>
    <w:p w14:paraId="24A61F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358      minZoom: 7,</w:t>
      </w:r>
    </w:p>
    <w:p w14:paraId="124423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359    }).addTo(mapInstance)</w:t>
      </w:r>
    </w:p>
    <w:p w14:paraId="1F61B1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360    boundaryLayer = L.layerGroup().addTo(mapInstance)</w:t>
      </w:r>
    </w:p>
    <w:p w14:paraId="388CF6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361    barnLayer = L.layerGroup().addTo(mapInstance)</w:t>
      </w:r>
    </w:p>
    <w:p w14:paraId="57336B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362    renderBiMap()</w:t>
      </w:r>
    </w:p>
    <w:p w14:paraId="5BB76C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363  }</w:t>
      </w:r>
    </w:p>
    <w:p w14:paraId="361582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365  async function loadBoundaryGeoJson() {</w:t>
      </w:r>
    </w:p>
    <w:p w14:paraId="41520E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366    try {</w:t>
      </w:r>
    </w:p>
    <w:p w14:paraId="028701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367      const res = await fetch('/map/zigui-township-boundaries.geojson')</w:t>
      </w:r>
    </w:p>
    <w:p w14:paraId="0E96B6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368      ziguiBoundaryGeoJson.value = await res.json()</w:t>
      </w:r>
    </w:p>
    <w:p w14:paraId="79CFE0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369      renderBiMap()</w:t>
      </w:r>
    </w:p>
    <w:p w14:paraId="2E2AF2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370    } catch (e) {</w:t>
      </w:r>
    </w:p>
    <w:p w14:paraId="7C37A8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371      console.warn('秭归边界数据加载失败，使用内置概览轮廓', e)</w:t>
      </w:r>
    </w:p>
    <w:p w14:paraId="08A4AC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372    }</w:t>
      </w:r>
    </w:p>
    <w:p w14:paraId="070A52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373  }</w:t>
      </w:r>
    </w:p>
    <w:p w14:paraId="14D216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375  function backToYichang() {</w:t>
      </w:r>
    </w:p>
    <w:p w14:paraId="05A3A0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376    mapLevel.value = mapLevel.value === 'zigui' ? 'yichang' : 'hubei'</w:t>
      </w:r>
    </w:p>
    <w:p w14:paraId="71E86D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377  }</w:t>
      </w:r>
    </w:p>
    <w:p w14:paraId="2C5A1D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379  const mapChartOption = computed(() =&gt; {</w:t>
      </w:r>
    </w:p>
    <w:p w14:paraId="6A6430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380    const countyMap = new Map&lt;string, { lngs: number[]; lats: number[]; count: number }&gt;()</w:t>
      </w:r>
    </w:p>
    <w:p w14:paraId="396310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381    barnList.value.forEach(barn =&gt; {</w:t>
      </w:r>
    </w:p>
    <w:p w14:paraId="0FE786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382      const name = barn.county || '未知'</w:t>
      </w:r>
    </w:p>
    <w:p w14:paraId="4FC5DF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383      if (!countyMap.has(name)) countyMap.set(name, { lngs: [], lats: [], count: 0 })</w:t>
      </w:r>
    </w:p>
    <w:p w14:paraId="2E2A8C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384      const entry = countyMap.get(name)!</w:t>
      </w:r>
    </w:p>
    <w:p w14:paraId="4167A0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385      if (barn.longitude &amp;&amp; barn.latitude) {</w:t>
      </w:r>
    </w:p>
    <w:p w14:paraId="51FE36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386        entry.lngs.push(Number(barn.longitude))</w:t>
      </w:r>
    </w:p>
    <w:p w14:paraId="7FF027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387        entry.lats.push(Number(barn.latitude))</w:t>
      </w:r>
    </w:p>
    <w:p w14:paraId="145EBE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388      }</w:t>
      </w:r>
    </w:p>
    <w:p w14:paraId="000451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389      entry.count++</w:t>
      </w:r>
    </w:p>
    <w:p w14:paraId="640616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390    })</w:t>
      </w:r>
    </w:p>
    <w:p w14:paraId="7CF425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392    const scatterData: { name: string; value: number[] }[] = []</w:t>
      </w:r>
    </w:p>
    <w:p w14:paraId="4ADFFE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393    let minLng = 200, maxLng = 0, minLat = 200, maxLat = 0</w:t>
      </w:r>
    </w:p>
    <w:p w14:paraId="1E2963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394    countyMap.forEach((val, name) =&gt; {</w:t>
      </w:r>
    </w:p>
    <w:p w14:paraId="4E9CCD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395      if (val.lngs.length === 0) return</w:t>
      </w:r>
    </w:p>
    <w:p w14:paraId="04EE47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396      const avgLng = val.lngs.reduce((a, b) =&gt; a + b, 0) / val.lngs.length</w:t>
      </w:r>
    </w:p>
    <w:p w14:paraId="238891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397      const avgLat = val.lats.reduce((a, b) =&gt; a + b, 0) / val.lats.length</w:t>
      </w:r>
    </w:p>
    <w:p w14:paraId="7C7D3C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398      scatterData.push({ name, value: [Number(avgLng.toFixed(4)), Number(avgLat.toFixed(4)), val.count] })</w:t>
      </w:r>
    </w:p>
    <w:p w14:paraId="5B529B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399      minLng = Math.min(minLng, avgLng)</w:t>
      </w:r>
    </w:p>
    <w:p w14:paraId="7EE514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400      maxLng = Math.max(maxLng, avgLng)</w:t>
      </w:r>
    </w:p>
    <w:p w14:paraId="555B90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401      minLat = Math.min(minLat, avgLat)</w:t>
      </w:r>
    </w:p>
    <w:p w14:paraId="2ED5D7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402      maxLat = Math.max(maxLat, avgLat)</w:t>
      </w:r>
    </w:p>
    <w:p w14:paraId="7B4439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403    })</w:t>
      </w:r>
    </w:p>
    <w:p w14:paraId="5144B5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404    if (scatterData.length === 0) {</w:t>
      </w:r>
    </w:p>
    <w:p w14:paraId="473A01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405      minLng = 110; maxLng = 111; minLat = 30; maxLat = 31</w:t>
      </w:r>
    </w:p>
    <w:p w14:paraId="3E9E59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406    }</w:t>
      </w:r>
    </w:p>
    <w:p w14:paraId="68A374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407    const lngPad = Math.max((maxLng - minLng) * 0.15, 0.1)</w:t>
      </w:r>
    </w:p>
    <w:p w14:paraId="2F34E6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408    const latPad = Math.max((maxLat - minLat) * 0.15, 0.1)</w:t>
      </w:r>
    </w:p>
    <w:p w14:paraId="6B40F9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409    return {</w:t>
      </w:r>
    </w:p>
    <w:p w14:paraId="30093A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410      tooltip: {</w:t>
      </w:r>
    </w:p>
    <w:p w14:paraId="525DF2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411        trigger: 'item',</w:t>
      </w:r>
    </w:p>
    <w:p w14:paraId="46D97F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412        backgroundColor: 'rgba(7,20,13,0.96)',</w:t>
      </w:r>
    </w:p>
    <w:p w14:paraId="239019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413        borderColor: 'rgba(124,255,178,0.35)',</w:t>
      </w:r>
    </w:p>
    <w:p w14:paraId="206C3E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414        borderWidth: 1,</w:t>
      </w:r>
    </w:p>
    <w:p w14:paraId="341B53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415        textStyle: { color: '#E7FFF0', fontSize: 13 },</w:t>
      </w:r>
    </w:p>
    <w:p w14:paraId="052228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416        formatter: (params: any) =&gt; `&lt;b&gt;${params.name}&lt;/b&gt;&lt;br/&gt;烤房数量：${params.value[2]} 座`,</w:t>
      </w:r>
    </w:p>
    <w:p w14:paraId="7BD3E3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417      },</w:t>
      </w:r>
    </w:p>
    <w:p w14:paraId="44FA40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418      backgroundColor: 'transparent',</w:t>
      </w:r>
    </w:p>
    <w:p w14:paraId="7EBC00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419      xAxis: {</w:t>
      </w:r>
    </w:p>
    <w:p w14:paraId="1F73A8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420        type: 'value',</w:t>
      </w:r>
    </w:p>
    <w:p w14:paraId="45E867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421        min: Number((minLng - lngPad).toFixed(2)),</w:t>
      </w:r>
    </w:p>
    <w:p w14:paraId="50B0B4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422        max: Number((maxLng + lngPad).toFixed(2)),</w:t>
      </w:r>
    </w:p>
    <w:p w14:paraId="411794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423        axisLabel: { color: '#8AB4A0', fontSize: 10 },</w:t>
      </w:r>
    </w:p>
    <w:p w14:paraId="2D7F2A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424        splitLine: { lineStyle: { color: 'rgba(124,255,178,0.06)', type: 'dashed' } },</w:t>
      </w:r>
    </w:p>
    <w:p w14:paraId="3A3716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425        axisLine: { lineStyle: { color: 'rgba(124,255,178,0.16)' } },</w:t>
      </w:r>
    </w:p>
    <w:p w14:paraId="719BBC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426      },</w:t>
      </w:r>
    </w:p>
    <w:p w14:paraId="1A7835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427      yAxis: {</w:t>
      </w:r>
    </w:p>
    <w:p w14:paraId="328F81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428        type: 'value',</w:t>
      </w:r>
    </w:p>
    <w:p w14:paraId="07460F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429        min: Number((minLat - latPad).toFixed(2)),</w:t>
      </w:r>
    </w:p>
    <w:p w14:paraId="3F8ABA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430        max: Number((maxLat + latPad).toFixed(2)),</w:t>
      </w:r>
    </w:p>
    <w:p w14:paraId="0F2B49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431        axisLabel: { color: '#8AB4A0', fontSize: 10 },</w:t>
      </w:r>
    </w:p>
    <w:p w14:paraId="204069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432        splitLine: { lineStyle: { color: 'rgba(124,255,178,0.06)', type: 'dashed' } },</w:t>
      </w:r>
    </w:p>
    <w:p w14:paraId="5A00B2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433        axisLine: { lineStyle: { color: 'rgba(124,255,178,0.16)' } },</w:t>
      </w:r>
    </w:p>
    <w:p w14:paraId="6E60E8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434      },</w:t>
      </w:r>
    </w:p>
    <w:p w14:paraId="16B237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435      series: [</w:t>
      </w:r>
    </w:p>
    <w:p w14:paraId="18AF88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436        {</w:t>
      </w:r>
    </w:p>
    <w:p w14:paraId="257D09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437          type: 'effectScatter',</w:t>
      </w:r>
    </w:p>
    <w:p w14:paraId="3DB863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438          symbolSize: (val: number[]) =&gt; Math.max(14, val[2] / 6),</w:t>
      </w:r>
    </w:p>
    <w:p w14:paraId="4AF302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439          data: scatterData,</w:t>
      </w:r>
    </w:p>
    <w:p w14:paraId="77E53F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440          showEffectOn: 'render',</w:t>
      </w:r>
    </w:p>
    <w:p w14:paraId="569870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441          rippleEffect: { brushType: 'stroke', scale: 3, period: 4 },</w:t>
      </w:r>
    </w:p>
    <w:p w14:paraId="255B90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442          itemStyle: {</w:t>
      </w:r>
    </w:p>
    <w:p w14:paraId="75C7BD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443            color: (params: any) =&gt; ['#7CFFB2', '#2DD4A3', '#F4C430', '#70C1B3', '#C0F8D9'][params.dataIndex % 5],</w:t>
      </w:r>
    </w:p>
    <w:p w14:paraId="581D6C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444            shadowBlur: 16,</w:t>
      </w:r>
    </w:p>
    <w:p w14:paraId="5D38E3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445            shadowColor: 'rgba(124,255,178,0.45)',</w:t>
      </w:r>
    </w:p>
    <w:p w14:paraId="06C08D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446          },</w:t>
      </w:r>
    </w:p>
    <w:p w14:paraId="1B6157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447          label: {</w:t>
      </w:r>
    </w:p>
    <w:p w14:paraId="317CA4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448            show: true,</w:t>
      </w:r>
    </w:p>
    <w:p w14:paraId="73B26B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449            formatter: '{b}',</w:t>
      </w:r>
    </w:p>
    <w:p w14:paraId="047202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450            position: 'right',</w:t>
      </w:r>
    </w:p>
    <w:p w14:paraId="5FC0FF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451            color: '#E7FFF0',</w:t>
      </w:r>
    </w:p>
    <w:p w14:paraId="736749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452            fontSize: 11,</w:t>
      </w:r>
    </w:p>
    <w:p w14:paraId="5072BB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453            fontWeight: 600,</w:t>
      </w:r>
    </w:p>
    <w:p w14:paraId="579686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454          },</w:t>
      </w:r>
    </w:p>
    <w:p w14:paraId="4E304A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455        },</w:t>
      </w:r>
    </w:p>
    <w:p w14:paraId="30AD5A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456      ],</w:t>
      </w:r>
    </w:p>
    <w:p w14:paraId="5A736D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457    }</w:t>
      </w:r>
    </w:p>
    <w:p w14:paraId="1D9736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458  })</w:t>
      </w:r>
    </w:p>
    <w:p w14:paraId="634020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460  const healthRingOption = computed(() =&gt; {</w:t>
      </w:r>
    </w:p>
    <w:p w14:paraId="0235A4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461    const s = healthStats.value</w:t>
      </w:r>
    </w:p>
    <w:p w14:paraId="1308E8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462    const data = [</w:t>
      </w:r>
    </w:p>
    <w:p w14:paraId="1DAC62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463      { name: '优良', value: s.excellent ?? 0, color1: '#2DD4A3', color2: '#0E8F63' },</w:t>
      </w:r>
    </w:p>
    <w:p w14:paraId="0567AD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464      { name: '需维护', value: maintainCount.value, color1: '#F4C430', color2: '#B8860B' },</w:t>
      </w:r>
    </w:p>
    <w:p w14:paraId="588250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465      { name: '急需修复', value: s.urgent ?? 0, color1: '#F56565', color2: '#C53030' },</w:t>
      </w:r>
    </w:p>
    <w:p w14:paraId="54BDD9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466      { name: '退出', value: s.retired ?? 0, color1: '#7B8A99', color2: '#55606C' },</w:t>
      </w:r>
    </w:p>
    <w:p w14:paraId="12248B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467    ]</w:t>
      </w:r>
    </w:p>
    <w:p w14:paraId="38190B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468    return {</w:t>
      </w:r>
    </w:p>
    <w:p w14:paraId="77B41F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469      tooltip: {</w:t>
      </w:r>
    </w:p>
    <w:p w14:paraId="03FE35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470        trigger: 'item',</w:t>
      </w:r>
    </w:p>
    <w:p w14:paraId="403BC2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471        backgroundColor: 'rgba(7,20,13,0.96)',</w:t>
      </w:r>
    </w:p>
    <w:p w14:paraId="35A25D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472        borderColor: 'rgba(124,255,178,0.35)',</w:t>
      </w:r>
    </w:p>
    <w:p w14:paraId="18D762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473        borderWidth: 1,</w:t>
      </w:r>
    </w:p>
    <w:p w14:paraId="2DACF9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474        textStyle: { color: '#E7FFF0', fontSize: 13 },</w:t>
      </w:r>
    </w:p>
    <w:p w14:paraId="319E09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475        formatter: '{b}: {c} ({d}%)',</w:t>
      </w:r>
    </w:p>
    <w:p w14:paraId="42C872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476      },</w:t>
      </w:r>
    </w:p>
    <w:p w14:paraId="0FAB91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477      backgroundColor: 'transparent',</w:t>
      </w:r>
    </w:p>
    <w:p w14:paraId="4519A6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478      legend: {</w:t>
      </w:r>
    </w:p>
    <w:p w14:paraId="5C1010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479        orient: 'vertical',</w:t>
      </w:r>
    </w:p>
    <w:p w14:paraId="27E2AB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480        right: 0,</w:t>
      </w:r>
    </w:p>
    <w:p w14:paraId="2CB14D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481        top: 'center',</w:t>
      </w:r>
    </w:p>
    <w:p w14:paraId="63DB86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482        itemWidth: 10,</w:t>
      </w:r>
    </w:p>
    <w:p w14:paraId="319F5A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483        itemHeight: 10,</w:t>
      </w:r>
    </w:p>
    <w:p w14:paraId="0661A8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484        textStyle: { color: '#b6f8d4', fontSize: 11 },</w:t>
      </w:r>
    </w:p>
    <w:p w14:paraId="4E2DB9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485      },</w:t>
      </w:r>
    </w:p>
    <w:p w14:paraId="0924F5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486      series: [</w:t>
      </w:r>
    </w:p>
    <w:p w14:paraId="37D8F1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487        {</w:t>
      </w:r>
    </w:p>
    <w:p w14:paraId="75E266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488          type: 'pie',</w:t>
      </w:r>
    </w:p>
    <w:p w14:paraId="184112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489          radius: ['50%', '72%'],</w:t>
      </w:r>
    </w:p>
    <w:p w14:paraId="66017B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490          center: ['35%', '54%'],</w:t>
      </w:r>
    </w:p>
    <w:p w14:paraId="2BC2A9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491          avoidLabelOverlap: false,</w:t>
      </w:r>
    </w:p>
    <w:p w14:paraId="47F5F7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492          itemStyle: { borderRadius: 4, borderColor: '#07140D', borderWidth: 2 },</w:t>
      </w:r>
    </w:p>
    <w:p w14:paraId="1BBF14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493          label: { show: false },</w:t>
      </w:r>
    </w:p>
    <w:p w14:paraId="6B1B10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494          emphasis: { label: { show: true, fontSize: 14, fontWeight: 'bold', color: '#E7FFF0' } },</w:t>
      </w:r>
    </w:p>
    <w:p w14:paraId="249269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495          data: data.map(item =&gt; ({</w:t>
      </w:r>
    </w:p>
    <w:p w14:paraId="50EBA5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496            name: item.name,</w:t>
      </w:r>
    </w:p>
    <w:p w14:paraId="5A8B6A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497            value: item.value,</w:t>
      </w:r>
    </w:p>
    <w:p w14:paraId="77A723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498            itemStyle: {</w:t>
      </w:r>
    </w:p>
    <w:p w14:paraId="1D5642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499              color: new echarts.graphic.LinearGradient(0, 0, 1, 1, [</w:t>
      </w:r>
    </w:p>
    <w:p w14:paraId="0BFA8C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500                { offset: 0, color: item.color1 },</w:t>
      </w:r>
    </w:p>
    <w:p w14:paraId="6455F7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501                { offset: 1, color: item.color2 },</w:t>
      </w:r>
    </w:p>
    <w:p w14:paraId="1DB6B3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502              ]),</w:t>
      </w:r>
    </w:p>
    <w:p w14:paraId="6DBD4E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503            },</w:t>
      </w:r>
    </w:p>
    <w:p w14:paraId="1A8371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504          })),</w:t>
      </w:r>
    </w:p>
    <w:p w14:paraId="63425A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505        },</w:t>
      </w:r>
    </w:p>
    <w:p w14:paraId="41D7C6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506      ],</w:t>
      </w:r>
    </w:p>
    <w:p w14:paraId="5ACBD6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507    }</w:t>
      </w:r>
    </w:p>
    <w:p w14:paraId="42DED5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508  })</w:t>
      </w:r>
    </w:p>
    <w:p w14:paraId="0625AF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510  const fundBarOption = computed(() =&gt; {</w:t>
      </w:r>
    </w:p>
    <w:p w14:paraId="0748C8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511    const counties = countyStats.value.map(item =&gt; item.county)</w:t>
      </w:r>
    </w:p>
    <w:p w14:paraId="241E9F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512    const inUseData = countyStats.value.map(item =&gt; item.inUse ?? 0)</w:t>
      </w:r>
    </w:p>
    <w:p w14:paraId="7BF9D0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513    const idleData = countyStats.value.map(item =&gt; item.idle ?? 0)</w:t>
      </w:r>
    </w:p>
    <w:p w14:paraId="012F1E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514    return {</w:t>
      </w:r>
    </w:p>
    <w:p w14:paraId="5C40D6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515      tooltip: {</w:t>
      </w:r>
    </w:p>
    <w:p w14:paraId="3DC005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516        trigger: 'axis',</w:t>
      </w:r>
    </w:p>
    <w:p w14:paraId="30E114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517        axisPointer: { type: 'shadow' },</w:t>
      </w:r>
    </w:p>
    <w:p w14:paraId="01D217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518        backgroundColor: 'rgba(7,20,13,0.96)',</w:t>
      </w:r>
    </w:p>
    <w:p w14:paraId="019BF1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519        borderColor: 'rgba(124,255,178,0.35)',</w:t>
      </w:r>
    </w:p>
    <w:p w14:paraId="45A6E7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520        borderWidth: 1,</w:t>
      </w:r>
    </w:p>
    <w:p w14:paraId="079EF1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521        textStyle: { color: '#E7FFF0', fontSize: 13 },</w:t>
      </w:r>
    </w:p>
    <w:p w14:paraId="5EF9D7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522      },</w:t>
      </w:r>
    </w:p>
    <w:p w14:paraId="58A57F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523      backgroundColor: 'transparent',</w:t>
      </w:r>
    </w:p>
    <w:p w14:paraId="75691A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524      legend: {</w:t>
      </w:r>
    </w:p>
    <w:p w14:paraId="5F7CAF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525        data: ['已使用', '剩余'],</w:t>
      </w:r>
    </w:p>
    <w:p w14:paraId="06E378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526        top: 0,</w:t>
      </w:r>
    </w:p>
    <w:p w14:paraId="0D54BB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527        right: 0,</w:t>
      </w:r>
    </w:p>
    <w:p w14:paraId="1A9780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528        textStyle: { color: '#A7C8B8', fontSize: 12 },</w:t>
      </w:r>
    </w:p>
    <w:p w14:paraId="5869D3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529      },</w:t>
      </w:r>
    </w:p>
    <w:p w14:paraId="0C8970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530      grid: { left: 34, right: 10, bottom: 18, top: 28 },</w:t>
      </w:r>
    </w:p>
    <w:p w14:paraId="6EBEC5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531      xAxis: {</w:t>
      </w:r>
    </w:p>
    <w:p w14:paraId="3FF9FD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532        type: 'category',</w:t>
      </w:r>
    </w:p>
    <w:p w14:paraId="4C68EF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533        data: counties,</w:t>
      </w:r>
    </w:p>
    <w:p w14:paraId="29B433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534        axisLabel: { color: '#b6f8d4', fontSize: 9, rotate: 15 },</w:t>
      </w:r>
    </w:p>
    <w:p w14:paraId="2878FE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535        axisLine: { lineStyle: { color: 'rgba(124,255,178,0.16)' } },</w:t>
      </w:r>
    </w:p>
    <w:p w14:paraId="14E387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536        axisTick: { show: false },</w:t>
      </w:r>
    </w:p>
    <w:p w14:paraId="303DBD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537      },</w:t>
      </w:r>
    </w:p>
    <w:p w14:paraId="2CCFE0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538      yAxis: {</w:t>
      </w:r>
    </w:p>
    <w:p w14:paraId="53A512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539        type: 'value',</w:t>
      </w:r>
    </w:p>
    <w:p w14:paraId="558250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540        axisLabel: { color: '#b6f8d4', fontSize: 9 },</w:t>
      </w:r>
    </w:p>
    <w:p w14:paraId="180DD8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541        splitLine: { lineStyle: { color: 'rgba(124,255,178,0.06)', type: 'dashed' } },</w:t>
      </w:r>
    </w:p>
    <w:p w14:paraId="43BD66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542      },</w:t>
      </w:r>
    </w:p>
    <w:p w14:paraId="71B9FD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543      series: [</w:t>
      </w:r>
    </w:p>
    <w:p w14:paraId="7CFCC2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544        {</w:t>
      </w:r>
    </w:p>
    <w:p w14:paraId="3D90E7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545          name: '已使用',</w:t>
      </w:r>
    </w:p>
    <w:p w14:paraId="72F39E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546          type: 'bar',</w:t>
      </w:r>
    </w:p>
    <w:p w14:paraId="1FC84C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547          stack: 'fund',</w:t>
      </w:r>
    </w:p>
    <w:p w14:paraId="1AA7A6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548          barWidth: 12,</w:t>
      </w:r>
    </w:p>
    <w:p w14:paraId="421E60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549          itemStyle: {</w:t>
      </w:r>
    </w:p>
    <w:p w14:paraId="507145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550            color: new echarts.graphic.LinearGradient(0, 0, 0, 1, [</w:t>
      </w:r>
    </w:p>
    <w:p w14:paraId="26760E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551              { offset: 0, color: '#7CFFB2' },</w:t>
      </w:r>
    </w:p>
    <w:p w14:paraId="3F7204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552              { offset: 1, color: '#145A32' },</w:t>
      </w:r>
    </w:p>
    <w:p w14:paraId="4B1BAD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553            ]),</w:t>
      </w:r>
    </w:p>
    <w:p w14:paraId="3FE820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554          },</w:t>
      </w:r>
    </w:p>
    <w:p w14:paraId="259E64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555          data: inUseData,</w:t>
      </w:r>
    </w:p>
    <w:p w14:paraId="3B1CF4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556        },</w:t>
      </w:r>
    </w:p>
    <w:p w14:paraId="0A6BCE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557        {</w:t>
      </w:r>
    </w:p>
    <w:p w14:paraId="1FDD8B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558          name: '剩余',</w:t>
      </w:r>
    </w:p>
    <w:p w14:paraId="73C124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559          type: 'bar',</w:t>
      </w:r>
    </w:p>
    <w:p w14:paraId="3A9228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560          stack: 'fund',</w:t>
      </w:r>
    </w:p>
    <w:p w14:paraId="572B04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561          barWidth: 12,</w:t>
      </w:r>
    </w:p>
    <w:p w14:paraId="7CB3F6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562          itemStyle: {</w:t>
      </w:r>
    </w:p>
    <w:p w14:paraId="17F314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563            color: new echarts.graphic.LinearGradient(0, 0, 0, 1, [</w:t>
      </w:r>
    </w:p>
    <w:p w14:paraId="624B1F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564              { offset: 0, color: '#2DD4A3' },</w:t>
      </w:r>
    </w:p>
    <w:p w14:paraId="20522C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565              { offset: 1, color: '#0B4330' },</w:t>
      </w:r>
    </w:p>
    <w:p w14:paraId="7A8A2E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566            ]),</w:t>
      </w:r>
    </w:p>
    <w:p w14:paraId="47E0C4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567            borderRadius: [3, 3, 0, 0],</w:t>
      </w:r>
    </w:p>
    <w:p w14:paraId="58C0D5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568          },</w:t>
      </w:r>
    </w:p>
    <w:p w14:paraId="293BC3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569          data: idleData,</w:t>
      </w:r>
    </w:p>
    <w:p w14:paraId="096667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570        },</w:t>
      </w:r>
    </w:p>
    <w:p w14:paraId="036D96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571      ],</w:t>
      </w:r>
    </w:p>
    <w:p w14:paraId="7E9501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572    }</w:t>
      </w:r>
    </w:p>
    <w:p w14:paraId="5488A4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573  })</w:t>
      </w:r>
    </w:p>
    <w:p w14:paraId="10D3B6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575  const trendLineOption = computed(() =&gt; {</w:t>
      </w:r>
    </w:p>
    <w:p w14:paraId="7ADC45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576    const monthMap = new Map&lt;string, number&gt;()</w:t>
      </w:r>
    </w:p>
    <w:p w14:paraId="704C56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577    const monthLabels = ['1月', '2月', '3月', '4月', '5月', '6月', '7月', '8月', '9月', '10月', '11月', '12月']</w:t>
      </w:r>
    </w:p>
    <w:p w14:paraId="2EE574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578    monthLabels.forEach(m =&gt; monthMap.set(m, 0))</w:t>
      </w:r>
    </w:p>
    <w:p w14:paraId="36AD06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579    reservationList.value.forEach((r: any) =&gt; {</w:t>
      </w:r>
    </w:p>
    <w:p w14:paraId="382762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580      const dateStr = r.reserveStart || r.createdAt || ''</w:t>
      </w:r>
    </w:p>
    <w:p w14:paraId="33704A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581      if (!dateStr) return</w:t>
      </w:r>
    </w:p>
    <w:p w14:paraId="38ED48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582      const month = new Date(dateStr).getMonth()</w:t>
      </w:r>
    </w:p>
    <w:p w14:paraId="229C1F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583      const label = monthLabels[month]</w:t>
      </w:r>
    </w:p>
    <w:p w14:paraId="6CAC03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584      if (label) monthMap.set(label, (monthMap.get(label) || 0) + 1)</w:t>
      </w:r>
    </w:p>
    <w:p w14:paraId="4E34BA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585    })</w:t>
      </w:r>
    </w:p>
    <w:p w14:paraId="718B55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586    const data = monthLabels.map(m =&gt; monthMap.get(m) || 0)</w:t>
      </w:r>
    </w:p>
    <w:p w14:paraId="2300DF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587    return {</w:t>
      </w:r>
    </w:p>
    <w:p w14:paraId="2B3C7B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588      tooltip: {</w:t>
      </w:r>
    </w:p>
    <w:p w14:paraId="6B3927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589        trigger: 'axis',</w:t>
      </w:r>
    </w:p>
    <w:p w14:paraId="201AE1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590        backgroundColor: 'rgba(7,20,13,0.96)',</w:t>
      </w:r>
    </w:p>
    <w:p w14:paraId="0F40AD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591        borderColor: 'rgba(124,255,178,0.35)',</w:t>
      </w:r>
    </w:p>
    <w:p w14:paraId="0E44A5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592        borderWidth: 1,</w:t>
      </w:r>
    </w:p>
    <w:p w14:paraId="7A861B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593        textStyle: { color: '#E7FFF0', fontSize: 13 },</w:t>
      </w:r>
    </w:p>
    <w:p w14:paraId="6E7B90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594      },</w:t>
      </w:r>
    </w:p>
    <w:p w14:paraId="0B9F5E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595      backgroundColor: 'transparent',</w:t>
      </w:r>
    </w:p>
    <w:p w14:paraId="730C76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596      legend: {</w:t>
      </w:r>
    </w:p>
    <w:p w14:paraId="13648E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597        data: ['预约数'],</w:t>
      </w:r>
    </w:p>
    <w:p w14:paraId="2D6C03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598        top: 0,</w:t>
      </w:r>
    </w:p>
    <w:p w14:paraId="664E75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599        right: 0,</w:t>
      </w:r>
    </w:p>
    <w:p w14:paraId="53EFCA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600        textStyle: { color: '#A7C8B8', fontSize: 12 },</w:t>
      </w:r>
    </w:p>
    <w:p w14:paraId="252181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601      },</w:t>
      </w:r>
    </w:p>
    <w:p w14:paraId="5DADC7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602      grid: { left: 28, right: 10, bottom: 18, top: 28 },</w:t>
      </w:r>
    </w:p>
    <w:p w14:paraId="6F9B3B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603      xAxis: {</w:t>
      </w:r>
    </w:p>
    <w:p w14:paraId="2D99C4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604        type: 'category',</w:t>
      </w:r>
    </w:p>
    <w:p w14:paraId="0EF0EB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605        data: monthLabels,</w:t>
      </w:r>
    </w:p>
    <w:p w14:paraId="5CD887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606        boundaryGap: false,</w:t>
      </w:r>
    </w:p>
    <w:p w14:paraId="050573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607        axisLabel: { color: '#b6f8d4', fontSize: 9 },</w:t>
      </w:r>
    </w:p>
    <w:p w14:paraId="1B0E58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608        axisLine: { lineStyle: { color: 'rgba(124,255,178,0.16)' } },</w:t>
      </w:r>
    </w:p>
    <w:p w14:paraId="08C68B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609        axisTick: { show: false },</w:t>
      </w:r>
    </w:p>
    <w:p w14:paraId="7B56E6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610      },</w:t>
      </w:r>
    </w:p>
    <w:p w14:paraId="33CB47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611      yAxis: {</w:t>
      </w:r>
    </w:p>
    <w:p w14:paraId="19FD7C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612        type: 'value',</w:t>
      </w:r>
    </w:p>
    <w:p w14:paraId="5F8212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613        axisLabel: { color: '#b6f8d4', fontSize: 9 },</w:t>
      </w:r>
    </w:p>
    <w:p w14:paraId="356DC1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614        splitLine: { lineStyle: { color: 'rgba(124,255,178,0.06)', type: 'dashed' } },</w:t>
      </w:r>
    </w:p>
    <w:p w14:paraId="5F1CFA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615      },</w:t>
      </w:r>
    </w:p>
    <w:p w14:paraId="50736A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616      series: [</w:t>
      </w:r>
    </w:p>
    <w:p w14:paraId="1AD864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617        {</w:t>
      </w:r>
    </w:p>
    <w:p w14:paraId="6FDCF0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618          name: '预约数',</w:t>
      </w:r>
    </w:p>
    <w:p w14:paraId="49C33B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619          type: 'line',</w:t>
      </w:r>
    </w:p>
    <w:p w14:paraId="242073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620          smooth: true,</w:t>
      </w:r>
    </w:p>
    <w:p w14:paraId="07EB8B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621          symbol: 'circle',</w:t>
      </w:r>
    </w:p>
    <w:p w14:paraId="45E82D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622          symbolSize: 5,</w:t>
      </w:r>
    </w:p>
    <w:p w14:paraId="65E56C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623          lineStyle: { width: 2.5, color: '#7CFFB2' },</w:t>
      </w:r>
    </w:p>
    <w:p w14:paraId="696ADA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624          itemStyle: { color: '#7CFFB2' },</w:t>
      </w:r>
    </w:p>
    <w:p w14:paraId="7DA288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625          areaStyle: {</w:t>
      </w:r>
    </w:p>
    <w:p w14:paraId="453181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626            color: new echarts.graphic.LinearGradient(0, 0, 0, 1, [</w:t>
      </w:r>
    </w:p>
    <w:p w14:paraId="33639E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627              { offset: 0, color: 'rgba(124,255,178,0.25)' },</w:t>
      </w:r>
    </w:p>
    <w:p w14:paraId="40D3DB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628              { offset: 1, color: 'rgba(124,255,178,0.02)' },</w:t>
      </w:r>
    </w:p>
    <w:p w14:paraId="6831AC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629            ]),</w:t>
      </w:r>
    </w:p>
    <w:p w14:paraId="249297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630          },</w:t>
      </w:r>
    </w:p>
    <w:p w14:paraId="540462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631          data,</w:t>
      </w:r>
    </w:p>
    <w:p w14:paraId="1CC62B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632        },</w:t>
      </w:r>
    </w:p>
    <w:p w14:paraId="5C9CA1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633      ],</w:t>
      </w:r>
    </w:p>
    <w:p w14:paraId="23D9BE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634    }</w:t>
      </w:r>
    </w:p>
    <w:p w14:paraId="1FBD26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635  })</w:t>
      </w:r>
    </w:p>
    <w:p w14:paraId="168DFB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637  const radarOption = computed(() =&gt; {</w:t>
      </w:r>
    </w:p>
    <w:p w14:paraId="63FCDA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638    const s = healthStats.value</w:t>
      </w:r>
    </w:p>
    <w:p w14:paraId="1C773F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639    const avgScore = s.avgScore ?? 0</w:t>
      </w:r>
    </w:p>
    <w:p w14:paraId="755FBD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640    const base = Math.min(avgScore, 100)</w:t>
      </w:r>
    </w:p>
    <w:p w14:paraId="332B19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641    return {</w:t>
      </w:r>
    </w:p>
    <w:p w14:paraId="1BC0EB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642      tooltip: {</w:t>
      </w:r>
    </w:p>
    <w:p w14:paraId="7067E0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643        backgroundColor: 'rgba(7,20,13,0.96)',</w:t>
      </w:r>
    </w:p>
    <w:p w14:paraId="2C90FE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644        borderColor: 'rgba(124,255,178,0.35)',</w:t>
      </w:r>
    </w:p>
    <w:p w14:paraId="48953F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645        borderWidth: 1,</w:t>
      </w:r>
    </w:p>
    <w:p w14:paraId="592B10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646        textStyle: { color: '#E7FFF0', fontSize: 13 },</w:t>
      </w:r>
    </w:p>
    <w:p w14:paraId="0D48C9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647      },</w:t>
      </w:r>
    </w:p>
    <w:p w14:paraId="1CE998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648      backgroundColor: 'transparent',</w:t>
      </w:r>
    </w:p>
    <w:p w14:paraId="1C7CCB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649      radar: {</w:t>
      </w:r>
    </w:p>
    <w:p w14:paraId="4197F8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650        indicator: [</w:t>
      </w:r>
    </w:p>
    <w:p w14:paraId="66188E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651          { name: '加热系统', max: 100 },</w:t>
      </w:r>
    </w:p>
    <w:p w14:paraId="532487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652          { name: '散热系统', max: 100 },</w:t>
      </w:r>
    </w:p>
    <w:p w14:paraId="26318F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653          { name: '装炕系统', max: 100 },</w:t>
      </w:r>
    </w:p>
    <w:p w14:paraId="62A698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654          { name: '自控系统', max: 100 },</w:t>
      </w:r>
    </w:p>
    <w:p w14:paraId="04CA05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655          { name: '风机系统', max: 100 },</w:t>
      </w:r>
    </w:p>
    <w:p w14:paraId="3F5E55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656        ],</w:t>
      </w:r>
    </w:p>
    <w:p w14:paraId="7A481D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657        shape: 'polygon',</w:t>
      </w:r>
    </w:p>
    <w:p w14:paraId="1C6D76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658        splitNumber: 4,</w:t>
      </w:r>
    </w:p>
    <w:p w14:paraId="2C05D4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659        axisName: { color: '#A7C8B8', fontSize: 11 },</w:t>
      </w:r>
    </w:p>
    <w:p w14:paraId="73D086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660        splitLine: { lineStyle: { color: 'rgba(124,255,178,0.1)' } },</w:t>
      </w:r>
    </w:p>
    <w:p w14:paraId="5BB837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661        splitArea: { areaStyle: { color: ['rgba(124,255,178,0.02)', 'rgba(124,255,178,0.05)'] } },</w:t>
      </w:r>
    </w:p>
    <w:p w14:paraId="52100A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662        axisLine: { lineStyle: { color: 'rgba(124,255,178,0.16)' } },</w:t>
      </w:r>
    </w:p>
    <w:p w14:paraId="727B70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663      },</w:t>
      </w:r>
    </w:p>
    <w:p w14:paraId="5D5D8E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664      series: [</w:t>
      </w:r>
    </w:p>
    <w:p w14:paraId="17B063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665        {</w:t>
      </w:r>
    </w:p>
    <w:p w14:paraId="419BEE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666          type: 'radar',</w:t>
      </w:r>
    </w:p>
    <w:p w14:paraId="65E4DC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667          data: [</w:t>
      </w:r>
    </w:p>
    <w:p w14:paraId="03B0AA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668            {</w:t>
      </w:r>
    </w:p>
    <w:p w14:paraId="065D18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669              value: [</w:t>
      </w:r>
    </w:p>
    <w:p w14:paraId="3189F4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670                Math.min(100, Math.round(base * 1.02)),</w:t>
      </w:r>
    </w:p>
    <w:p w14:paraId="21167C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671                Math.min(100, Math.round(base * 0.88)),</w:t>
      </w:r>
    </w:p>
    <w:p w14:paraId="3425C3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672                Math.min(100, Math.round(base * 0.95)),</w:t>
      </w:r>
    </w:p>
    <w:p w14:paraId="12A77B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673                Math.min(100, Math.round(base * 0.82)),</w:t>
      </w:r>
    </w:p>
    <w:p w14:paraId="156B87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674                Math.min(100, Math.round(base * 0.9)),</w:t>
      </w:r>
    </w:p>
    <w:p w14:paraId="176F2E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675              ],</w:t>
      </w:r>
    </w:p>
    <w:p w14:paraId="1FB479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676              name: '部件健康评分',</w:t>
      </w:r>
    </w:p>
    <w:p w14:paraId="0DD91B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677              lineStyle: { color: '#7CFFB2', width: 2 },</w:t>
      </w:r>
    </w:p>
    <w:p w14:paraId="5D9D5B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678              itemStyle: { color: '#7CFFB2' },</w:t>
      </w:r>
    </w:p>
    <w:p w14:paraId="6DE108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679              areaStyle: { color: 'rgba(124,255,178,0.16)' },</w:t>
      </w:r>
    </w:p>
    <w:p w14:paraId="66DEA2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680            },</w:t>
      </w:r>
    </w:p>
    <w:p w14:paraId="64223D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681          ],</w:t>
      </w:r>
    </w:p>
    <w:p w14:paraId="6C59B5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682        },</w:t>
      </w:r>
    </w:p>
    <w:p w14:paraId="0A58A8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683      ],</w:t>
      </w:r>
    </w:p>
    <w:p w14:paraId="05AE95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684    }</w:t>
      </w:r>
    </w:p>
    <w:p w14:paraId="0C13F7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685  })</w:t>
      </w:r>
    </w:p>
    <w:p w14:paraId="557A21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687  const warningMessages = computed(() =&gt; {</w:t>
      </w:r>
    </w:p>
    <w:p w14:paraId="0A9508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688    const msgs: string[] = []</w:t>
      </w:r>
    </w:p>
    <w:p w14:paraId="34F157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689    const urgentBarns = barnList.value.filter((b: any) =&gt; b.healthLevel === '急需修复')</w:t>
      </w:r>
    </w:p>
    <w:p w14:paraId="2A4B0B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690    urgentBarns.forEach((barn: any) =&gt; {</w:t>
      </w:r>
    </w:p>
    <w:p w14:paraId="1278DB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691      msgs.push(`⚠️ ${barn.county || ''}${barn.township || ''}${barn.id || ''}急需修复，健康评分${barn.healthScore ?? '未知'}分`)</w:t>
      </w:r>
    </w:p>
    <w:p w14:paraId="4A0BA1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692    })</w:t>
      </w:r>
    </w:p>
    <w:p w14:paraId="2CA3FF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693    const maintainBarns = barnList.value.filter((b: any) =&gt; b.healthLevel === '需维护')</w:t>
      </w:r>
    </w:p>
    <w:p w14:paraId="5B84B0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694    maintainBarns.slice(0, 5).forEach((barn: any) =&gt; {</w:t>
      </w:r>
    </w:p>
    <w:p w14:paraId="03B07D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695      msgs.push(`🔧 ${barn.county || ''}${barn.township || ''}${barn.id || ''}需维护，健康评分${barn.healthScore ?? '未知'}分`)</w:t>
      </w:r>
    </w:p>
    <w:p w14:paraId="49F65A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696    })</w:t>
      </w:r>
    </w:p>
    <w:p w14:paraId="627AD0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697    if (msgs.length === 0) msgs.push('✅ 当前无紧急预警信息，所有烤房运行正常')</w:t>
      </w:r>
    </w:p>
    <w:p w14:paraId="7D1E73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698    return msgs</w:t>
      </w:r>
    </w:p>
    <w:p w14:paraId="0D8AE0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699  })</w:t>
      </w:r>
    </w:p>
    <w:p w14:paraId="562C53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701  const scrollText = computed(() =&gt; warningMessages.value.join('　　　│　　　'))</w:t>
      </w:r>
    </w:p>
    <w:p w14:paraId="2124CC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703  async function loadData() {</w:t>
      </w:r>
    </w:p>
    <w:p w14:paraId="2923CB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704    try {</w:t>
      </w:r>
    </w:p>
    <w:p w14:paraId="21D5CE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705      const [healthRes, countyRes, barnRes, reservationRes] = await Promise.allSettled([</w:t>
      </w:r>
    </w:p>
    <w:p w14:paraId="3846D2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706        getHealthStats(),</w:t>
      </w:r>
    </w:p>
    <w:p w14:paraId="6C6618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707        getCountyStats(),</w:t>
      </w:r>
    </w:p>
    <w:p w14:paraId="3EC93D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708        getBarnOptions(),</w:t>
      </w:r>
    </w:p>
    <w:p w14:paraId="679EAF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709        getReservationList({ pageNum: 1, pageSize: 500 }),</w:t>
      </w:r>
    </w:p>
    <w:p w14:paraId="7734CB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710      ])</w:t>
      </w:r>
    </w:p>
    <w:p w14:paraId="40CE48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711      if (healthRes.status === 'fulfilled') healthStats.value = healthRes.value || {}</w:t>
      </w:r>
    </w:p>
    <w:p w14:paraId="131A2C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712      if (countyRes.status === 'fulfilled') countyStats.value = countyRes.value || []</w:t>
      </w:r>
    </w:p>
    <w:p w14:paraId="308CB0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713      if (barnRes.status === 'fulfilled') barnList.value = barnRes.value || []</w:t>
      </w:r>
    </w:p>
    <w:p w14:paraId="666E5C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714      if (reservationRes.status === 'fulfilled') {</w:t>
      </w:r>
    </w:p>
    <w:p w14:paraId="27CD3D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715        const resData = reservationRes.value</w:t>
      </w:r>
    </w:p>
    <w:p w14:paraId="0055BD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716        reservationList.value = resData?.rows || resData || []</w:t>
      </w:r>
    </w:p>
    <w:p w14:paraId="653307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717      }</w:t>
      </w:r>
    </w:p>
    <w:p w14:paraId="135809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718    } catch (e) {</w:t>
      </w:r>
    </w:p>
    <w:p w14:paraId="7B8F6E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719      console.error('Dashboard数据加载失败', e)</w:t>
      </w:r>
    </w:p>
    <w:p w14:paraId="2C5279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720    }</w:t>
      </w:r>
    </w:p>
    <w:p w14:paraId="038FD2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721  }</w:t>
      </w:r>
    </w:p>
    <w:p w14:paraId="3048FC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723  onMounted(() =&gt; {</w:t>
      </w:r>
    </w:p>
    <w:p w14:paraId="3D8F73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724    updateTime()</w:t>
      </w:r>
    </w:p>
    <w:p w14:paraId="77BAC8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725    timer = setInterval(updateTime, 1000)</w:t>
      </w:r>
    </w:p>
    <w:p w14:paraId="725DA5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726    loadData()</w:t>
      </w:r>
    </w:p>
    <w:p w14:paraId="7818F0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727    loadBoundaryGeoJson()</w:t>
      </w:r>
    </w:p>
    <w:p w14:paraId="3628E1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728    nextTick(() =&gt; initBiMap())</w:t>
      </w:r>
    </w:p>
    <w:p w14:paraId="2193FE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729  })</w:t>
      </w:r>
    </w:p>
    <w:p w14:paraId="55E562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731  onBeforeUnmount(() =&gt; {</w:t>
      </w:r>
    </w:p>
    <w:p w14:paraId="21A816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732    if (timer) clearInterval(timer)</w:t>
      </w:r>
    </w:p>
    <w:p w14:paraId="42E03A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733    if (mapInstance) {</w:t>
      </w:r>
    </w:p>
    <w:p w14:paraId="327E3D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734      mapInstance.remove()</w:t>
      </w:r>
    </w:p>
    <w:p w14:paraId="138CCE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735      mapInstance = null</w:t>
      </w:r>
    </w:p>
    <w:p w14:paraId="41DBD1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736    }</w:t>
      </w:r>
    </w:p>
    <w:p w14:paraId="37B4BB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737  })</w:t>
      </w:r>
    </w:p>
    <w:p w14:paraId="20ADE5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739  watch([mapLevel, barnList, ziguiBoundaryGeoJson], () =&gt; {</w:t>
      </w:r>
    </w:p>
    <w:p w14:paraId="3F3808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740    nextTick(() =&gt; renderBiMap())</w:t>
      </w:r>
    </w:p>
    <w:p w14:paraId="4D92D3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741  })</w:t>
      </w:r>
    </w:p>
    <w:p w14:paraId="2F4146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742  &lt;/script&gt;</w:t>
      </w:r>
    </w:p>
    <w:p w14:paraId="3C285E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744  &lt;template&gt;</w:t>
      </w:r>
    </w:p>
    <w:p w14:paraId="0CEB33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745    &lt;div class="bi-dashboard"&gt;</w:t>
      </w:r>
    </w:p>
    <w:p w14:paraId="79001F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746      &lt;header class="bi-header"&gt;</w:t>
      </w:r>
    </w:p>
    <w:p w14:paraId="336D0E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747        &lt;div class="header-brand"&gt;</w:t>
      </w:r>
    </w:p>
    <w:p w14:paraId="0600B5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748          &lt;div class="header-title"&gt;宜昌市烤房数智运营中心&lt;/div&gt;</w:t>
      </w:r>
    </w:p>
    <w:p w14:paraId="6E011D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749        &lt;/div&gt;</w:t>
      </w:r>
    </w:p>
    <w:p w14:paraId="496BE7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750        &lt;div class="header-center"&gt;</w:t>
      </w:r>
    </w:p>
    <w:p w14:paraId="22B623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751          &lt;span&gt;资源态势&lt;/span&gt;</w:t>
      </w:r>
    </w:p>
    <w:p w14:paraId="6BF09B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752          &lt;i&gt;&lt;/i&gt;</w:t>
      </w:r>
    </w:p>
    <w:p w14:paraId="71B2F7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753          &lt;span&gt;健康诊断&lt;/span&gt;</w:t>
      </w:r>
    </w:p>
    <w:p w14:paraId="12FE89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754          &lt;i&gt;&lt;/i&gt;</w:t>
      </w:r>
    </w:p>
    <w:p w14:paraId="4BC794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755          &lt;span&gt;寿命预警&lt;/span&gt;</w:t>
      </w:r>
    </w:p>
    <w:p w14:paraId="69E8A8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756          &lt;i&gt;&lt;/i&gt;</w:t>
      </w:r>
    </w:p>
    <w:p w14:paraId="474F4D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757          &lt;span&gt;投建推演&lt;/span&gt;</w:t>
      </w:r>
    </w:p>
    <w:p w14:paraId="4BBFAE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758        &lt;/div&gt;</w:t>
      </w:r>
    </w:p>
    <w:p w14:paraId="65D704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759        &lt;div class="header-right"&gt;</w:t>
      </w:r>
    </w:p>
    <w:p w14:paraId="2C6B40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760          &lt;div class="header-time"&gt;{{ currentTime }}&lt;/div&gt;</w:t>
      </w:r>
    </w:p>
    <w:p w14:paraId="1977C5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761        &lt;/div&gt;</w:t>
      </w:r>
    </w:p>
    <w:p w14:paraId="0C2209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762      &lt;/header&gt;</w:t>
      </w:r>
    </w:p>
    <w:p w14:paraId="0A23FA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764      &lt;div class="bi-body"&gt;</w:t>
      </w:r>
    </w:p>
    <w:p w14:paraId="62B7D6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765        &lt;section class="fine-screen"&gt;</w:t>
      </w:r>
    </w:p>
    <w:p w14:paraId="607EC4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766          &lt;aside class="fine-column"&gt;</w:t>
      </w:r>
    </w:p>
    <w:p w14:paraId="2872A7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767            &lt;div class="screen-panel metric-panel"&gt;</w:t>
      </w:r>
    </w:p>
    <w:p w14:paraId="157D4A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768            &lt;div class="panel-head"&gt;</w:t>
      </w:r>
    </w:p>
    <w:p w14:paraId="1B60B5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769              &lt;div class="panel-title"&gt;运行作业态势&lt;/div&gt;</w:t>
      </w:r>
    </w:p>
    <w:p w14:paraId="40805E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770              &lt;div class="panel-tools"&gt;&lt;i&gt;&lt;/i&gt;&lt;i&gt;&lt;/i&gt;&lt;/div&gt;</w:t>
      </w:r>
    </w:p>
    <w:p w14:paraId="7EF33D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771            &lt;/div&gt;</w:t>
      </w:r>
    </w:p>
    <w:p w14:paraId="251010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772            &lt;div class="progress-list"&gt;</w:t>
      </w:r>
    </w:p>
    <w:p w14:paraId="486585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773              &lt;div v-for="item in progressRows" :key="item.label" class="progress-row"&gt;</w:t>
      </w:r>
    </w:p>
    <w:p w14:paraId="01CDD4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774                &lt;div class="progress-meta"&gt;</w:t>
      </w:r>
    </w:p>
    <w:p w14:paraId="6E198E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775                  &lt;span&gt;{{ item.label }}&lt;/span&gt;</w:t>
      </w:r>
    </w:p>
    <w:p w14:paraId="1413EB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776                  &lt;strong&gt;{{ item.value }}%&lt;/strong&gt;</w:t>
      </w:r>
    </w:p>
    <w:p w14:paraId="34FD51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777                &lt;/div&gt;</w:t>
      </w:r>
    </w:p>
    <w:p w14:paraId="2746E9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778                &lt;div class="progress-track"&gt;&lt;i :style="{ width: item.value + '%' }"&gt;&lt;/i&gt;&lt;/div&gt;</w:t>
      </w:r>
    </w:p>
    <w:p w14:paraId="1B8C88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779              &lt;/div&gt;</w:t>
      </w:r>
    </w:p>
    <w:p w14:paraId="5B8395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780            &lt;/div&gt;</w:t>
      </w:r>
    </w:p>
    <w:p w14:paraId="370150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781          &lt;/div&gt;</w:t>
      </w:r>
    </w:p>
    <w:p w14:paraId="598F96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783          &lt;div class="screen-panel"&gt;</w:t>
      </w:r>
    </w:p>
    <w:p w14:paraId="193C7F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784            &lt;div class="panel-head"&gt;</w:t>
      </w:r>
    </w:p>
    <w:p w14:paraId="7D11AA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785              &lt;div class="panel-title"&gt;发起申请趋势&lt;/div&gt;</w:t>
      </w:r>
    </w:p>
    <w:p w14:paraId="6B5C0F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786              &lt;div class="panel-tools"&gt;&lt;i&gt;&lt;/i&gt;&lt;i&gt;&lt;/i&gt;&lt;/div&gt;</w:t>
      </w:r>
    </w:p>
    <w:p w14:paraId="4B32CE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787            &lt;/div&gt;</w:t>
      </w:r>
    </w:p>
    <w:p w14:paraId="4D2E99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788            &lt;VChart :option="trendLineOption" autoresize class="panel-chart small-chart" /&gt;</w:t>
      </w:r>
    </w:p>
    <w:p w14:paraId="40AF0C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789          &lt;/div&gt;</w:t>
      </w:r>
    </w:p>
    <w:p w14:paraId="6C85B3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791          &lt;div class="screen-panel"&gt;</w:t>
      </w:r>
    </w:p>
    <w:p w14:paraId="377F6E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792            &lt;div class="panel-head"&gt;</w:t>
      </w:r>
    </w:p>
    <w:p w14:paraId="6930F4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793              &lt;div class="panel-title"&gt;健康等级占比&lt;/div&gt;</w:t>
      </w:r>
    </w:p>
    <w:p w14:paraId="13445E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794              &lt;div class="panel-tools"&gt;&lt;i&gt;&lt;/i&gt;&lt;i&gt;&lt;/i&gt;&lt;/div&gt;</w:t>
      </w:r>
    </w:p>
    <w:p w14:paraId="1B5FE3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795            &lt;/div&gt;</w:t>
      </w:r>
    </w:p>
    <w:p w14:paraId="459EE2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796            &lt;VChart :option="healthRingOption" autoresize class="panel-chart small-chart" /&gt;</w:t>
      </w:r>
    </w:p>
    <w:p w14:paraId="6E5E18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797          &lt;/div&gt;</w:t>
      </w:r>
    </w:p>
    <w:p w14:paraId="4E8BE1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799          &lt;div class="screen-panel"&gt;</w:t>
      </w:r>
    </w:p>
    <w:p w14:paraId="369BF3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800            &lt;div class="panel-head"&gt;</w:t>
      </w:r>
    </w:p>
    <w:p w14:paraId="3DA266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801              &lt;div class="panel-title"&gt;设备状态统计&lt;/div&gt;</w:t>
      </w:r>
    </w:p>
    <w:p w14:paraId="2A08F2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802              &lt;div class="panel-tools"&gt;&lt;i&gt;&lt;/i&gt;&lt;i&gt;&lt;/i&gt;&lt;/div&gt;</w:t>
      </w:r>
    </w:p>
    <w:p w14:paraId="1E77D3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803            &lt;/div&gt;</w:t>
      </w:r>
    </w:p>
    <w:p w14:paraId="0138B2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804            &lt;div class="status-donut"&gt;</w:t>
      </w:r>
    </w:p>
    <w:p w14:paraId="4E799D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805              &lt;div class="donut-core"&gt;{{ healthStats.total ?? 0 }}&lt;/div&gt;</w:t>
      </w:r>
    </w:p>
    <w:p w14:paraId="67EE99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806              &lt;div class="status-legend"&gt;</w:t>
      </w:r>
    </w:p>
    <w:p w14:paraId="72DA40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807                &lt;span&gt;&lt;i class="green"&gt;&lt;/i&gt;正常 {{ healthStats.excellent ?? 0 }}&lt;/span&gt;</w:t>
      </w:r>
    </w:p>
    <w:p w14:paraId="4368E1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808                &lt;span&gt;&lt;i class="yellow"&gt;&lt;/i&gt;维护 {{ maintainCount }}&lt;/span&gt;</w:t>
      </w:r>
    </w:p>
    <w:p w14:paraId="569200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809                &lt;span&gt;&lt;i class="red"&gt;&lt;/i&gt;预警 {{ healthStats.urgent ?? 0 }}&lt;/span&gt;</w:t>
      </w:r>
    </w:p>
    <w:p w14:paraId="75128D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810              &lt;/div&gt;</w:t>
      </w:r>
    </w:p>
    <w:p w14:paraId="31A13B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811            &lt;/div&gt;</w:t>
      </w:r>
    </w:p>
    <w:p w14:paraId="27A115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812            &lt;div class="mini-rank"&gt;</w:t>
      </w:r>
    </w:p>
    <w:p w14:paraId="4777E8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813              &lt;div v-for="row in areaRows.slice(0, 3)" :key="row.name" class="mini-rank-row"&gt;</w:t>
      </w:r>
    </w:p>
    <w:p w14:paraId="72202F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814                &lt;span&gt;{{ row.rank }}&lt;/span&gt;</w:t>
      </w:r>
    </w:p>
    <w:p w14:paraId="45FBE7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815                &lt;strong&gt;{{ row.name }}&lt;/strong&gt;</w:t>
      </w:r>
    </w:p>
    <w:p w14:paraId="6215B8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816                &lt;em&gt;{{ row.inUse }}/{{ row.total }}&lt;/em&gt;</w:t>
      </w:r>
    </w:p>
    <w:p w14:paraId="73FE2E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817                &lt;i :style="{ width: row.rate + '%' }"&gt;&lt;/i&gt;</w:t>
      </w:r>
    </w:p>
    <w:p w14:paraId="02AD7C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818              &lt;/div&gt;</w:t>
      </w:r>
    </w:p>
    <w:p w14:paraId="1DB54E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819            &lt;/div&gt;</w:t>
      </w:r>
    </w:p>
    <w:p w14:paraId="40B1EB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820          &lt;/div&gt;</w:t>
      </w:r>
    </w:p>
    <w:p w14:paraId="391074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821          &lt;/aside&gt;</w:t>
      </w:r>
    </w:p>
    <w:p w14:paraId="1F72D8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823          &lt;main class="fine-center"&gt;</w:t>
      </w:r>
    </w:p>
    <w:p w14:paraId="701225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824            &lt;div class="center-summary"&gt;</w:t>
      </w:r>
    </w:p>
    <w:p w14:paraId="41E174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825              &lt;div v-for="item in commandStats" :key="'top-' + item.label" class="summary-chip"&gt;</w:t>
      </w:r>
    </w:p>
    <w:p w14:paraId="3FF879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826                &lt;span&gt;{{ item.label }}&lt;/span&gt;</w:t>
      </w:r>
    </w:p>
    <w:p w14:paraId="69F7DB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827                &lt;strong&gt;{{ item.value }}&lt;/strong&gt;</w:t>
      </w:r>
    </w:p>
    <w:p w14:paraId="29FC26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828              &lt;/div&gt;</w:t>
      </w:r>
    </w:p>
    <w:p w14:paraId="5EF375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829          &lt;/div&gt;</w:t>
      </w:r>
    </w:p>
    <w:p w14:paraId="06E446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831            &lt;div class="holo-stage"&gt;</w:t>
      </w:r>
    </w:p>
    <w:p w14:paraId="29CF4A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832              &lt;div class="scan-ring ring-a"&gt;&lt;/div&gt;</w:t>
      </w:r>
    </w:p>
    <w:p w14:paraId="31205D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833              &lt;div class="scan-ring ring-b"&gt;&lt;/div&gt;</w:t>
      </w:r>
    </w:p>
    <w:p w14:paraId="40ADBB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834              &lt;div class="fine-orbit orbit-a"&gt;&lt;/div&gt;</w:t>
      </w:r>
    </w:p>
    <w:p w14:paraId="6B48A8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835              &lt;div class="fine-orbit orbit-b"&gt;&lt;/div&gt;</w:t>
      </w:r>
    </w:p>
    <w:p w14:paraId="0EBA15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836              &lt;div class="map-toolbar"&gt;</w:t>
      </w:r>
    </w:p>
    <w:p w14:paraId="25DFAE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837                &lt;strong&gt;{{ mapLevel === 'hubei' ? '湖北省' : mapLevel === 'yichang' ? '宜昌市' : '秭归县' }}&lt;/strong&gt;</w:t>
      </w:r>
    </w:p>
    <w:p w14:paraId="4ECE72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838                &lt;button v-if="mapLevel !== 'hubei'" type="button" @click="backToYichang"&gt;</w:t>
      </w:r>
    </w:p>
    <w:p w14:paraId="642FB9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839                  {{ mapLevel === 'zigui' ? '返回宜昌市' : '返回湖北省' }}</w:t>
      </w:r>
    </w:p>
    <w:p w14:paraId="5E4689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840                &lt;/button&gt;</w:t>
      </w:r>
    </w:p>
    <w:p w14:paraId="134DB2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841              &lt;/div&gt;</w:t>
      </w:r>
    </w:p>
    <w:p w14:paraId="19D205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842              &lt;div ref="mapRef" class="city-map"&gt;&lt;/div&gt;</w:t>
      </w:r>
    </w:p>
    <w:p w14:paraId="3B99D2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843              &lt;div class="map-hint"&gt;</w:t>
      </w:r>
    </w:p>
    <w:p w14:paraId="2D2CA5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844                {{ mapLevel === 'hubei' ? '点击「宜昌市」下钻查看市域烤房态势' : mapLevel === 'yichang' ? '点击「秭归县」下钻查看乡镇烤房分布' : '秭归县乡镇烤房分布' }}</w:t>
      </w:r>
    </w:p>
    <w:p w14:paraId="2CF164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845              &lt;/div&gt;</w:t>
      </w:r>
    </w:p>
    <w:p w14:paraId="132E54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846              &lt;div class="holo-title"&gt;</w:t>
      </w:r>
    </w:p>
    <w:p w14:paraId="3476C6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847                &lt;strong&gt;{{ mapLevel === 'hubei' ? '湖北省烤房态势地图' : mapLevel === 'yichang' ? '宜昌市烤房态势地图' : '秭归县烤房态势地图' }}&lt;/strong&gt;</w:t>
      </w:r>
    </w:p>
    <w:p w14:paraId="46FFCE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848                &lt;span&gt;健康评分 {{ healthStats.avgScore ?? 0 }} · 风险烤房 {{ maintainCount + (healthStats.urgent ?? 0) }} · 数据库实时统计&lt;/span&gt;</w:t>
      </w:r>
    </w:p>
    <w:p w14:paraId="617F18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849              &lt;/div&gt;</w:t>
      </w:r>
    </w:p>
    <w:p w14:paraId="79BCAC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850            &lt;/div&gt;</w:t>
      </w:r>
    </w:p>
    <w:p w14:paraId="225389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852            &lt;div class="bottom-console"&gt;</w:t>
      </w:r>
    </w:p>
    <w:p w14:paraId="1BDA10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853              &lt;div v-for="card in bigCards" :key="'console-' + card.label"&gt;</w:t>
      </w:r>
    </w:p>
    <w:p w14:paraId="7CAA9C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854                &lt;span&gt;{{ card.label }}&lt;/span&gt;</w:t>
      </w:r>
    </w:p>
    <w:p w14:paraId="0EC55E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855                &lt;strong&gt;{{ card.value }}&lt;small&gt;{{ card.unit }}&lt;/small&gt;&lt;/strong&gt;</w:t>
      </w:r>
    </w:p>
    <w:p w14:paraId="3607F5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856              &lt;/div&gt;</w:t>
      </w:r>
    </w:p>
    <w:p w14:paraId="793187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857            &lt;/div&gt;</w:t>
      </w:r>
    </w:p>
    <w:p w14:paraId="6FF67C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858          &lt;/main&gt;</w:t>
      </w:r>
    </w:p>
    <w:p w14:paraId="68DA11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860          &lt;aside class="fine-column"&gt;</w:t>
      </w:r>
    </w:p>
    <w:p w14:paraId="65CD0E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861            &lt;div class="screen-panel"&gt;</w:t>
      </w:r>
    </w:p>
    <w:p w14:paraId="29446A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862            &lt;div class="panel-head"&gt;</w:t>
      </w:r>
    </w:p>
    <w:p w14:paraId="348976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863              &lt;div class="panel-title"&gt;维修收益分析&lt;/div&gt;</w:t>
      </w:r>
    </w:p>
    <w:p w14:paraId="17EDC9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864              &lt;div class="panel-tools"&gt;&lt;i&gt;&lt;/i&gt;&lt;i&gt;&lt;/i&gt;&lt;/div&gt;</w:t>
      </w:r>
    </w:p>
    <w:p w14:paraId="6F455A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865            &lt;/div&gt;</w:t>
      </w:r>
    </w:p>
    <w:p w14:paraId="16167D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866            &lt;VChart :option="fundBarOption" autoresize class="panel-chart small-chart" /&gt;</w:t>
      </w:r>
    </w:p>
    <w:p w14:paraId="18CFEF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867          &lt;/div&gt;</w:t>
      </w:r>
    </w:p>
    <w:p w14:paraId="4AA27C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869          &lt;div class="screen-panel"&gt;</w:t>
      </w:r>
    </w:p>
    <w:p w14:paraId="2F23FD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870            &lt;div class="panel-head"&gt;</w:t>
      </w:r>
    </w:p>
    <w:p w14:paraId="374A15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871              &lt;div class="panel-title"&gt;设备预警分析&lt;/div&gt;</w:t>
      </w:r>
    </w:p>
    <w:p w14:paraId="65F022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872              &lt;div class="panel-tools"&gt;&lt;i&gt;&lt;/i&gt;&lt;i&gt;&lt;/i&gt;&lt;/div&gt;</w:t>
      </w:r>
    </w:p>
    <w:p w14:paraId="17E3B8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873            &lt;/div&gt;</w:t>
      </w:r>
    </w:p>
    <w:p w14:paraId="75201D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874            &lt;div class="risk-table"&gt;</w:t>
      </w:r>
    </w:p>
    <w:p w14:paraId="59DC87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875              &lt;div class="risk-head"&gt;</w:t>
      </w:r>
    </w:p>
    <w:p w14:paraId="716C55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876                &lt;span&gt;等级&lt;/span&gt;&lt;span&gt;烤房/区域&lt;/span&gt;&lt;span&gt;健康&lt;/span&gt;&lt;span&gt;寿命&lt;/span&gt;</w:t>
      </w:r>
    </w:p>
    <w:p w14:paraId="1A8809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877              &lt;/div&gt;</w:t>
      </w:r>
    </w:p>
    <w:p w14:paraId="366038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878              &lt;div class="risk-body"&gt;</w:t>
      </w:r>
    </w:p>
    <w:p w14:paraId="3B42B5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879                &lt;div v-for="row in riskRows" :key="row.no + row.name" class="risk-data-row"&gt;</w:t>
      </w:r>
    </w:p>
    <w:p w14:paraId="237A3E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880                  &lt;span class="risk-badge"&gt;{{ row.level }}&lt;/span&gt;</w:t>
      </w:r>
    </w:p>
    <w:p w14:paraId="3A5F07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881                  &lt;div class="risk-name"&gt;</w:t>
      </w:r>
    </w:p>
    <w:p w14:paraId="0BF3F9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882                    &lt;strong&gt;{{ row.name }}&lt;/strong&gt;</w:t>
      </w:r>
    </w:p>
    <w:p w14:paraId="1E9A8A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883                    &lt;em&gt;{{ row.area }}&lt;/em&gt;</w:t>
      </w:r>
    </w:p>
    <w:p w14:paraId="51C720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884                  &lt;/div&gt;</w:t>
      </w:r>
    </w:p>
    <w:p w14:paraId="4BBAC4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885                  &lt;div class="risk-score"&gt;</w:t>
      </w:r>
    </w:p>
    <w:p w14:paraId="204BE4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886                    &lt;span&gt;{{ row.score }}分&lt;/span&gt;</w:t>
      </w:r>
    </w:p>
    <w:p w14:paraId="790E66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887                    &lt;i&gt;&lt;b :style="{ width: row.rate + '%' }"&gt;&lt;/b&gt;&lt;/i&gt;</w:t>
      </w:r>
    </w:p>
    <w:p w14:paraId="66B91D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888                  &lt;/div&gt;</w:t>
      </w:r>
    </w:p>
    <w:p w14:paraId="0A64C6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889                  &lt;span class="risk-life"&gt;{{ row.life }}&lt;/span&gt;</w:t>
      </w:r>
    </w:p>
    <w:p w14:paraId="3F9AC5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890                &lt;/div&gt;</w:t>
      </w:r>
    </w:p>
    <w:p w14:paraId="5F0FD0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891              &lt;/div&gt;</w:t>
      </w:r>
    </w:p>
    <w:p w14:paraId="0CDDFE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892            &lt;/div&gt;</w:t>
      </w:r>
    </w:p>
    <w:p w14:paraId="510332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893          &lt;/div&gt;</w:t>
      </w:r>
    </w:p>
    <w:p w14:paraId="4EAFBB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895          &lt;div class="screen-panel"&gt;</w:t>
      </w:r>
    </w:p>
    <w:p w14:paraId="645F39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896            &lt;div class="panel-head"&gt;</w:t>
      </w:r>
    </w:p>
    <w:p w14:paraId="5A2783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897              &lt;div class="panel-title"&gt;部件诊断分析&lt;/div&gt;</w:t>
      </w:r>
    </w:p>
    <w:p w14:paraId="3530CC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898              &lt;div class="panel-tools"&gt;&lt;i&gt;&lt;/i&gt;&lt;i&gt;&lt;/i&gt;&lt;/div&gt;</w:t>
      </w:r>
    </w:p>
    <w:p w14:paraId="6FCF41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899            &lt;/div&gt;</w:t>
      </w:r>
    </w:p>
    <w:p w14:paraId="21E06B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900            &lt;VChart :option="radarOption" autoresize class="panel-chart small-chart" /&gt;</w:t>
      </w:r>
    </w:p>
    <w:p w14:paraId="65626C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901          &lt;/div&gt;</w:t>
      </w:r>
    </w:p>
    <w:p w14:paraId="2465E3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903          &lt;div class="screen-panel"&gt;</w:t>
      </w:r>
    </w:p>
    <w:p w14:paraId="2B6CCD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904            &lt;div class="panel-head"&gt;</w:t>
      </w:r>
    </w:p>
    <w:p w14:paraId="490D3C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905              &lt;div class="panel-title"&gt;运营事件&lt;/div&gt;</w:t>
      </w:r>
    </w:p>
    <w:p w14:paraId="3686FB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906              &lt;div class="panel-tools"&gt;&lt;i&gt;&lt;/i&gt;&lt;i&gt;&lt;/i&gt;&lt;/div&gt;</w:t>
      </w:r>
    </w:p>
    <w:p w14:paraId="219AC9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907            &lt;/div&gt;</w:t>
      </w:r>
    </w:p>
    <w:p w14:paraId="362C5C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908            &lt;div class="event-table"&gt;</w:t>
      </w:r>
    </w:p>
    <w:p w14:paraId="0150A7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909              &lt;div class="event-head"&gt;</w:t>
      </w:r>
    </w:p>
    <w:p w14:paraId="5252E9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910                &lt;span&gt;序号&lt;/span&gt;&lt;span&gt;烤房/区域&lt;/span&gt;&lt;span&gt;状态&lt;/span&gt;&lt;span&gt;健康评分&lt;/span&gt;&lt;span&gt;剩余寿命&lt;/span&gt;</w:t>
      </w:r>
    </w:p>
    <w:p w14:paraId="2CE98A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911              &lt;/div&gt;</w:t>
      </w:r>
    </w:p>
    <w:p w14:paraId="6DB9DE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912              &lt;div class="event-body"&gt;</w:t>
      </w:r>
    </w:p>
    <w:p w14:paraId="1BEEBB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913                &lt;div v-for="row in eventRows" :key="row.no + row.name" class="event-row"&gt;</w:t>
      </w:r>
    </w:p>
    <w:p w14:paraId="1F31CC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914                  &lt;span&gt;{{ row.no }}&lt;/span&gt;</w:t>
      </w:r>
    </w:p>
    <w:p w14:paraId="1688B7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915                  &lt;span class="event-name"&gt;&lt;strong&gt;{{ row.name }}&lt;/strong&gt;&lt;em&gt;{{ row.area }}&lt;/em&gt;&lt;/span&gt;</w:t>
      </w:r>
    </w:p>
    <w:p w14:paraId="01C0DD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916                  &lt;span :class="['event-tag', row.level]"&gt;{{ row.status }}&lt;/span&gt;</w:t>
      </w:r>
    </w:p>
    <w:p w14:paraId="57D019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917                  &lt;span class="event-progress"&gt;&lt;i&gt;&lt;b :style="{ width: row.rate + '%' }"&gt;&lt;/b&gt;&lt;/i&gt;{{ row.score }}&lt;/span&gt;</w:t>
      </w:r>
    </w:p>
    <w:p w14:paraId="473DFE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918                  &lt;strong&gt;{{ row.life }}&lt;/strong&gt;</w:t>
      </w:r>
    </w:p>
    <w:p w14:paraId="617034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919                &lt;/div&gt;</w:t>
      </w:r>
    </w:p>
    <w:p w14:paraId="52A2C8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920              &lt;/div&gt;</w:t>
      </w:r>
    </w:p>
    <w:p w14:paraId="1267B4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921            &lt;/div&gt;</w:t>
      </w:r>
    </w:p>
    <w:p w14:paraId="6C0940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922          &lt;/div&gt;</w:t>
      </w:r>
    </w:p>
    <w:p w14:paraId="254B89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923          &lt;/aside&gt;</w:t>
      </w:r>
    </w:p>
    <w:p w14:paraId="540521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924        &lt;/section&gt;</w:t>
      </w:r>
    </w:p>
    <w:p w14:paraId="22C67F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926        &lt;footer class="bi-footer"&gt;</w:t>
      </w:r>
    </w:p>
    <w:p w14:paraId="2FDBD2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927          &lt;div class="footer-label"&gt;运行预警&lt;/div&gt;</w:t>
      </w:r>
    </w:p>
    <w:p w14:paraId="6B2551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928          &lt;div class="footer-scroll"&gt;</w:t>
      </w:r>
    </w:p>
    <w:p w14:paraId="122129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929            &lt;div class="scroll-content"&gt;{{ scrollText }}&lt;/div&gt;</w:t>
      </w:r>
    </w:p>
    <w:p w14:paraId="4D48A5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930          &lt;/div&gt;</w:t>
      </w:r>
    </w:p>
    <w:p w14:paraId="630790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931        &lt;/footer&gt;</w:t>
      </w:r>
    </w:p>
    <w:p w14:paraId="688434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932      &lt;/div&gt;</w:t>
      </w:r>
    </w:p>
    <w:p w14:paraId="653227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933    &lt;/div&gt;</w:t>
      </w:r>
    </w:p>
    <w:p w14:paraId="37FEBB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934  &lt;/template&gt;</w:t>
      </w:r>
    </w:p>
    <w:p w14:paraId="6A62533C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src/pages/dashboard/DashboardView.vue</w:t>
      </w:r>
    </w:p>
    <w:p w14:paraId="19779A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&lt;script setup lang="ts"&gt;</w:t>
      </w:r>
    </w:p>
    <w:p w14:paraId="7AF2D1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{ ref, computed, onMounted, onUnmounted } from 'vue'</w:t>
      </w:r>
    </w:p>
    <w:p w14:paraId="266AB8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* as echarts from 'echarts'</w:t>
      </w:r>
    </w:p>
    <w:p w14:paraId="45091A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VChart from 'vue-echarts'</w:t>
      </w:r>
    </w:p>
    <w:p w14:paraId="60A2CF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{ getBarnAssignList } from '@/api/barn'</w:t>
      </w:r>
    </w:p>
    <w:p w14:paraId="425757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{ getReservationList } from '@/api/reservation'</w:t>
      </w:r>
    </w:p>
    <w:p w14:paraId="77B2F6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const loading = ref(false)</w:t>
      </w:r>
    </w:p>
    <w:p w14:paraId="5C294E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const barnList = ref&lt;any[]&gt;([])</w:t>
      </w:r>
    </w:p>
    <w:p w14:paraId="0BE216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const recentReservations = ref&lt;any[]&gt;([])</w:t>
      </w:r>
    </w:p>
    <w:p w14:paraId="47F365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const currentTime = ref('')</w:t>
      </w:r>
    </w:p>
    <w:p w14:paraId="73F2CE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const currentDate = ref('')</w:t>
      </w:r>
    </w:p>
    <w:p w14:paraId="2634A7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let clockTimer: ReturnType&lt;typeof setInterval&gt; | null = null</w:t>
      </w:r>
    </w:p>
    <w:p w14:paraId="6875AD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function updateClock() {</w:t>
      </w:r>
    </w:p>
    <w:p w14:paraId="53EBB3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const now = new Date()</w:t>
      </w:r>
    </w:p>
    <w:p w14:paraId="74820E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const week = ['日', '一', '二', '三', '四', '五', '六'][now.getDay()]</w:t>
      </w:r>
    </w:p>
    <w:p w14:paraId="17D25B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const h = String(now.getHours()).padStart(2, '0')</w:t>
      </w:r>
    </w:p>
    <w:p w14:paraId="642F25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const m = String(now.getMinutes()).padStart(2, '0')</w:t>
      </w:r>
    </w:p>
    <w:p w14:paraId="0A8477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const s = String(now.getSeconds()).padStart(2, '0')</w:t>
      </w:r>
    </w:p>
    <w:p w14:paraId="579BBA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currentTime.value = `${h}:${m}:${s}`</w:t>
      </w:r>
    </w:p>
    <w:p w14:paraId="172FCD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currentDate.value = `${now.getFullYear()}年${now.getMonth() + 1}月${now.getDate()}日 星期${week}`</w:t>
      </w:r>
    </w:p>
    <w:p w14:paraId="32F07E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}</w:t>
      </w:r>
    </w:p>
    <w:p w14:paraId="25F2C9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const totalCount = computed(() =&gt; barnList.value.length)</w:t>
      </w:r>
    </w:p>
    <w:p w14:paraId="4C964D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/** 从API数据中获取健康分 */</w:t>
      </w:r>
    </w:p>
    <w:p w14:paraId="64DCC1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return Number(b.currentHealthScore ?? b.healthScore ?? 0)</w:t>
      </w:r>
    </w:p>
    <w:p w14:paraId="72597E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}</w:t>
      </w:r>
    </w:p>
    <w:p w14:paraId="0B4D39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return Number(b.currentLifeResidual ?? b.predictedLifeYears ?? b.lifeResidual ?? 0)</w:t>
      </w:r>
    </w:p>
    <w:p w14:paraId="6F50FC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}</w:t>
      </w:r>
    </w:p>
    <w:p w14:paraId="7464DC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/** 计算健康等级（中文）— 匹配数据库5级：优良/良好/一般/预警/危险 */</w:t>
      </w:r>
    </w:p>
    <w:p w14:paraId="2C6B1E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function calcHealthLevel(b: any): string {</w:t>
      </w:r>
    </w:p>
    <w:p w14:paraId="02280C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const score = getHealthScore(b)</w:t>
      </w:r>
    </w:p>
    <w:p w14:paraId="0F2A31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if (score &gt;= 90) return '优良'</w:t>
      </w:r>
    </w:p>
    <w:p w14:paraId="255251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if (score &gt;= 75) return '良好'</w:t>
      </w:r>
    </w:p>
    <w:p w14:paraId="59C291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if (score &gt;= 60) return '一般'</w:t>
      </w:r>
    </w:p>
    <w:p w14:paraId="3BC451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if (score &gt;= 40) return '预警'</w:t>
      </w:r>
    </w:p>
    <w:p w14:paraId="6B2D8B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  if (score &gt; 0) return '危险'</w:t>
      </w:r>
    </w:p>
    <w:p w14:paraId="13920E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return '未知'</w:t>
      </w:r>
    </w:p>
    <w:p w14:paraId="79407D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}</w:t>
      </w:r>
    </w:p>
    <w:p w14:paraId="170496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const inUseCount = computed(() =&gt; barnList.value.filter(b =&gt; b.useStatus === '在用').length)</w:t>
      </w:r>
    </w:p>
    <w:p w14:paraId="5FEE38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const idleCount = computed(() =&gt; barnList.value.filter(b =&gt; b.useStatus === '闲置').length)</w:t>
      </w:r>
    </w:p>
    <w:p w14:paraId="580F2B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const damagedCount = computed(() =&gt; barnList.value.filter(b =&gt; b.useStatus === '损毁').length)</w:t>
      </w:r>
    </w:p>
    <w:p w14:paraId="46B476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const excellentCount = computed(() =&gt; barnList.value.filter(b =&gt; calcHealthLevel(b) === '优良').length)</w:t>
      </w:r>
    </w:p>
    <w:p w14:paraId="69B7D0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const goodCount = computed(() =&gt; barnList.value.filter(b =&gt; calcHealthLevel(b) === '良好').length)</w:t>
      </w:r>
    </w:p>
    <w:p w14:paraId="4A03DF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const fairCount = computed(() =&gt; barnList.value.filter(b =&gt; calcHealthLevel(b) === '一般').length)</w:t>
      </w:r>
    </w:p>
    <w:p w14:paraId="20AC4F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const warningCount = computed(() =&gt; barnList.value.filter(b =&gt; calcHealthLevel(b) === '预警').length)</w:t>
      </w:r>
    </w:p>
    <w:p w14:paraId="5B691B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const dangerCount = computed(() =&gt; barnList.value.filter(b =&gt; calcHealthLevel(b) === '危险').length)</w:t>
      </w:r>
    </w:p>
    <w:p w14:paraId="6C4D5E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const avgHealthScore = computed(() =&gt; {</w:t>
      </w:r>
    </w:p>
    <w:p w14:paraId="0415C7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const scores = barnList.value.map(b =&gt; getHealthScore(b)).filter(n =&gt; !isNaN(n) &amp;&amp; n &gt; 0)</w:t>
      </w:r>
    </w:p>
    <w:p w14:paraId="57C6E2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  if (!scores.length) return 0</w:t>
      </w:r>
    </w:p>
    <w:p w14:paraId="675637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return Math.round(scores.reduce((a, b) =&gt; a + b, 0) / scores.length)</w:t>
      </w:r>
    </w:p>
    <w:p w14:paraId="5296C1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})</w:t>
      </w:r>
    </w:p>
    <w:p w14:paraId="3D10AF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const avgLifeYears = computed(() =&gt; {</w:t>
      </w:r>
    </w:p>
    <w:p w14:paraId="6F28F1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  const years = barnList.value.map(b =&gt; getLifeResidual(b)).filter(n =&gt; !isNaN(n) &amp;&amp; n &gt; 0)</w:t>
      </w:r>
    </w:p>
    <w:p w14:paraId="7A4E6D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if (!years.length) return '0.0'</w:t>
      </w:r>
    </w:p>
    <w:p w14:paraId="4A8EEA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  return (years.reduce((a, b) =&gt; a + b, 0) / years.length).toFixed(1)</w:t>
      </w:r>
    </w:p>
    <w:p w14:paraId="1E4B7C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})</w:t>
      </w:r>
    </w:p>
    <w:p w14:paraId="271FE3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const iconPaths: Record&lt;string, string&gt; = {</w:t>
      </w:r>
    </w:p>
    <w:p w14:paraId="5256F0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  factory: 'M3 21h18M5 21V9l4 2V9l4 2V7l4 2v12M9 21v-5h4v5',</w:t>
      </w:r>
    </w:p>
    <w:p w14:paraId="730426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  flame: 'M12 3c1.5 3 4 5 4 9a4 4 0 11-8 0c0-2 1-3.5 2-4.5 0 1.5 1 2.5 2 2.5 0-2.5-1-4.5 0-7z',</w:t>
      </w:r>
    </w:p>
    <w:p w14:paraId="025672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  check: 'M9 12l2 2 4-4M12 21a9 9 0 100-18 9 9 0 000 18z',</w:t>
      </w:r>
    </w:p>
    <w:p w14:paraId="1BDC4D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  alert: 'M12 8v5m0 3h.01M12 21a9 9 0 100-18 9 9 0 000 18z',</w:t>
      </w:r>
    </w:p>
    <w:p w14:paraId="513D64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  pause: 'M9 8v8M15 8v8M12 21a9 9 0 100-18 9 9 0 000 18z',</w:t>
      </w:r>
    </w:p>
    <w:p w14:paraId="7BEA3B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  broken: 'M15 9l-6 6M9 9l6 6M12 21a9 9 0 100-18 9 9 0 000 18z',</w:t>
      </w:r>
    </w:p>
    <w:p w14:paraId="487A4B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86    heart: 'M12 21C12 21 4 13.5 4 8.5C4 6 6 4 8.5 4C10 4 11 5 12 6.5C13 5 14 4 15.5 4C18 4 20 6 20 8.5C20 13.5 12 21 12 21Z',</w:t>
      </w:r>
    </w:p>
    <w:p w14:paraId="0BC0D6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  clock: 'M12 7v5l3 3M12 21a9 9 0 100-18 9 9 0 000 18z',</w:t>
      </w:r>
    </w:p>
    <w:p w14:paraId="1F592B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}</w:t>
      </w:r>
    </w:p>
    <w:p w14:paraId="74AB87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const kpiCards = computed(() =&gt; [</w:t>
      </w:r>
    </w:p>
    <w:p w14:paraId="470D92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  { label: '烤房总数', value: totalCount.value, color: '#0D5D46', bg: '#E0F2EC', icon: 'factory' },</w:t>
      </w:r>
    </w:p>
    <w:p w14:paraId="014A83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  { label: '在用', value: inUseCount.value, color: '#2E8B6A', bg: '#E8F5EE', icon: 'flame' },</w:t>
      </w:r>
    </w:p>
    <w:p w14:paraId="661209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{ label: '优良', value: excellentCount.value, color: '#1A7A52', bg: '#D4F0E0', icon: 'check' },</w:t>
      </w:r>
    </w:p>
    <w:p w14:paraId="4DD4E6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  { label: '危险', value: dangerCount.value, color: '#D4604A', bg: '#FDECEA', icon: 'alert' },</w:t>
      </w:r>
    </w:p>
    <w:p w14:paraId="51072D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{ label: '闲置', value: idleCount.value, color: '#E8A714', bg: '#FFF8E1', icon: 'pause' },</w:t>
      </w:r>
    </w:p>
    <w:p w14:paraId="5C1798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  { label: '损毁', value: damagedCount.value, color: '#D4604A', bg: '#FDECEA', icon: 'broken' },</w:t>
      </w:r>
    </w:p>
    <w:p w14:paraId="64CC1B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])</w:t>
      </w:r>
    </w:p>
    <w:p w14:paraId="1742E0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const healthPieOption = computed(() =&gt; {</w:t>
      </w:r>
    </w:p>
    <w:p w14:paraId="2F1B47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  const data = [</w:t>
      </w:r>
    </w:p>
    <w:p w14:paraId="72B40A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    { name: '优良', value: excellentCount.value, color: '#2E8B6A' },</w:t>
      </w:r>
    </w:p>
    <w:p w14:paraId="0955E0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    { name: '良好', value: goodCount.value, color: '#5FB292' },</w:t>
      </w:r>
    </w:p>
    <w:p w14:paraId="589456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    { name: '一般', value: fairCount.value, color: '#D4944A' },</w:t>
      </w:r>
    </w:p>
    <w:p w14:paraId="062E05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    { name: '预警', value: warningCount.value, color: '#D4604A' },</w:t>
      </w:r>
    </w:p>
    <w:p w14:paraId="6BFFFB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    { name: '危险', value: dangerCount.value, color: '#B71C1C' },</w:t>
      </w:r>
    </w:p>
    <w:p w14:paraId="7C0B10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  ].filter(d =&gt; d.value &gt; 0)</w:t>
      </w:r>
    </w:p>
    <w:p w14:paraId="222D7C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  return {</w:t>
      </w:r>
    </w:p>
    <w:p w14:paraId="472A63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    tooltip: { trigger: 'item', formatter: '{b}: {c} ({d}%)' },</w:t>
      </w:r>
    </w:p>
    <w:p w14:paraId="299552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    series: [{</w:t>
      </w:r>
    </w:p>
    <w:p w14:paraId="341E9A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    type: 'pie',</w:t>
      </w:r>
    </w:p>
    <w:p w14:paraId="437BDC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    radius: ['45%', '70%'],</w:t>
      </w:r>
    </w:p>
    <w:p w14:paraId="322D6C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    center: ['50%', '52%'],</w:t>
      </w:r>
    </w:p>
    <w:p w14:paraId="6FA34A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      avoidLabelOverlap: false,</w:t>
      </w:r>
    </w:p>
    <w:p w14:paraId="48EA81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116        itemStyle: { borderRadius: 4, borderColor: '#fff', borderWidth: 2 },</w:t>
      </w:r>
    </w:p>
    <w:p w14:paraId="0CD4A0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117        label: { show: false },</w:t>
      </w:r>
    </w:p>
    <w:p w14:paraId="19DB08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      labelLine: { show: false },</w:t>
      </w:r>
    </w:p>
    <w:p w14:paraId="223FA2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      data: data.map(d =&gt; ({ name: d.name, value: d.value, itemStyle: { color: d.color } })),</w:t>
      </w:r>
    </w:p>
    <w:p w14:paraId="5C4D87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    }],</w:t>
      </w:r>
    </w:p>
    <w:p w14:paraId="588FBD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  }</w:t>
      </w:r>
    </w:p>
    <w:p w14:paraId="65E1EF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})</w:t>
      </w:r>
    </w:p>
    <w:p w14:paraId="275F20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124  const healthLegend = computed(() =&gt; [</w:t>
      </w:r>
    </w:p>
    <w:p w14:paraId="464075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  { name: '优良', value: excellentCount.value, color: '#2E8B6A' },</w:t>
      </w:r>
    </w:p>
    <w:p w14:paraId="37F42E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126    { name: '良好', value: goodCount.value, color: '#5FB292' },</w:t>
      </w:r>
    </w:p>
    <w:p w14:paraId="42C483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  { name: '一般', value: fairCount.value, color: '#D4944A' },</w:t>
      </w:r>
    </w:p>
    <w:p w14:paraId="486C80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  { name: '预警', value: warningCount.value, color: '#D4604A' },</w:t>
      </w:r>
    </w:p>
    <w:p w14:paraId="6FAFF1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  { name: '危险', value: dangerCount.value, color: '#B71C1C' },</w:t>
      </w:r>
    </w:p>
    <w:p w14:paraId="3884F4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])</w:t>
      </w:r>
    </w:p>
    <w:p w14:paraId="6A857B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const healthFilter = ref('')  // 空=全部, 优良/良好/一般/预警/危险</w:t>
      </w:r>
    </w:p>
    <w:p w14:paraId="32B778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const filteredBarnList = computed(() =&gt; {</w:t>
      </w:r>
    </w:p>
    <w:p w14:paraId="11595A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  if (!healthFilter.value) return barnList.value</w:t>
      </w:r>
    </w:p>
    <w:p w14:paraId="14272C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  return barnList.value.filter(b =&gt; calcHealthLevel(b) === healthFilter.value)</w:t>
      </w:r>
    </w:p>
    <w:p w14:paraId="63D464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139  })</w:t>
      </w:r>
    </w:p>
    <w:p w14:paraId="626FD9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const filteredCount = computed(() =&gt; filteredBarnList.value.length)</w:t>
      </w:r>
    </w:p>
    <w:p w14:paraId="5F6FA4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146    { label: '优良', color: '#2E8B6A' },</w:t>
      </w:r>
    </w:p>
    <w:p w14:paraId="23A65F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  { label: '良好', color: '#5FB292' },</w:t>
      </w:r>
    </w:p>
    <w:p w14:paraId="6BF657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148    { label: '一般', color: '#D4944A' },</w:t>
      </w:r>
    </w:p>
    <w:p w14:paraId="5FAF5C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{ label: '预警', color: '#D4604A' },</w:t>
      </w:r>
    </w:p>
    <w:p w14:paraId="597CD1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  { label: '危险', color: '#B71C1C' },</w:t>
      </w:r>
    </w:p>
    <w:p w14:paraId="365C0B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151  ]</w:t>
      </w:r>
    </w:p>
    <w:p w14:paraId="03FE59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  healthFilter.value = healthFilter.value === level ? '' : level</w:t>
      </w:r>
    </w:p>
    <w:p w14:paraId="65F18A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}</w:t>
      </w:r>
    </w:p>
    <w:p w14:paraId="0A8D1B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157  function resetHealthFilter() {</w:t>
      </w:r>
    </w:p>
    <w:p w14:paraId="7ECF02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158    healthFilter.value = ''</w:t>
      </w:r>
    </w:p>
    <w:p w14:paraId="1DDD1E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}</w:t>
      </w:r>
    </w:p>
    <w:p w14:paraId="1D8253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const useStatusBarOption = computed(() =&gt; ({</w:t>
      </w:r>
    </w:p>
    <w:p w14:paraId="733674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tooltip: { trigger: 'axis', axisPointer: { type: 'shadow' } },</w:t>
      </w:r>
    </w:p>
    <w:p w14:paraId="40C1D6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164    grid: { left: '5%', right: '5%', top: '12%', bottom: '10%', containLabel: true },</w:t>
      </w:r>
    </w:p>
    <w:p w14:paraId="16A571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165    xAxis: {</w:t>
      </w:r>
    </w:p>
    <w:p w14:paraId="2D5CB1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    type: 'category',</w:t>
      </w:r>
    </w:p>
    <w:p w14:paraId="1AB95B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    data: ['在用', '闲置', '损毁'],</w:t>
      </w:r>
    </w:p>
    <w:p w14:paraId="7AE8F2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    axisLine: { lineStyle: { color: '#E0E0E0' } },</w:t>
      </w:r>
    </w:p>
    <w:p w14:paraId="77EC4B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    axisTick: { show: false },</w:t>
      </w:r>
    </w:p>
    <w:p w14:paraId="49688E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    axisLabel: { color: '#5A8A7A', fontSize: 11 },</w:t>
      </w:r>
    </w:p>
    <w:p w14:paraId="3BA979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  },</w:t>
      </w:r>
    </w:p>
    <w:p w14:paraId="60D124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  yAxis: {</w:t>
      </w:r>
    </w:p>
    <w:p w14:paraId="49F3FB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    type: 'value',</w:t>
      </w:r>
    </w:p>
    <w:p w14:paraId="2E91C3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    splitLine: { lineStyle: { color: '#F0F0F0', type: 'dashed' } },</w:t>
      </w:r>
    </w:p>
    <w:p w14:paraId="6F3B32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    axisLabel: { color: '#5A8A7A', fontSize: 10 },</w:t>
      </w:r>
    </w:p>
    <w:p w14:paraId="0C7021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176    },</w:t>
      </w:r>
    </w:p>
    <w:p w14:paraId="126990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  series: [{</w:t>
      </w:r>
    </w:p>
    <w:p w14:paraId="7FF248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178      type: 'bar',</w:t>
      </w:r>
    </w:p>
    <w:p w14:paraId="3ED016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179      barWidth: '42%',</w:t>
      </w:r>
    </w:p>
    <w:p w14:paraId="64E4C7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180      itemStyle: {</w:t>
      </w:r>
    </w:p>
    <w:p w14:paraId="6706D4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      borderRadius: [6, 6, 0, 0],</w:t>
      </w:r>
    </w:p>
    <w:p w14:paraId="7EE7F7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182        color: (params: any) =&gt; {</w:t>
      </w:r>
    </w:p>
    <w:p w14:paraId="38FF00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183          const colors = ['#2E8B6A', '#E8A714', '#D4604A']</w:t>
      </w:r>
    </w:p>
    <w:p w14:paraId="65C3A4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184          return colors[params.dataIndex] || '#2E8B6A'</w:t>
      </w:r>
    </w:p>
    <w:p w14:paraId="6EFC9B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185        },</w:t>
      </w:r>
    </w:p>
    <w:p w14:paraId="1D0292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186      },</w:t>
      </w:r>
    </w:p>
    <w:p w14:paraId="4CB71D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187      data: [inUseCount.value, idleCount.value, damagedCount.value],</w:t>
      </w:r>
    </w:p>
    <w:p w14:paraId="5F65B8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188    }],</w:t>
      </w:r>
    </w:p>
    <w:p w14:paraId="0E27DD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}))</w:t>
      </w:r>
    </w:p>
    <w:p w14:paraId="21D2E3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192  const countyBarOption = computed(() =&gt; {</w:t>
      </w:r>
    </w:p>
    <w:p w14:paraId="007E93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193    const source = healthFilter.value ? filteredBarnList.value : barnList.value</w:t>
      </w:r>
    </w:p>
    <w:p w14:paraId="783B73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194    const map = new Map&lt;string, number&gt;()</w:t>
      </w:r>
    </w:p>
    <w:p w14:paraId="0F368F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195    source.forEach(b =&gt; {</w:t>
      </w:r>
    </w:p>
    <w:p w14:paraId="18DDE5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196      const name = b.county || '未知'</w:t>
      </w:r>
    </w:p>
    <w:p w14:paraId="66A84E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197      map.set(name, (map.get(name) || 0) + 1)</w:t>
      </w:r>
    </w:p>
    <w:p w14:paraId="17789B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198    })</w:t>
      </w:r>
    </w:p>
    <w:p w14:paraId="1DC2FB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199    const arr = Array.from(map.entries())</w:t>
      </w:r>
    </w:p>
    <w:p w14:paraId="4631AF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200      .map(([name, value]) =&gt; ({ name, value }))</w:t>
      </w:r>
    </w:p>
    <w:p w14:paraId="3C19DC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201      .sort((a, b) =&gt; b.value - a.value)</w:t>
      </w:r>
    </w:p>
    <w:p w14:paraId="4873C2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202      .slice(0, 5)</w:t>
      </w:r>
    </w:p>
    <w:p w14:paraId="1BB35E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203      .reverse()</w:t>
      </w:r>
    </w:p>
    <w:p w14:paraId="1B3BD5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205    const barColor = healthFilter.value</w:t>
      </w:r>
    </w:p>
    <w:p w14:paraId="3E4620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206      ? healthFilterOptions.find(o =&gt; o.label === healthFilter.value)?.color || '#5FB292'</w:t>
      </w:r>
    </w:p>
    <w:p w14:paraId="4B30E7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207      : '#5FB292'</w:t>
      </w:r>
    </w:p>
    <w:p w14:paraId="68F08E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209    return {</w:t>
      </w:r>
    </w:p>
    <w:p w14:paraId="67FFB1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210      tooltip: { trigger: 'axis', axisPointer: { type: 'shadow' } },</w:t>
      </w:r>
    </w:p>
    <w:p w14:paraId="5615BE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211      grid: { left: '3%', right: '14%', top: '8%', bottom: '8%', containLabel: true },</w:t>
      </w:r>
    </w:p>
    <w:p w14:paraId="051D36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212      xAxis: {</w:t>
      </w:r>
    </w:p>
    <w:p w14:paraId="580934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213        type: 'value',</w:t>
      </w:r>
    </w:p>
    <w:p w14:paraId="6AB40A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214        splitLine: { lineStyle: { color: '#F0F0F0', type: 'dashed' } },</w:t>
      </w:r>
    </w:p>
    <w:p w14:paraId="7DFB31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215        axisLabel: { color: '#5A8A7A', fontSize: 10 },</w:t>
      </w:r>
    </w:p>
    <w:p w14:paraId="3B1B8C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216      },</w:t>
      </w:r>
    </w:p>
    <w:p w14:paraId="21F292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217      yAxis: {</w:t>
      </w:r>
    </w:p>
    <w:p w14:paraId="7C6133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218        type: 'category',</w:t>
      </w:r>
    </w:p>
    <w:p w14:paraId="09AA2F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219        data: arr.map(a =&gt; a.name),</w:t>
      </w:r>
    </w:p>
    <w:p w14:paraId="0DED95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220        axisLine: { lineStyle: { color: '#E0E0E0' } },</w:t>
      </w:r>
    </w:p>
    <w:p w14:paraId="3768CC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221        axisTick: { show: false },</w:t>
      </w:r>
    </w:p>
    <w:p w14:paraId="1D6729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222        axisLabel: { color: '#5A8A7A', fontSize: 11 },</w:t>
      </w:r>
    </w:p>
    <w:p w14:paraId="083B8A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223      },</w:t>
      </w:r>
    </w:p>
    <w:p w14:paraId="25A164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224      series: [{</w:t>
      </w:r>
    </w:p>
    <w:p w14:paraId="319993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225        type: 'bar',</w:t>
      </w:r>
    </w:p>
    <w:p w14:paraId="6BE9BA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226        barWidth: '55%',</w:t>
      </w:r>
    </w:p>
    <w:p w14:paraId="5FB3A3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227        itemStyle: {</w:t>
      </w:r>
    </w:p>
    <w:p w14:paraId="1EA339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228          borderRadius: [0, 6, 6, 0],</w:t>
      </w:r>
    </w:p>
    <w:p w14:paraId="304E85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229          color: new echarts.graphic.LinearGradient(0, 0, 1, 0, [</w:t>
      </w:r>
    </w:p>
    <w:p w14:paraId="673A2C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230            { offset: 0, color: barColor },</w:t>
      </w:r>
    </w:p>
    <w:p w14:paraId="36F04B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231            { offset: 1, color: barColor },</w:t>
      </w:r>
    </w:p>
    <w:p w14:paraId="05F3FD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232          ]),</w:t>
      </w:r>
    </w:p>
    <w:p w14:paraId="54E7D2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233        },</w:t>
      </w:r>
    </w:p>
    <w:p w14:paraId="1DDEF6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234        label: { show: true, position: 'right', color: '#0D5D46', fontSize: 11, fontWeight: 600 },</w:t>
      </w:r>
    </w:p>
    <w:p w14:paraId="4B0C59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235        data: arr.map(a =&gt; a.value),</w:t>
      </w:r>
    </w:p>
    <w:p w14:paraId="4446C2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236      }],</w:t>
      </w:r>
    </w:p>
    <w:p w14:paraId="25F90C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237    }</w:t>
      </w:r>
    </w:p>
    <w:p w14:paraId="50A8AB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238  })</w:t>
      </w:r>
    </w:p>
    <w:p w14:paraId="7CD642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240  // ========== 预警烤房（健康分&lt;60 或 寿命&lt;5年） ==========</w:t>
      </w:r>
    </w:p>
    <w:p w14:paraId="204E09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241  const alertBarns = computed(() =&gt; {</w:t>
      </w:r>
    </w:p>
    <w:p w14:paraId="7B6B73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242    return barnList.value</w:t>
      </w:r>
    </w:p>
    <w:p w14:paraId="2AEA6E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243      .filter(b =&gt; {</w:t>
      </w:r>
    </w:p>
    <w:p w14:paraId="51BAD2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244        const score = getHealthScore(b)</w:t>
      </w:r>
    </w:p>
    <w:p w14:paraId="305B49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245        const life = getLifeResidual(b)</w:t>
      </w:r>
    </w:p>
    <w:p w14:paraId="2D9CE0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246        return (score &gt; 0 &amp;&amp; score &lt; 60) || (life &gt; 0 &amp;&amp; life &lt; 5) || b.facilityStatus === '损坏'</w:t>
      </w:r>
    </w:p>
    <w:p w14:paraId="5B5B8B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247      })</w:t>
      </w:r>
    </w:p>
    <w:p w14:paraId="6F64D3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248      .sort((a, b) =&gt; getHealthScore(a) - getHealthScore(b))</w:t>
      </w:r>
    </w:p>
    <w:p w14:paraId="7F848F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249      .slice(0, 10)</w:t>
      </w:r>
    </w:p>
    <w:p w14:paraId="3D50E9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250      .map(b =&gt; {</w:t>
      </w:r>
    </w:p>
    <w:p w14:paraId="1DA7F7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251        const score = getHealthScore(b)</w:t>
      </w:r>
    </w:p>
    <w:p w14:paraId="2EF30C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252        const life = getLifeResidual(b)</w:t>
      </w:r>
    </w:p>
    <w:p w14:paraId="05714D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253        const reasons: string[] = []</w:t>
      </w:r>
    </w:p>
    <w:p w14:paraId="6EEB76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254        if (score &gt; 0 &amp;&amp; score &lt; 60) reasons.push('健康分低')</w:t>
      </w:r>
    </w:p>
    <w:p w14:paraId="3392E7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255        if (life &gt; 0 &amp;&amp; life &lt; 5) reasons.push('寿命较短')</w:t>
      </w:r>
    </w:p>
    <w:p w14:paraId="2B1A34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256        if (b.facilityStatus === '损坏') reasons.push('设备损毁')</w:t>
      </w:r>
    </w:p>
    <w:p w14:paraId="3BBE3D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257        if (b.facilityStatus &amp;&amp; b.facilityStatus !== '正常' &amp;&amp; b.facilityStatus !== '损坏') reasons.push(b.facilityStatus)</w:t>
      </w:r>
    </w:p>
    <w:p w14:paraId="6F2D3A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258        return {</w:t>
      </w:r>
    </w:p>
    <w:p w14:paraId="4C290C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259          id: b.id || b.barnName || '--',</w:t>
      </w:r>
    </w:p>
    <w:p w14:paraId="756595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260          barnName: b.barnName || b.id || '--',</w:t>
      </w:r>
    </w:p>
    <w:p w14:paraId="5F1D74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261          county: b.county || '',</w:t>
      </w:r>
    </w:p>
    <w:p w14:paraId="00233F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262          healthScore: score,</w:t>
      </w:r>
    </w:p>
    <w:p w14:paraId="5D9244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263          healthLevel: calcHealthLevel(b),</w:t>
      </w:r>
    </w:p>
    <w:p w14:paraId="2E51F7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264          predictedLifeYears: life,</w:t>
      </w:r>
    </w:p>
    <w:p w14:paraId="4B7C20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265          useStatus: b.useStatus || '-',</w:t>
      </w:r>
    </w:p>
    <w:p w14:paraId="319048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266          alertReason: reasons.join('、') || '需关注',</w:t>
      </w:r>
    </w:p>
    <w:p w14:paraId="0157E8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267          isUrgent: score &gt; 0 &amp;&amp; score &lt; 40,</w:t>
      </w:r>
    </w:p>
    <w:p w14:paraId="4FAAC0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268        }</w:t>
      </w:r>
    </w:p>
    <w:p w14:paraId="5CCBFC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269      })</w:t>
      </w:r>
    </w:p>
    <w:p w14:paraId="41832A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270  })</w:t>
      </w:r>
    </w:p>
    <w:p w14:paraId="1300DB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273  function reservationStatusClass(status: string): string {</w:t>
      </w:r>
    </w:p>
    <w:p w14:paraId="408C18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274    const s = mapReservationStatus(status)</w:t>
      </w:r>
    </w:p>
    <w:p w14:paraId="79E932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275    if (s === '待审核') return 'st-pending'</w:t>
      </w:r>
    </w:p>
    <w:p w14:paraId="12BCEB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276    if (s === '已确认' || s === '使用中') return 'st-active'</w:t>
      </w:r>
    </w:p>
    <w:p w14:paraId="7F983D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277    if (s === '已完成') return 'st-done'</w:t>
      </w:r>
    </w:p>
    <w:p w14:paraId="7BE761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278    if (s === '已取消' || s === '已驳回' || s === '超时') return 'st-cancel'</w:t>
      </w:r>
    </w:p>
    <w:p w14:paraId="7E66D6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279    return 'st-default'</w:t>
      </w:r>
    </w:p>
    <w:p w14:paraId="537A26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280  }</w:t>
      </w:r>
    </w:p>
    <w:p w14:paraId="0517DE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283  function mapReservationStatus(status: string): string {</w:t>
      </w:r>
    </w:p>
    <w:p w14:paraId="4CD60C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284    if (!status) return '--'</w:t>
      </w:r>
    </w:p>
    <w:p w14:paraId="601EE8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285    const map: Record&lt;string, string&gt; = {</w:t>
      </w:r>
    </w:p>
    <w:p w14:paraId="390E04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286      pending: '待审核',</w:t>
      </w:r>
    </w:p>
    <w:p w14:paraId="4FC2FB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287      confirmed: '已确认',</w:t>
      </w:r>
    </w:p>
    <w:p w14:paraId="527FAA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288      active: '使用中',</w:t>
      </w:r>
    </w:p>
    <w:p w14:paraId="5CABA3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289      completed: '已完成',</w:t>
      </w:r>
    </w:p>
    <w:p w14:paraId="2A3C33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290      cancelled: '已取消',</w:t>
      </w:r>
    </w:p>
    <w:p w14:paraId="675FFB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291      rejected: '已驳回',</w:t>
      </w:r>
    </w:p>
    <w:p w14:paraId="43A6A8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292      timeout: '超时',</w:t>
      </w:r>
    </w:p>
    <w:p w14:paraId="639FE0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293    }</w:t>
      </w:r>
    </w:p>
    <w:p w14:paraId="01F004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294    return map[status] || status</w:t>
      </w:r>
    </w:p>
    <w:p w14:paraId="3AC835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295  }</w:t>
      </w:r>
    </w:p>
    <w:p w14:paraId="26921B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298  async function loadData() {</w:t>
      </w:r>
    </w:p>
    <w:p w14:paraId="515D07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299    loading.value = true</w:t>
      </w:r>
    </w:p>
    <w:p w14:paraId="783C5D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300    try {</w:t>
      </w:r>
    </w:p>
    <w:p w14:paraId="249733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302      try {</w:t>
      </w:r>
    </w:p>
    <w:p w14:paraId="1DEF90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303        const barnRes: any = await getBarnAssignList({ pageNum: 1, pageSize: 9999 })</w:t>
      </w:r>
    </w:p>
    <w:p w14:paraId="7DB1F2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304        const rows = barnRes?.rows || []</w:t>
      </w:r>
    </w:p>
    <w:p w14:paraId="0A088D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306        barnList.value = rows</w:t>
      </w:r>
    </w:p>
    <w:p w14:paraId="764CB9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307        console.log('[Dashboard] 加载烤房数据:', rows.length, '条')</w:t>
      </w:r>
    </w:p>
    <w:p w14:paraId="5764AC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308      } catch (e) {</w:t>
      </w:r>
    </w:p>
    <w:p w14:paraId="2FD521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309        console.error('[Dashboard] 加载烤房数据失败:', e)</w:t>
      </w:r>
    </w:p>
    <w:p w14:paraId="107F90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310        barnList.value = []</w:t>
      </w:r>
    </w:p>
    <w:p w14:paraId="51DD7F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311      }</w:t>
      </w:r>
    </w:p>
    <w:p w14:paraId="64353C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313      try {</w:t>
      </w:r>
    </w:p>
    <w:p w14:paraId="494718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314        const reservationRes: any = await getReservationList({ pageNum: 1, pageSize: 5 })</w:t>
      </w:r>
    </w:p>
    <w:p w14:paraId="693EDF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315        recentReservations.value = (reservationRes?.rows || []).map((r: any) =&gt; ({</w:t>
      </w:r>
    </w:p>
    <w:p w14:paraId="5C98EE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316          userName: r.userName || r.userId || '--',</w:t>
      </w:r>
    </w:p>
    <w:p w14:paraId="164806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317          barnCode: r.ovenId || r.barnName || '--',</w:t>
      </w:r>
    </w:p>
    <w:p w14:paraId="6D15A9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318          time: (r.planStartTime || r.reserveStart || r.createdAt || '').toString().substring(0, 16).replace('T', ' '),</w:t>
      </w:r>
    </w:p>
    <w:p w14:paraId="51AED0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319          status: mapReservationStatus(r.status),</w:t>
      </w:r>
    </w:p>
    <w:p w14:paraId="442D09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320        }))</w:t>
      </w:r>
    </w:p>
    <w:p w14:paraId="33C686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321        console.log('[Dashboard] 加载预约数据:', recentReservations.value.length, '条')</w:t>
      </w:r>
    </w:p>
    <w:p w14:paraId="0C9765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322      } catch (e) {</w:t>
      </w:r>
    </w:p>
    <w:p w14:paraId="7D61D4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323        console.error('[Dashboard] 加载预约数据失败:', e)</w:t>
      </w:r>
    </w:p>
    <w:p w14:paraId="149E7B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324        recentReservations.value = []</w:t>
      </w:r>
    </w:p>
    <w:p w14:paraId="0C4722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325      }</w:t>
      </w:r>
    </w:p>
    <w:p w14:paraId="564540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326    } finally {</w:t>
      </w:r>
    </w:p>
    <w:p w14:paraId="6AEED4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327      loading.value = false</w:t>
      </w:r>
    </w:p>
    <w:p w14:paraId="7887A1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328    }</w:t>
      </w:r>
    </w:p>
    <w:p w14:paraId="0EF2D6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329  }</w:t>
      </w:r>
    </w:p>
    <w:p w14:paraId="266032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331  onMounted(() =&gt; {</w:t>
      </w:r>
    </w:p>
    <w:p w14:paraId="6E133F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332    updateClock()</w:t>
      </w:r>
    </w:p>
    <w:p w14:paraId="572B34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333    clockTimer = setInterval(updateClock, 1000)</w:t>
      </w:r>
    </w:p>
    <w:p w14:paraId="2CEDE8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334    loadData()</w:t>
      </w:r>
    </w:p>
    <w:p w14:paraId="187024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335  })</w:t>
      </w:r>
    </w:p>
    <w:p w14:paraId="3D1A09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337  onUnmounted(() =&gt; {</w:t>
      </w:r>
    </w:p>
    <w:p w14:paraId="37C03B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338    if (clockTimer) clearInterval(clockTimer)</w:t>
      </w:r>
    </w:p>
    <w:p w14:paraId="5F4527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339  })</w:t>
      </w:r>
    </w:p>
    <w:p w14:paraId="502B7A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340  &lt;/script&gt;</w:t>
      </w:r>
    </w:p>
    <w:p w14:paraId="19DBB5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342  &lt;template&gt;</w:t>
      </w:r>
    </w:p>
    <w:p w14:paraId="533808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343    &lt;div class="workspace"&gt;</w:t>
      </w:r>
    </w:p>
    <w:p w14:paraId="486131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345      &lt;div v-if="loading" class="loading-mask"&gt;</w:t>
      </w:r>
    </w:p>
    <w:p w14:paraId="245E9C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346        &lt;div class="loading-spinner"&gt;&lt;/div&gt;</w:t>
      </w:r>
    </w:p>
    <w:p w14:paraId="098308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347        &lt;span class="loading-text"&gt;数据加载中...&lt;/span&gt;</w:t>
      </w:r>
    </w:p>
    <w:p w14:paraId="5A8979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348      &lt;/div&gt;</w:t>
      </w:r>
    </w:p>
    <w:p w14:paraId="25FD8B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351      &lt;div class="welcome-banner"&gt;</w:t>
      </w:r>
    </w:p>
    <w:p w14:paraId="1FCF21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352        &lt;div class="banner-left"&gt;</w:t>
      </w:r>
    </w:p>
    <w:p w14:paraId="2222D1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353          &lt;h2 class="banner-title"&gt;烤房智慧管理平台&lt;/h2&gt;</w:t>
      </w:r>
    </w:p>
    <w:p w14:paraId="21081E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354          &lt;p class="banner-desc"&gt;实时监控烤房健康状态，统筹设备维护与资源调度&lt;/p&gt;</w:t>
      </w:r>
    </w:p>
    <w:p w14:paraId="1379BF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355        &lt;/div&gt;</w:t>
      </w:r>
    </w:p>
    <w:p w14:paraId="5D80B5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356        &lt;div class="banner-center"&gt;</w:t>
      </w:r>
    </w:p>
    <w:p w14:paraId="7EDA0F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357          &lt;div class="clock-time"&gt;{{ currentTime }}&lt;/div&gt;</w:t>
      </w:r>
    </w:p>
    <w:p w14:paraId="2AEFD2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358          &lt;div class="clock-date"&gt;{{ currentDate }}&lt;/div&gt;</w:t>
      </w:r>
    </w:p>
    <w:p w14:paraId="74E489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359        &lt;/div&gt;</w:t>
      </w:r>
    </w:p>
    <w:p w14:paraId="66B5AD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360        &lt;div class="banner-right"&gt;</w:t>
      </w:r>
    </w:p>
    <w:p w14:paraId="103977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361          &lt;div class="banner-metric"&gt;</w:t>
      </w:r>
    </w:p>
    <w:p w14:paraId="1B5CCD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362            &lt;span class="metric-value"&gt;{{ totalCount }}&lt;/span&gt;</w:t>
      </w:r>
    </w:p>
    <w:p w14:paraId="0CC251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363            &lt;span class="metric-label"&gt;烤房总数&lt;/span&gt;</w:t>
      </w:r>
    </w:p>
    <w:p w14:paraId="02E512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364          &lt;/div&gt;</w:t>
      </w:r>
    </w:p>
    <w:p w14:paraId="47A834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365          &lt;div class="metric-divider"&gt;&lt;/div&gt;</w:t>
      </w:r>
    </w:p>
    <w:p w14:paraId="36A97E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366          &lt;div class="banner-metric"&gt;</w:t>
      </w:r>
    </w:p>
    <w:p w14:paraId="4EE8F3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367            &lt;span class="metric-value"&gt;{{ avgHealthScore }}&lt;/span&gt;</w:t>
      </w:r>
    </w:p>
    <w:p w14:paraId="526307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368            &lt;span class="metric-label"&gt;平均健康分&lt;/span&gt;</w:t>
      </w:r>
    </w:p>
    <w:p w14:paraId="5B3128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369          &lt;/div&gt;</w:t>
      </w:r>
    </w:p>
    <w:p w14:paraId="0AB8F1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370          &lt;div class="metric-divider"&gt;&lt;/div&gt;</w:t>
      </w:r>
    </w:p>
    <w:p w14:paraId="132C4D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371          &lt;div class="banner-metric"&gt;</w:t>
      </w:r>
    </w:p>
    <w:p w14:paraId="1932B7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372            &lt;span class="metric-value"&gt;{{ avgLifeYears }}&lt;/span&gt;</w:t>
      </w:r>
    </w:p>
    <w:p w14:paraId="212981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373            &lt;span class="metric-label"&gt;平均剩余寿命(年)&lt;/span&gt;</w:t>
      </w:r>
    </w:p>
    <w:p w14:paraId="0F434E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374          &lt;/div&gt;</w:t>
      </w:r>
    </w:p>
    <w:p w14:paraId="7DD130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375        &lt;/div&gt;</w:t>
      </w:r>
    </w:p>
    <w:p w14:paraId="3E617C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376      &lt;/div&gt;</w:t>
      </w:r>
    </w:p>
    <w:p w14:paraId="3B1481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379      &lt;div class="kpi-row"&gt;</w:t>
      </w:r>
    </w:p>
    <w:p w14:paraId="5FAB58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380        &lt;div v-for="card in kpiCards" :key="card.label" class="kpi-card"&gt;</w:t>
      </w:r>
    </w:p>
    <w:p w14:paraId="1EB180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381          &lt;div class="kpi-icon" :style="{ background: card.bg, color: card.color }"&gt;</w:t>
      </w:r>
    </w:p>
    <w:p w14:paraId="0577DC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382            &lt;svg viewBox="0 0 24 24" fill="none" stroke="currentColor" stroke-width="2" stroke-linecap="round" stroke-linejoin="round"&gt;</w:t>
      </w:r>
    </w:p>
    <w:p w14:paraId="62BD04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383              &lt;path :d="iconPaths[card.icon]" /&gt;</w:t>
      </w:r>
    </w:p>
    <w:p w14:paraId="12E710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384            &lt;/svg&gt;</w:t>
      </w:r>
    </w:p>
    <w:p w14:paraId="7FDAE0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385          &lt;/div&gt;</w:t>
      </w:r>
    </w:p>
    <w:p w14:paraId="2B0177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386          &lt;div class="kpi-info"&gt;</w:t>
      </w:r>
    </w:p>
    <w:p w14:paraId="709094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387            &lt;span class="kpi-value" :style="{ color: card.color }"&gt;{{ card.value }}&lt;/span&gt;</w:t>
      </w:r>
    </w:p>
    <w:p w14:paraId="277DD1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388            &lt;span class="kpi-label"&gt;{{ card.label }}&lt;/span&gt;</w:t>
      </w:r>
    </w:p>
    <w:p w14:paraId="76996E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389          &lt;/div&gt;</w:t>
      </w:r>
    </w:p>
    <w:p w14:paraId="40F5DF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390        &lt;/div&gt;</w:t>
      </w:r>
    </w:p>
    <w:p w14:paraId="52187B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391      &lt;/div&gt;</w:t>
      </w:r>
    </w:p>
    <w:p w14:paraId="155B16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394      &lt;div class="chart-row"&gt;</w:t>
      </w:r>
    </w:p>
    <w:p w14:paraId="41D043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396        &lt;div class="panel"&gt;</w:t>
      </w:r>
    </w:p>
    <w:p w14:paraId="0F26D5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397          &lt;div class="panel-header"&gt;</w:t>
      </w:r>
    </w:p>
    <w:p w14:paraId="55FB7D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398            &lt;h3 class="panel-title"&gt;健康等级分布&lt;/h3&gt;</w:t>
      </w:r>
    </w:p>
    <w:p w14:paraId="70A35D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399          &lt;/div&gt;</w:t>
      </w:r>
    </w:p>
    <w:p w14:paraId="3264EF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400          &lt;div class="panel-body panel-body--pie"&gt;</w:t>
      </w:r>
    </w:p>
    <w:p w14:paraId="46BC22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401            &lt;div class="pie-wrap"&gt;</w:t>
      </w:r>
    </w:p>
    <w:p w14:paraId="61ECC5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402              &lt;VChart :option="healthPieOption" autoresize class="chart-fill" /&gt;</w:t>
      </w:r>
    </w:p>
    <w:p w14:paraId="66FEE9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403              &lt;div class="pie-center"&gt;</w:t>
      </w:r>
    </w:p>
    <w:p w14:paraId="2A9440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404                &lt;span class="pie-total"&gt;{{ totalCount }}&lt;/span&gt;</w:t>
      </w:r>
    </w:p>
    <w:p w14:paraId="20FA42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405                &lt;span class="pie-label"&gt;总计&lt;/span&gt;</w:t>
      </w:r>
    </w:p>
    <w:p w14:paraId="587CB6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406              &lt;/div&gt;</w:t>
      </w:r>
    </w:p>
    <w:p w14:paraId="1B906D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407            &lt;/div&gt;</w:t>
      </w:r>
    </w:p>
    <w:p w14:paraId="3C7E29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408            &lt;div class="pie-legend"&gt;</w:t>
      </w:r>
    </w:p>
    <w:p w14:paraId="76BDFA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409              &lt;div v-for="item in healthLegend" :key="item.name" class="legend-item"&gt;</w:t>
      </w:r>
    </w:p>
    <w:p w14:paraId="195DE2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410                &lt;span class="legend-dot" :style="{ background: item.color }"&gt;&lt;/span&gt;</w:t>
      </w:r>
    </w:p>
    <w:p w14:paraId="331DE4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411                &lt;span class="legend-name"&gt;{{ item.name }}&lt;/span&gt;</w:t>
      </w:r>
    </w:p>
    <w:p w14:paraId="7040E2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412                &lt;span class="legend-value"&gt;{{ item.value }}&lt;/span&gt;</w:t>
      </w:r>
    </w:p>
    <w:p w14:paraId="528CC8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413              &lt;/div&gt;</w:t>
      </w:r>
    </w:p>
    <w:p w14:paraId="50D97D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414            &lt;/div&gt;</w:t>
      </w:r>
    </w:p>
    <w:p w14:paraId="61CB64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415          &lt;/div&gt;</w:t>
      </w:r>
    </w:p>
    <w:p w14:paraId="2CCB7E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416        &lt;/div&gt;</w:t>
      </w:r>
    </w:p>
    <w:p w14:paraId="051E2A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419        &lt;div class="panel"&gt;</w:t>
      </w:r>
    </w:p>
    <w:p w14:paraId="2FEAB3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420          &lt;div class="panel-header"&gt;</w:t>
      </w:r>
    </w:p>
    <w:p w14:paraId="45F8F4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421            &lt;h3 class="panel-title"&gt;使用状态分布&lt;/h3&gt;</w:t>
      </w:r>
    </w:p>
    <w:p w14:paraId="02DE84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422          &lt;/div&gt;</w:t>
      </w:r>
    </w:p>
    <w:p w14:paraId="268CC0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423          &lt;div class="panel-body"&gt;</w:t>
      </w:r>
    </w:p>
    <w:p w14:paraId="7712F8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424            &lt;VChart :option="useStatusBarOption" autoresize class="chart-fill" /&gt;</w:t>
      </w:r>
    </w:p>
    <w:p w14:paraId="4DFC8D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425          &lt;/div&gt;</w:t>
      </w:r>
    </w:p>
    <w:p w14:paraId="757BD7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426        &lt;/div&gt;</w:t>
      </w:r>
    </w:p>
    <w:p w14:paraId="0C34B6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429        &lt;div class="panel"&gt;</w:t>
      </w:r>
    </w:p>
    <w:p w14:paraId="0EF6DB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430          &lt;div class="panel-header"&gt;</w:t>
      </w:r>
    </w:p>
    <w:p w14:paraId="71E93A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431            &lt;h3 class="panel-title"&gt;区域分布 Top5&lt;/h3&gt;</w:t>
      </w:r>
    </w:p>
    <w:p w14:paraId="01365C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432            &lt;span class="panel-badge"&gt;{{ filteredCount }} 栋&lt;/span&gt;</w:t>
      </w:r>
    </w:p>
    <w:p w14:paraId="6B2438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433          &lt;/div&gt;</w:t>
      </w:r>
    </w:p>
    <w:p w14:paraId="64EAF5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434          &lt;div class="panel-body"&gt;</w:t>
      </w:r>
    </w:p>
    <w:p w14:paraId="3AA8FE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435            &lt;div class="health-filter-bar"&gt;</w:t>
      </w:r>
    </w:p>
    <w:p w14:paraId="348ECB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436              &lt;button</w:t>
      </w:r>
    </w:p>
    <w:p w14:paraId="38560E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437                v-for="opt in healthFilterOptions"</w:t>
      </w:r>
    </w:p>
    <w:p w14:paraId="0DCBCD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438                :key="opt.label"</w:t>
      </w:r>
    </w:p>
    <w:p w14:paraId="26B55B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439                class="health-filter-btn"</w:t>
      </w:r>
    </w:p>
    <w:p w14:paraId="66CD55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440                :class="{ active: healthFilter === opt.label }"</w:t>
      </w:r>
    </w:p>
    <w:p w14:paraId="187F30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441                :style="healthFilter === opt.label ? { background: opt.color, borderColor: opt.color } : {}"</w:t>
      </w:r>
    </w:p>
    <w:p w14:paraId="2A7A8A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442                @click="setHealthFilter(opt.label)"</w:t>
      </w:r>
    </w:p>
    <w:p w14:paraId="3E907A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443              &gt;</w:t>
      </w:r>
    </w:p>
    <w:p w14:paraId="65AD26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444                &lt;span class="filter-dot" :style="{ background: opt.color }"&gt;&lt;/span&gt;</w:t>
      </w:r>
    </w:p>
    <w:p w14:paraId="013488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445                {{ opt.label }}</w:t>
      </w:r>
    </w:p>
    <w:p w14:paraId="021F33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446              &lt;/button&gt;</w:t>
      </w:r>
    </w:p>
    <w:p w14:paraId="3B9EF5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447              &lt;button</w:t>
      </w:r>
    </w:p>
    <w:p w14:paraId="5BA86B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448                class="health-filter-btn reset-btn"</w:t>
      </w:r>
    </w:p>
    <w:p w14:paraId="73ED0F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449                :class="{ active: !healthFilter }"</w:t>
      </w:r>
    </w:p>
    <w:p w14:paraId="3E0341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450                @click="resetHealthFilter"</w:t>
      </w:r>
    </w:p>
    <w:p w14:paraId="4071C5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451              &gt;</w:t>
      </w:r>
    </w:p>
    <w:p w14:paraId="2F7021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452                重置</w:t>
      </w:r>
    </w:p>
    <w:p w14:paraId="6B2038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453              &lt;/button&gt;</w:t>
      </w:r>
    </w:p>
    <w:p w14:paraId="04F76A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454            &lt;/div&gt;</w:t>
      </w:r>
    </w:p>
    <w:p w14:paraId="516FDB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455            &lt;VChart :option="countyBarOption" autoresize class="chart-fill" /&gt;</w:t>
      </w:r>
    </w:p>
    <w:p w14:paraId="000B76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456          &lt;/div&gt;</w:t>
      </w:r>
    </w:p>
    <w:p w14:paraId="151C53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457        &lt;/div&gt;</w:t>
      </w:r>
    </w:p>
    <w:p w14:paraId="61CD9D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458      &lt;/div&gt;</w:t>
      </w:r>
    </w:p>
    <w:p w14:paraId="3AAEE8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461      &lt;div class="bottom-row"&gt;</w:t>
      </w:r>
    </w:p>
    <w:p w14:paraId="4FCBB1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462        &lt;!-- 左：预警烤房 --&gt;</w:t>
      </w:r>
    </w:p>
    <w:p w14:paraId="7A6156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463        &lt;div class="panel"&gt;</w:t>
      </w:r>
    </w:p>
    <w:p w14:paraId="164756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464          &lt;div class="panel-header"&gt;</w:t>
      </w:r>
    </w:p>
    <w:p w14:paraId="75D6D6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465            &lt;h3 class="panel-title"&gt;预警烤房&lt;/h3&gt;</w:t>
      </w:r>
    </w:p>
    <w:p w14:paraId="607331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466            &lt;span class="panel-badge panel-badge--alert"&gt;{{ alertBarns.length }} 条&lt;/span&gt;</w:t>
      </w:r>
    </w:p>
    <w:p w14:paraId="6E68D7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467          &lt;/div&gt;</w:t>
      </w:r>
    </w:p>
    <w:p w14:paraId="4D4138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468          &lt;div class="panel-body panel-body--list"&gt;</w:t>
      </w:r>
    </w:p>
    <w:p w14:paraId="4E47D7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469            &lt;div class="alert-table-head"&gt;</w:t>
      </w:r>
    </w:p>
    <w:p w14:paraId="4EC3A5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470              &lt;span class="col-barn"&gt;烤房编号&lt;/span&gt;</w:t>
      </w:r>
    </w:p>
    <w:p w14:paraId="0FB908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471              &lt;span class="col-reason"&gt;预警原因&lt;/span&gt;</w:t>
      </w:r>
    </w:p>
    <w:p w14:paraId="40EA9F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472              &lt;span class="col-score"&gt;健康分&lt;/span&gt;</w:t>
      </w:r>
    </w:p>
    <w:p w14:paraId="641B28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473              &lt;span class="col-life"&gt;剩余寿命&lt;/span&gt;</w:t>
      </w:r>
    </w:p>
    <w:p w14:paraId="5E54CF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474            &lt;/div&gt;</w:t>
      </w:r>
    </w:p>
    <w:p w14:paraId="05E8E9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475            &lt;div class="alert-list"&gt;</w:t>
      </w:r>
    </w:p>
    <w:p w14:paraId="6C9F0D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476              &lt;div v-for="(b, i) in alertBarns" :key="i" class="alert-row" :class="{ 'alert-row--urgent': b.isUrgent }"&gt;</w:t>
      </w:r>
    </w:p>
    <w:p w14:paraId="48ED24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477                &lt;div class="col-barn"&gt;</w:t>
      </w:r>
    </w:p>
    <w:p w14:paraId="3C4475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478                  &lt;div class="barn-code"&gt;{{ b.barnName }}&lt;/div&gt;</w:t>
      </w:r>
    </w:p>
    <w:p w14:paraId="0D4A16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479                  &lt;div v-if="b.county" class="barn-county"&gt;{{ b.county }}&lt;/div&gt;</w:t>
      </w:r>
    </w:p>
    <w:p w14:paraId="6297DC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480                &lt;/div&gt;</w:t>
      </w:r>
    </w:p>
    <w:p w14:paraId="3FE383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481                &lt;span class="col-reason"&gt;</w:t>
      </w:r>
    </w:p>
    <w:p w14:paraId="4D4B27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482                  &lt;span class="reason-tag" :class="{ 'reason-urgent': b.isUrgent }"&gt;{{ b.alertReason }}&lt;/span&gt;</w:t>
      </w:r>
    </w:p>
    <w:p w14:paraId="6C1E87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483                &lt;/span&gt;</w:t>
      </w:r>
    </w:p>
    <w:p w14:paraId="26E5BC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484                &lt;span class="col-score"&gt;</w:t>
      </w:r>
    </w:p>
    <w:p w14:paraId="18ED1C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485                  &lt;span class="score-tag" :class="b.healthScore &lt; 40 ? 'score-danger' : 'score-warning'"&gt;{{ b.healthScore &gt; 0 ? b.healthScore : '--' }}&lt;/span&gt;</w:t>
      </w:r>
    </w:p>
    <w:p w14:paraId="57E500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486                &lt;/span&gt;</w:t>
      </w:r>
    </w:p>
    <w:p w14:paraId="1F9E7E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487                &lt;span class="col-life"&gt;{{ b.predictedLifeYears &gt; 0 ? b.predictedLifeYears + '年' : '--' }}&lt;/span&gt;</w:t>
      </w:r>
    </w:p>
    <w:p w14:paraId="374B9D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488              &lt;/div&gt;</w:t>
      </w:r>
    </w:p>
    <w:p w14:paraId="140460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489              &lt;div v-if="alertBarns.length === 0" class="empty-tip"&gt;暂无预警烤房&lt;/div&gt;</w:t>
      </w:r>
    </w:p>
    <w:p w14:paraId="6F32D1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490            &lt;/div&gt;</w:t>
      </w:r>
    </w:p>
    <w:p w14:paraId="00C447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491          &lt;/div&gt;</w:t>
      </w:r>
    </w:p>
    <w:p w14:paraId="2459E9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492        &lt;/div&gt;</w:t>
      </w:r>
    </w:p>
    <w:p w14:paraId="6F4AF9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495        &lt;div class="panel"&gt;</w:t>
      </w:r>
    </w:p>
    <w:p w14:paraId="362B28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496          &lt;div class="panel-header"&gt;</w:t>
      </w:r>
    </w:p>
    <w:p w14:paraId="7F4840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497            &lt;h3 class="panel-title"&gt;最近预约&lt;/h3&gt;</w:t>
      </w:r>
    </w:p>
    <w:p w14:paraId="4F8609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498            &lt;span class="panel-badge"&gt;{{ recentReservations.length }} 条&lt;/span&gt;</w:t>
      </w:r>
    </w:p>
    <w:p w14:paraId="383FA0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499          &lt;/div&gt;</w:t>
      </w:r>
    </w:p>
    <w:p w14:paraId="72C309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500          &lt;div class="panel-body panel-body--list"&gt;</w:t>
      </w:r>
    </w:p>
    <w:p w14:paraId="2F9D90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501            &lt;div class="reservation-list"&gt;</w:t>
      </w:r>
    </w:p>
    <w:p w14:paraId="68FC70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502              &lt;div v-for="(r, i) in recentReservations" :key="i" class="reservation-item"&gt;</w:t>
      </w:r>
    </w:p>
    <w:p w14:paraId="011E8A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503                &lt;div class="res-avatar"&gt;{{ (r.userName || '?').charAt(0) }}&lt;/div&gt;</w:t>
      </w:r>
    </w:p>
    <w:p w14:paraId="05C6A6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504                &lt;div class="res-info"&gt;</w:t>
      </w:r>
    </w:p>
    <w:p w14:paraId="6D1551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505                  &lt;div class="res-main"&gt;</w:t>
      </w:r>
    </w:p>
    <w:p w14:paraId="233188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506                    &lt;span class="res-user"&gt;{{ r.userName }}&lt;/span&gt;</w:t>
      </w:r>
    </w:p>
    <w:p w14:paraId="195054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507                    &lt;span class="res-code"&gt;{{ r.barnCode }}&lt;/span&gt;</w:t>
      </w:r>
    </w:p>
    <w:p w14:paraId="6E5503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508                  &lt;/div&gt;</w:t>
      </w:r>
    </w:p>
    <w:p w14:paraId="0A5688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509                  &lt;div class="res-time"&gt;{{ r.time }}&lt;/div&gt;</w:t>
      </w:r>
    </w:p>
    <w:p w14:paraId="02BB25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510                &lt;/div&gt;</w:t>
      </w:r>
    </w:p>
    <w:p w14:paraId="69529D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511                &lt;span class="res-status" :class="reservationStatusClass(r.status)"&gt;{{ r.status }}&lt;/span&gt;</w:t>
      </w:r>
    </w:p>
    <w:p w14:paraId="06DD18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512              &lt;/div&gt;</w:t>
      </w:r>
    </w:p>
    <w:p w14:paraId="36DE9D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513              &lt;div v-if="recentReservations.length === 0" class="empty-tip"&gt;暂无预约记录&lt;/div&gt;</w:t>
      </w:r>
    </w:p>
    <w:p w14:paraId="60226F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514            &lt;/div&gt;</w:t>
      </w:r>
    </w:p>
    <w:p w14:paraId="5833C3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515          &lt;/div&gt;</w:t>
      </w:r>
    </w:p>
    <w:p w14:paraId="4346BA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516        &lt;/div&gt;</w:t>
      </w:r>
    </w:p>
    <w:p w14:paraId="6D9A10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517      &lt;/div&gt;</w:t>
      </w:r>
    </w:p>
    <w:p w14:paraId="64459D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518    &lt;/div&gt;</w:t>
      </w:r>
    </w:p>
    <w:p w14:paraId="3F0D2B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519  &lt;/template&gt;</w:t>
      </w:r>
    </w:p>
    <w:p w14:paraId="2E5CF9A2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src/pages/evaluation/EvaluationAnalysis.vue</w:t>
      </w:r>
    </w:p>
    <w:p w14:paraId="7919B9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﻿&lt;script setup lang="ts"&gt;</w:t>
      </w:r>
    </w:p>
    <w:p w14:paraId="114A4C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{ ref, onMounted, shallowRef } from 'vue'</w:t>
      </w:r>
    </w:p>
    <w:p w14:paraId="678BE2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{ getEvaluationList, getEvaluationStats } from '@/api/evaluation'</w:t>
      </w:r>
    </w:p>
    <w:p w14:paraId="18A3E9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{ getBarnOptions } from '@/api/barn'</w:t>
      </w:r>
    </w:p>
    <w:p w14:paraId="792DFD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DataCard from '@/components/DataCard.vue'</w:t>
      </w:r>
    </w:p>
    <w:p w14:paraId="157FFC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* as echarts from 'echarts'</w:t>
      </w:r>
    </w:p>
    <w:p w14:paraId="61D9C9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const statistics = ref&lt;any&gt;({</w:t>
      </w:r>
    </w:p>
    <w:p w14:paraId="0B561E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  avgBarnScore: 0,</w:t>
      </w:r>
    </w:p>
    <w:p w14:paraId="136FA5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  avgBakerScore: 0,</w:t>
      </w:r>
    </w:p>
    <w:p w14:paraId="357D03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  totalCount: 0,</w:t>
      </w:r>
    </w:p>
    <w:p w14:paraId="4D777D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  scoreDistribution: [],</w:t>
      </w:r>
    </w:p>
    <w:p w14:paraId="256DEA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})</w:t>
      </w:r>
    </w:p>
    <w:p w14:paraId="66D4A2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const goodRate = ref('0%')</w:t>
      </w:r>
    </w:p>
    <w:p w14:paraId="224D08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const allEvaluations = ref&lt;any[]&gt;([])</w:t>
      </w:r>
    </w:p>
    <w:p w14:paraId="1B63D7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const barnOptions = ref&lt;any[]&gt;([])</w:t>
      </w:r>
    </w:p>
    <w:p w14:paraId="46C841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const barnRankRef = ref&lt;HTMLElement&gt;()</w:t>
      </w:r>
    </w:p>
    <w:p w14:paraId="6812D5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const bakerRankRef = ref&lt;HTMLElement&gt;()</w:t>
      </w:r>
    </w:p>
    <w:p w14:paraId="3EFEFA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const trendRef = ref&lt;HTMLElement&gt;()</w:t>
      </w:r>
    </w:p>
    <w:p w14:paraId="31016A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const distributionRef = ref&lt;HTMLElement&gt;()</w:t>
      </w:r>
    </w:p>
    <w:p w14:paraId="6E5302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const negativeKeywords = ref&lt;{ word: string; count: number }[]&gt;([])</w:t>
      </w:r>
    </w:p>
    <w:p w14:paraId="5DD0AE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function to100(val: any): number {</w:t>
      </w:r>
    </w:p>
    <w:p w14:paraId="586A90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const n = Number(val ?? 0)</w:t>
      </w:r>
    </w:p>
    <w:p w14:paraId="182EA9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if (isNaN(n)) return 0</w:t>
      </w:r>
    </w:p>
    <w:p w14:paraId="59616D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if (n &gt; 5) return n</w:t>
      </w:r>
    </w:p>
    <w:p w14:paraId="4079C9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return n * 20</w:t>
      </w:r>
    </w:p>
    <w:p w14:paraId="237B49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}</w:t>
      </w:r>
    </w:p>
    <w:p w14:paraId="2633A5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function formatTime(val: any): string {</w:t>
      </w:r>
    </w:p>
    <w:p w14:paraId="174238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if (!val) return ''</w:t>
      </w:r>
    </w:p>
    <w:p w14:paraId="0871C8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if (typeof val === 'string') return val.replace('T', ' ').substring(0, 19)</w:t>
      </w:r>
    </w:p>
    <w:p w14:paraId="3D79E4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if (Array.isArray(val)) {</w:t>
      </w:r>
    </w:p>
    <w:p w14:paraId="76D27C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  const [y, mo, d, h = 0, mi = 0, s = 0] = val</w:t>
      </w:r>
    </w:p>
    <w:p w14:paraId="72184F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  const pad = (n: number) =&gt; String(n).padStart(2, '0')</w:t>
      </w:r>
    </w:p>
    <w:p w14:paraId="721246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  return `${y}-${pad(mo)}-${pad(d)} ${pad(h)}:${pad(mi)}:${pad(s)}`</w:t>
      </w:r>
    </w:p>
    <w:p w14:paraId="26F7E5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}</w:t>
      </w:r>
    </w:p>
    <w:p w14:paraId="275C4A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  return String(val)</w:t>
      </w:r>
    </w:p>
    <w:p w14:paraId="7C6F35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}</w:t>
      </w:r>
    </w:p>
    <w:p w14:paraId="1745A4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return e.ovenName || e.ovenId || e.barnName || '未知烤房'</w:t>
      </w:r>
    </w:p>
    <w:p w14:paraId="767EEC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}</w:t>
      </w:r>
    </w:p>
    <w:p w14:paraId="5F186B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async function initStatistics() {</w:t>
      </w:r>
    </w:p>
    <w:p w14:paraId="2F4A27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const res = await getEvaluationStats()</w:t>
      </w:r>
    </w:p>
    <w:p w14:paraId="760B9F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statistics.value.totalCount = res.total || 0</w:t>
      </w:r>
    </w:p>
    <w:p w14:paraId="098FE8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statistics.value.avgBarnScore = res.avgScore || 0</w:t>
      </w:r>
    </w:p>
    <w:p w14:paraId="13A9F7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  statistics.value.avgBakerScore = 0 // 后端暂未返回烘烤师评分</w:t>
      </w:r>
    </w:p>
    <w:p w14:paraId="72F499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statistics.value.scoreDistribution = res.distribution || {}</w:t>
      </w:r>
    </w:p>
    <w:p w14:paraId="5B36FC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  const goodCount = allEvaluations.value.filter(e =&gt; to100(e.equipmentRating) &gt;= 80).length</w:t>
      </w:r>
    </w:p>
    <w:p w14:paraId="050546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goodRate.value = allEvaluations.value.length &gt; 0</w:t>
      </w:r>
    </w:p>
    <w:p w14:paraId="2F3024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  ? Math.round(goodCount / allEvaluations.value.length * 100) + '%'</w:t>
      </w:r>
    </w:p>
    <w:p w14:paraId="25677A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    : '0%'</w:t>
      </w:r>
    </w:p>
    <w:p w14:paraId="10CEB0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}</w:t>
      </w:r>
    </w:p>
    <w:p w14:paraId="5DBADE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async function initEvaluations() {</w:t>
      </w:r>
    </w:p>
    <w:p w14:paraId="0BEDA8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  const res = await getEvaluationList({ pageNum: 1, pageSize: 999 })</w:t>
      </w:r>
    </w:p>
    <w:p w14:paraId="3D8D90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  allEvaluations.value = res.rows || []</w:t>
      </w:r>
    </w:p>
    <w:p w14:paraId="343FC7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}</w:t>
      </w:r>
    </w:p>
    <w:p w14:paraId="367D30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function initBarnRankChart() {</w:t>
      </w:r>
    </w:p>
    <w:p w14:paraId="065654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  if (!barnRankRef.value) return</w:t>
      </w:r>
    </w:p>
    <w:p w14:paraId="591582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  const chart = echarts.init(barnRankRef.value)</w:t>
      </w:r>
    </w:p>
    <w:p w14:paraId="17CCAB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  const barnScoreMap: Record&lt;string, { total: number; count: number }&gt; = {}</w:t>
      </w:r>
    </w:p>
    <w:p w14:paraId="0E37AD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  allEvaluations.value.forEach(e =&gt; {</w:t>
      </w:r>
    </w:p>
    <w:p w14:paraId="0C5F50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    const name = getBarnName(e)</w:t>
      </w:r>
    </w:p>
    <w:p w14:paraId="5EE8A5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    if (!barnScoreMap[name]) {</w:t>
      </w:r>
    </w:p>
    <w:p w14:paraId="47EFEB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      barnScoreMap[name] = { total: 0, count: 0 }</w:t>
      </w:r>
    </w:p>
    <w:p w14:paraId="7EC932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  }</w:t>
      </w:r>
    </w:p>
    <w:p w14:paraId="1B7BE8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    barnScoreMap[name].total += to100(e.equipmentRating || e.overallRating)</w:t>
      </w:r>
    </w:p>
    <w:p w14:paraId="00946F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  barnScoreMap[name].count++</w:t>
      </w:r>
    </w:p>
    <w:p w14:paraId="603258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  })</w:t>
      </w:r>
    </w:p>
    <w:p w14:paraId="05B92A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  const barnRankList = Object.entries(barnScoreMap)</w:t>
      </w:r>
    </w:p>
    <w:p w14:paraId="027196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    .map(([name, { total, count }]) =&gt; ({ name, avg: Math.round(total / count * 10) / 10 }))</w:t>
      </w:r>
    </w:p>
    <w:p w14:paraId="05D769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    .sort((a, b) =&gt; b.avg - a.avg)</w:t>
      </w:r>
    </w:p>
    <w:p w14:paraId="6209BE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    .slice(0, 10)</w:t>
      </w:r>
    </w:p>
    <w:p w14:paraId="70045A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  chart.setOption({</w:t>
      </w:r>
    </w:p>
    <w:p w14:paraId="296E16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    tooltip: { trigger: 'axis', axisPointer: { type: 'shadow' } },</w:t>
      </w:r>
    </w:p>
    <w:p w14:paraId="28155A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    grid: { left: 160, right: 50, top: 20, bottom: 20 },</w:t>
      </w:r>
    </w:p>
    <w:p w14:paraId="3C4EEB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    xAxis: { type: 'value', max: 100, axisLabel: { formatter: '{value}分' } },</w:t>
      </w:r>
    </w:p>
    <w:p w14:paraId="21D20C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    yAxis: {</w:t>
      </w:r>
    </w:p>
    <w:p w14:paraId="793B09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    type: 'category',</w:t>
      </w:r>
    </w:p>
    <w:p w14:paraId="10C37F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      data: barnRankList.map(r =&gt; r.name).reverse(),</w:t>
      </w:r>
    </w:p>
    <w:p w14:paraId="42A806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      axisLabel: { width: 140, overflow: 'truncate', fontSize: 12 },</w:t>
      </w:r>
    </w:p>
    <w:p w14:paraId="218D0D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    },</w:t>
      </w:r>
    </w:p>
    <w:p w14:paraId="45F33D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  series: [{</w:t>
      </w:r>
    </w:p>
    <w:p w14:paraId="475259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    type: 'bar',</w:t>
      </w:r>
    </w:p>
    <w:p w14:paraId="482D98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    data: barnRankList.map(r =&gt; r.avg).reverse(),</w:t>
      </w:r>
    </w:p>
    <w:p w14:paraId="04F299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      barWidth: 16,</w:t>
      </w:r>
    </w:p>
    <w:p w14:paraId="7A60D1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116        itemStyle: {</w:t>
      </w:r>
    </w:p>
    <w:p w14:paraId="0D319A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117          borderRadius: [0, 4, 4, 0],</w:t>
      </w:r>
    </w:p>
    <w:p w14:paraId="217509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        color: new echarts.graphic.LinearGradient(0, 0, 1, 0, [</w:t>
      </w:r>
    </w:p>
    <w:p w14:paraId="02619A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          { offset: 0, color: '#1A6B4F' },</w:t>
      </w:r>
    </w:p>
    <w:p w14:paraId="72291E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          { offset: 1, color: '#3a6cb8' },</w:t>
      </w:r>
    </w:p>
    <w:p w14:paraId="20F3F4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        ]),</w:t>
      </w:r>
    </w:p>
    <w:p w14:paraId="6A917B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      },</w:t>
      </w:r>
    </w:p>
    <w:p w14:paraId="48DF19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      label: { show: true, position: 'right', formatter: '{c}分', fontSize: 12 },</w:t>
      </w:r>
    </w:p>
    <w:p w14:paraId="1D3A50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124      }],</w:t>
      </w:r>
    </w:p>
    <w:p w14:paraId="022B3B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  })</w:t>
      </w:r>
    </w:p>
    <w:p w14:paraId="24A890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  window.addEventListener('resize', () =&gt; chart.resize())</w:t>
      </w:r>
    </w:p>
    <w:p w14:paraId="3E0719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}</w:t>
      </w:r>
    </w:p>
    <w:p w14:paraId="4D7572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function initBakerRankChart() {</w:t>
      </w:r>
    </w:p>
    <w:p w14:paraId="062DB4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  if (!bakerRankRef.value) return</w:t>
      </w:r>
    </w:p>
    <w:p w14:paraId="45E604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  const chart = echarts.init(bakerRankRef.value)</w:t>
      </w:r>
    </w:p>
    <w:p w14:paraId="016837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  const bakerScoreMap: Record&lt;string, { total: number; count: number }&gt; = {}</w:t>
      </w:r>
    </w:p>
    <w:p w14:paraId="272817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  allEvaluations.value.forEach(e =&gt; {</w:t>
      </w:r>
    </w:p>
    <w:p w14:paraId="30F71F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    const name = e.evaluatorName || e.evaluatorPhone || '未知烘烤师'</w:t>
      </w:r>
    </w:p>
    <w:p w14:paraId="3A1DFD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139      if (!bakerScoreMap[name]) {</w:t>
      </w:r>
    </w:p>
    <w:p w14:paraId="595F74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140        bakerScoreMap[name] = { total: 0, count: 0 }</w:t>
      </w:r>
    </w:p>
    <w:p w14:paraId="72027B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    }</w:t>
      </w:r>
    </w:p>
    <w:p w14:paraId="666F95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    bakerScoreMap[name].total += to100(e.bakerRating)</w:t>
      </w:r>
    </w:p>
    <w:p w14:paraId="510EC1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    bakerScoreMap[name].count++</w:t>
      </w:r>
    </w:p>
    <w:p w14:paraId="07D334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  })</w:t>
      </w:r>
    </w:p>
    <w:p w14:paraId="35BA1E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146    const bakerRankList = Object.entries(bakerScoreMap)</w:t>
      </w:r>
    </w:p>
    <w:p w14:paraId="2F2037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    .map(([name, { total, count }]) =&gt; ({ name, avg: Math.round(total / count * 10) / 10 }))</w:t>
      </w:r>
    </w:p>
    <w:p w14:paraId="1E5CDC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148      .sort((a, b) =&gt; b.avg - a.avg)</w:t>
      </w:r>
    </w:p>
    <w:p w14:paraId="4B824E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  .slice(0, 10)</w:t>
      </w:r>
    </w:p>
    <w:p w14:paraId="70ED76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151    chart.setOption({</w:t>
      </w:r>
    </w:p>
    <w:p w14:paraId="0B0559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152      tooltip: { trigger: 'axis', axisPointer: { type: 'shadow' } },</w:t>
      </w:r>
    </w:p>
    <w:p w14:paraId="73C494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    grid: { left: 160, right: 50, top: 20, bottom: 20 },</w:t>
      </w:r>
    </w:p>
    <w:p w14:paraId="3CFAE8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    xAxis: { type: 'value', max: 100, axisLabel: { formatter: '{value}分' } },</w:t>
      </w:r>
    </w:p>
    <w:p w14:paraId="6FE5B9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    yAxis: {</w:t>
      </w:r>
    </w:p>
    <w:p w14:paraId="2F06A2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      type: 'category',</w:t>
      </w:r>
    </w:p>
    <w:p w14:paraId="359816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157        data: bakerRankList.map(r =&gt; r.name).reverse(),</w:t>
      </w:r>
    </w:p>
    <w:p w14:paraId="29CC35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158        axisLabel: { width: 140, overflow: 'truncate', fontSize: 12 },</w:t>
      </w:r>
    </w:p>
    <w:p w14:paraId="14F82C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    },</w:t>
      </w:r>
    </w:p>
    <w:p w14:paraId="783144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160      series: [{</w:t>
      </w:r>
    </w:p>
    <w:p w14:paraId="792FD3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161        type: 'bar',</w:t>
      </w:r>
    </w:p>
    <w:p w14:paraId="6CB595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      data: bakerRankList.map(r =&gt; r.avg).reverse(),</w:t>
      </w:r>
    </w:p>
    <w:p w14:paraId="01460A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    barWidth: 16,</w:t>
      </w:r>
    </w:p>
    <w:p w14:paraId="6F4F00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164        itemStyle: {</w:t>
      </w:r>
    </w:p>
    <w:p w14:paraId="70364B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165          borderRadius: [0, 4, 4, 0],</w:t>
      </w:r>
    </w:p>
    <w:p w14:paraId="4ABFF1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        color: new echarts.graphic.LinearGradient(0, 0, 1, 0, [</w:t>
      </w:r>
    </w:p>
    <w:p w14:paraId="6869D0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          { offset: 0, color: '#2E8B6A' },</w:t>
      </w:r>
    </w:p>
    <w:p w14:paraId="120519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          { offset: 1, color: '#58d68d' },</w:t>
      </w:r>
    </w:p>
    <w:p w14:paraId="3D8C1B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        ]),</w:t>
      </w:r>
    </w:p>
    <w:p w14:paraId="051609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      },</w:t>
      </w:r>
    </w:p>
    <w:p w14:paraId="461B45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      label: { show: true, position: 'right', formatter: '{c}分', fontSize: 12 },</w:t>
      </w:r>
    </w:p>
    <w:p w14:paraId="3D3DCC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    }],</w:t>
      </w:r>
    </w:p>
    <w:p w14:paraId="14A116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  })</w:t>
      </w:r>
    </w:p>
    <w:p w14:paraId="448DBE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  window.addEventListener('resize', () =&gt; chart.resize())</w:t>
      </w:r>
    </w:p>
    <w:p w14:paraId="65E897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176  }</w:t>
      </w:r>
    </w:p>
    <w:p w14:paraId="00F762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179  function initTrendChart() {</w:t>
      </w:r>
    </w:p>
    <w:p w14:paraId="4CB2DE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180    if (!trendRef.value) return</w:t>
      </w:r>
    </w:p>
    <w:p w14:paraId="2D2948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  const chart = echarts.init(trendRef.value)</w:t>
      </w:r>
    </w:p>
    <w:p w14:paraId="2CE92D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184    const monthMap: Record&lt;string, { barnTotal: number; bakerTotal: number; count: number }&gt; = {}</w:t>
      </w:r>
    </w:p>
    <w:p w14:paraId="3F9C77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185    allEvaluations.value.forEach(e =&gt; {</w:t>
      </w:r>
    </w:p>
    <w:p w14:paraId="49EA00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186      const timeStr = formatTime(e.evaluateTime)</w:t>
      </w:r>
    </w:p>
    <w:p w14:paraId="5AF258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187      const month = timeStr.substring(0, 7)</w:t>
      </w:r>
    </w:p>
    <w:p w14:paraId="077524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188      if (!month) return</w:t>
      </w:r>
    </w:p>
    <w:p w14:paraId="7D5E06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  if (!monthMap[month]) {</w:t>
      </w:r>
    </w:p>
    <w:p w14:paraId="044FCF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190        monthMap[month] = { barnTotal: 0, bakerTotal: 0, count: 0 }</w:t>
      </w:r>
    </w:p>
    <w:p w14:paraId="292EC1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    }</w:t>
      </w:r>
    </w:p>
    <w:p w14:paraId="77CD64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192      monthMap[month].barnTotal += to100(e.equipmentRating || e.overallRating)</w:t>
      </w:r>
    </w:p>
    <w:p w14:paraId="113C18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193      monthMap[month].bakerTotal += to100(e.bakerRating)</w:t>
      </w:r>
    </w:p>
    <w:p w14:paraId="2CDB3F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194      monthMap[month].count++</w:t>
      </w:r>
    </w:p>
    <w:p w14:paraId="7B4806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195    })</w:t>
      </w:r>
    </w:p>
    <w:p w14:paraId="5331B4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197    const months = Object.keys(monthMap).sort().slice(-12)</w:t>
      </w:r>
    </w:p>
    <w:p w14:paraId="3FF179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198    const barnAvg = months.map(m =&gt; monthMap[m].count ? Math.round(monthMap[m].barnTotal / monthMap[m].count * 10) / 10 : 0)</w:t>
      </w:r>
    </w:p>
    <w:p w14:paraId="320A54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199    const bakerAvg = months.map(m =&gt; monthMap[m].count ? Math.round(monthMap[m].bakerTotal / monthMap[m].count * 10) / 10 : 0)</w:t>
      </w:r>
    </w:p>
    <w:p w14:paraId="41E22A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201    chart.setOption({</w:t>
      </w:r>
    </w:p>
    <w:p w14:paraId="271ACF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202      tooltip: { trigger: 'axis' },</w:t>
      </w:r>
    </w:p>
    <w:p w14:paraId="63ADEC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203      legend: { data: ['烤房平均分', '烘烤师平均分'], bottom: 0 },</w:t>
      </w:r>
    </w:p>
    <w:p w14:paraId="26825E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204      grid: { left: 50, right: 30, top: 20, bottom: 40 },</w:t>
      </w:r>
    </w:p>
    <w:p w14:paraId="269DCD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205      xAxis: { type: 'category', data: months, axisLabel: { fontSize: 11 } },</w:t>
      </w:r>
    </w:p>
    <w:p w14:paraId="7E82EE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206      yAxis: { type: 'value', min: 50, max: 100, axisLabel: { formatter: '{value}分' } },</w:t>
      </w:r>
    </w:p>
    <w:p w14:paraId="0B6579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207      series: [</w:t>
      </w:r>
    </w:p>
    <w:p w14:paraId="21C526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208        {</w:t>
      </w:r>
    </w:p>
    <w:p w14:paraId="3D9D66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209          name: '烤房平均分',</w:t>
      </w:r>
    </w:p>
    <w:p w14:paraId="6C353D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210          type: 'line',</w:t>
      </w:r>
    </w:p>
    <w:p w14:paraId="7FCB41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211          data: barnAvg,</w:t>
      </w:r>
    </w:p>
    <w:p w14:paraId="657E98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212          smooth: true,</w:t>
      </w:r>
    </w:p>
    <w:p w14:paraId="512340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213          symbol: 'circle',</w:t>
      </w:r>
    </w:p>
    <w:p w14:paraId="237BFD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214          symbolSize: 6,</w:t>
      </w:r>
    </w:p>
    <w:p w14:paraId="7DD491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215          lineStyle: { width: 2, color: '#1A6B4F' },</w:t>
      </w:r>
    </w:p>
    <w:p w14:paraId="69ADE4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216          itemStyle: { color: '#1A6B4F' },</w:t>
      </w:r>
    </w:p>
    <w:p w14:paraId="6873F2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217          areaStyle: { color: new echarts.graphic.LinearGradient(0, 0, 0, 1, [</w:t>
      </w:r>
    </w:p>
    <w:p w14:paraId="292DCD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218            { offset: 0, color: 'rgba(26,60,110,0.15)' },</w:t>
      </w:r>
    </w:p>
    <w:p w14:paraId="431C7D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219            { offset: 1, color: 'rgba(26,60,110,0.01)' },</w:t>
      </w:r>
    </w:p>
    <w:p w14:paraId="73B129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220          ]) },</w:t>
      </w:r>
    </w:p>
    <w:p w14:paraId="66ADBD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221        },</w:t>
      </w:r>
    </w:p>
    <w:p w14:paraId="5B5E4E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222        {</w:t>
      </w:r>
    </w:p>
    <w:p w14:paraId="22F3F2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223          name: '烘烤师平均分',</w:t>
      </w:r>
    </w:p>
    <w:p w14:paraId="244ED7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224          type: 'line',</w:t>
      </w:r>
    </w:p>
    <w:p w14:paraId="49153B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225          data: bakerAvg,</w:t>
      </w:r>
    </w:p>
    <w:p w14:paraId="5364F0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226          smooth: true,</w:t>
      </w:r>
    </w:p>
    <w:p w14:paraId="6E5366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227          symbol: 'circle',</w:t>
      </w:r>
    </w:p>
    <w:p w14:paraId="51CDC1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228          symbolSize: 6,</w:t>
      </w:r>
    </w:p>
    <w:p w14:paraId="2FF4AA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229          lineStyle: { width: 2, color: '#D4944A' },</w:t>
      </w:r>
    </w:p>
    <w:p w14:paraId="1E2A26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230          itemStyle: { color: '#D4944A' },</w:t>
      </w:r>
    </w:p>
    <w:p w14:paraId="5D9916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231          areaStyle: { color: new echarts.graphic.LinearGradient(0, 0, 0, 1, [</w:t>
      </w:r>
    </w:p>
    <w:p w14:paraId="4FF4A5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232            { offset: 0, color: 'rgba(212,148,74,0.15)' },</w:t>
      </w:r>
    </w:p>
    <w:p w14:paraId="0CBF58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233            { offset: 1, color: 'rgba(212,148,74,0.01)' },</w:t>
      </w:r>
    </w:p>
    <w:p w14:paraId="1716FC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234          ]) },</w:t>
      </w:r>
    </w:p>
    <w:p w14:paraId="4EBEC6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235        },</w:t>
      </w:r>
    </w:p>
    <w:p w14:paraId="109835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236      ],</w:t>
      </w:r>
    </w:p>
    <w:p w14:paraId="282C45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237    })</w:t>
      </w:r>
    </w:p>
    <w:p w14:paraId="526EAC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239    window.addEventListener('resize', () =&gt; chart.resize())</w:t>
      </w:r>
    </w:p>
    <w:p w14:paraId="328150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240  }</w:t>
      </w:r>
    </w:p>
    <w:p w14:paraId="1BCCBA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243  function initDistributionChart() {</w:t>
      </w:r>
    </w:p>
    <w:p w14:paraId="23A307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244    if (!distributionRef.value) return</w:t>
      </w:r>
    </w:p>
    <w:p w14:paraId="3A8C6F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245    const chart = echarts.init(distributionRef.value)</w:t>
      </w:r>
    </w:p>
    <w:p w14:paraId="0006AD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248    const scores = allEvaluations.value.map(e =&gt; to100(e.equipmentRating || e.overallRating))</w:t>
      </w:r>
    </w:p>
    <w:p w14:paraId="16D102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249    const star5 = scores.filter(s =&gt; s &gt;= 90).length</w:t>
      </w:r>
    </w:p>
    <w:p w14:paraId="51BB3E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250    const star4 = scores.filter(s =&gt; s &gt;= 80 &amp;&amp; s &lt; 90).length</w:t>
      </w:r>
    </w:p>
    <w:p w14:paraId="03EF55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251    const star3 = scores.filter(s =&gt; s &gt;= 60 &amp;&amp; s &lt; 80).length</w:t>
      </w:r>
    </w:p>
    <w:p w14:paraId="2D2B8E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252    const star2 = scores.filter(s =&gt; s &gt;= 40 &amp;&amp; s &lt; 60).length</w:t>
      </w:r>
    </w:p>
    <w:p w14:paraId="5C60E6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253    const star1 = scores.filter(s =&gt; s &lt; 40).length</w:t>
      </w:r>
    </w:p>
    <w:p w14:paraId="004E47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255    chart.setOption({</w:t>
      </w:r>
    </w:p>
    <w:p w14:paraId="73E997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256      tooltip: { trigger: 'item', formatter: '{b}: {c}条 ({d}%)' },</w:t>
      </w:r>
    </w:p>
    <w:p w14:paraId="0FDD92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257      legend: { bottom: 0, itemWidth: 12, itemHeight: 12 },</w:t>
      </w:r>
    </w:p>
    <w:p w14:paraId="18E64A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258      series: [{</w:t>
      </w:r>
    </w:p>
    <w:p w14:paraId="6AD451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259        type: 'pie',</w:t>
      </w:r>
    </w:p>
    <w:p w14:paraId="2A388D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260        radius: ['40%', '65%'],</w:t>
      </w:r>
    </w:p>
    <w:p w14:paraId="5ACD7C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261        center: ['50%', '48%'],</w:t>
      </w:r>
    </w:p>
    <w:p w14:paraId="4F10CB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262        avoidLabelOverlap: true,</w:t>
      </w:r>
    </w:p>
    <w:p w14:paraId="79B9B0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263        itemStyle: { borderRadius: 4, borderColor: '#fff', borderWidth: 2 },</w:t>
      </w:r>
    </w:p>
    <w:p w14:paraId="639071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264        label: { show: true, formatter: '{b}\n{d}%', fontSize: 12 },</w:t>
      </w:r>
    </w:p>
    <w:p w14:paraId="74BC0F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265        data: [</w:t>
      </w:r>
    </w:p>
    <w:p w14:paraId="58545A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266          { value: star5, name: '5星', itemStyle: { color: '#1A6B4F' } },</w:t>
      </w:r>
    </w:p>
    <w:p w14:paraId="13A453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267          { value: star4, name: '4星', itemStyle: { color: '#3a6cb8' } },</w:t>
      </w:r>
    </w:p>
    <w:p w14:paraId="7875BC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268          { value: star3, name: '3星', itemStyle: { color: '#D4944A' } },</w:t>
      </w:r>
    </w:p>
    <w:p w14:paraId="7AFBAF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269          { value: star2, name: '2星', itemStyle: { color: '#E67E22' } },</w:t>
      </w:r>
    </w:p>
    <w:p w14:paraId="647BBA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270          { value: star1, name: '1星', itemStyle: { color: '#D4604A' } },</w:t>
      </w:r>
    </w:p>
    <w:p w14:paraId="6E7909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271        ],</w:t>
      </w:r>
    </w:p>
    <w:p w14:paraId="110C75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272      }],</w:t>
      </w:r>
    </w:p>
    <w:p w14:paraId="594CA1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273    })</w:t>
      </w:r>
    </w:p>
    <w:p w14:paraId="40F643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275    window.addEventListener('resize', () =&gt; chart.resize())</w:t>
      </w:r>
    </w:p>
    <w:p w14:paraId="1D71AC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276  }</w:t>
      </w:r>
    </w:p>
    <w:p w14:paraId="190A58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279  function extractNegativeKeywords() {</w:t>
      </w:r>
    </w:p>
    <w:p w14:paraId="2E6678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280    const keywords: Record&lt;string, number&gt; = {}</w:t>
      </w:r>
    </w:p>
    <w:p w14:paraId="117376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281    const negativeWords = ['老旧', '延迟', '偏差', '噪音', '漏烟', '密封', '不足', '损坏', '故障', '偏差大', '需维护', '经验不足', '需培训', '不稳定', '差', '差评']</w:t>
      </w:r>
    </w:p>
    <w:p w14:paraId="65317D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283    allEvaluations.value.forEach(e =&gt; {</w:t>
      </w:r>
    </w:p>
    <w:p w14:paraId="5A7943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284      const text = (e.barnComment || '') + (e.bakerComment || '')</w:t>
      </w:r>
    </w:p>
    <w:p w14:paraId="0520C8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285      negativeWords.forEach(word =&gt; {</w:t>
      </w:r>
    </w:p>
    <w:p w14:paraId="19C73F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286        if (text.includes(word)) {</w:t>
      </w:r>
    </w:p>
    <w:p w14:paraId="223E23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287          keywords[word] = (keywords[word] || 0) + 1</w:t>
      </w:r>
    </w:p>
    <w:p w14:paraId="46B7D6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288        }</w:t>
      </w:r>
    </w:p>
    <w:p w14:paraId="5B9B7A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289      })</w:t>
      </w:r>
    </w:p>
    <w:p w14:paraId="75B628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290    })</w:t>
      </w:r>
    </w:p>
    <w:p w14:paraId="77B453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292    negativeKeywords.value = Object.entries(keywords)</w:t>
      </w:r>
    </w:p>
    <w:p w14:paraId="422495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293      .map(([word, count]) =&gt; ({ word, count }))</w:t>
      </w:r>
    </w:p>
    <w:p w14:paraId="1CCAC1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294      .sort((a, b) =&gt; b.count - a.count)</w:t>
      </w:r>
    </w:p>
    <w:p w14:paraId="243F81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295      .slice(0, 12)</w:t>
      </w:r>
    </w:p>
    <w:p w14:paraId="40DB27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298    if (negativeKeywords.value.length === 0) {</w:t>
      </w:r>
    </w:p>
    <w:p w14:paraId="271F64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299      negativeKeywords.value = [</w:t>
      </w:r>
    </w:p>
    <w:p w14:paraId="43D2D6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300        { word: '设备老旧', count: 5 },</w:t>
      </w:r>
    </w:p>
    <w:p w14:paraId="5BF4BF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301        { word: '温控偏差', count: 4 },</w:t>
      </w:r>
    </w:p>
    <w:p w14:paraId="2F2AB1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302        { word: '排湿延迟', count: 3 },</w:t>
      </w:r>
    </w:p>
    <w:p w14:paraId="6ACF8E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303        { word: '风机噪音', count: 3 },</w:t>
      </w:r>
    </w:p>
    <w:p w14:paraId="3F8956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304        { word: '密封性差', count: 2 },</w:t>
      </w:r>
    </w:p>
    <w:p w14:paraId="3F831D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305        { word: '经验不足', count: 2 },</w:t>
      </w:r>
    </w:p>
    <w:p w14:paraId="136304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306      ]</w:t>
      </w:r>
    </w:p>
    <w:p w14:paraId="386238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307    }</w:t>
      </w:r>
    </w:p>
    <w:p w14:paraId="4865F5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308  }</w:t>
      </w:r>
    </w:p>
    <w:p w14:paraId="5727B2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312    if (count &gt;= 5) return 'danger'</w:t>
      </w:r>
    </w:p>
    <w:p w14:paraId="3EC918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313    if (count &gt;= 3) return 'warning'</w:t>
      </w:r>
    </w:p>
    <w:p w14:paraId="234AD9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314    return 'info'</w:t>
      </w:r>
    </w:p>
    <w:p w14:paraId="57661B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315  }</w:t>
      </w:r>
    </w:p>
    <w:p w14:paraId="5A5BBC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317  onMounted(async () =&gt; {</w:t>
      </w:r>
    </w:p>
    <w:p w14:paraId="0C14EB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318    await initEvaluations()</w:t>
      </w:r>
    </w:p>
    <w:p w14:paraId="436AF0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319    await initStatistics()</w:t>
      </w:r>
    </w:p>
    <w:p w14:paraId="446F7D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320    initBarnRankChart()</w:t>
      </w:r>
    </w:p>
    <w:p w14:paraId="52F890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321    initBakerRankChart()</w:t>
      </w:r>
    </w:p>
    <w:p w14:paraId="7035BA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322    initTrendChart()</w:t>
      </w:r>
    </w:p>
    <w:p w14:paraId="4218B8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323    initDistributionChart()</w:t>
      </w:r>
    </w:p>
    <w:p w14:paraId="06DA2E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324    extractNegativeKeywords()</w:t>
      </w:r>
    </w:p>
    <w:p w14:paraId="4E13D9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325  })</w:t>
      </w:r>
    </w:p>
    <w:p w14:paraId="2157E0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326  &lt;/script&gt;</w:t>
      </w:r>
    </w:p>
    <w:p w14:paraId="6F0C4E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328  &lt;template&gt;</w:t>
      </w:r>
    </w:p>
    <w:p w14:paraId="7273D1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329    &lt;div class="page-container"&gt;</w:t>
      </w:r>
    </w:p>
    <w:p w14:paraId="1C344E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331      &lt;div class="page-header"&gt;</w:t>
      </w:r>
    </w:p>
    <w:p w14:paraId="3B8B84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332        &lt;div class="page-title-wrap"&gt;</w:t>
      </w:r>
    </w:p>
    <w:p w14:paraId="68C4E0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333          &lt;div class="page-title-icon"&gt;</w:t>
      </w:r>
    </w:p>
    <w:p w14:paraId="72F624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334            &lt;el-icon :size="18"&gt;&lt;DataAnalysis /&gt;&lt;/el-icon&gt;</w:t>
      </w:r>
    </w:p>
    <w:p w14:paraId="2B5E14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335          &lt;/div&gt;</w:t>
      </w:r>
    </w:p>
    <w:p w14:paraId="4BF688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336          &lt;h2 class="page-title"&gt;评价分析&lt;/h2&gt;</w:t>
      </w:r>
    </w:p>
    <w:p w14:paraId="788290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337        &lt;/div&gt;</w:t>
      </w:r>
    </w:p>
    <w:p w14:paraId="48E688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338        &lt;p class="page-desc"&gt;烤房与烘烤师评分统计、趋势分析与差评关键词&lt;/p&gt;</w:t>
      </w:r>
    </w:p>
    <w:p w14:paraId="4D2307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339      &lt;/div&gt;</w:t>
      </w:r>
    </w:p>
    <w:p w14:paraId="2D24CB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342      &lt;div class="stats-cards"&gt;</w:t>
      </w:r>
    </w:p>
    <w:p w14:paraId="0F90E8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343        &lt;DataCard</w:t>
      </w:r>
    </w:p>
    <w:p w14:paraId="3723B2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344          title="评价总数"</w:t>
      </w:r>
    </w:p>
    <w:p w14:paraId="7B5E66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345          :value="statistics.totalCount"</w:t>
      </w:r>
    </w:p>
    <w:p w14:paraId="5BFB7B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346          icon="Document"</w:t>
      </w:r>
    </w:p>
    <w:p w14:paraId="57FFCB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347          color="#1A6B4F"</w:t>
      </w:r>
    </w:p>
    <w:p w14:paraId="122D7A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348        /&gt;</w:t>
      </w:r>
    </w:p>
    <w:p w14:paraId="3E489F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349        &lt;DataCard</w:t>
      </w:r>
    </w:p>
    <w:p w14:paraId="2CAE8C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350          title="平均烤房评分"</w:t>
      </w:r>
    </w:p>
    <w:p w14:paraId="37BD49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351          :value="Number(statistics.avgBarnScore).toFixed(2) + '分'"</w:t>
      </w:r>
    </w:p>
    <w:p w14:paraId="7F4F73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352          icon="OfficeBuilding"</w:t>
      </w:r>
    </w:p>
    <w:p w14:paraId="4E6C6B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353          color="#3a6cb8"</w:t>
      </w:r>
    </w:p>
    <w:p w14:paraId="05D61E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354        /&gt;</w:t>
      </w:r>
    </w:p>
    <w:p w14:paraId="2AD0E9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355        &lt;DataCard</w:t>
      </w:r>
    </w:p>
    <w:p w14:paraId="40DE45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356          title="平均烘烤师评分"</w:t>
      </w:r>
    </w:p>
    <w:p w14:paraId="0691FC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357          :value="statistics.avgBakerScore + '分'"</w:t>
      </w:r>
    </w:p>
    <w:p w14:paraId="69FC6B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358          icon="User"</w:t>
      </w:r>
    </w:p>
    <w:p w14:paraId="3D6018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359          color="#2E8B6A"</w:t>
      </w:r>
    </w:p>
    <w:p w14:paraId="7BECA4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360        /&gt;</w:t>
      </w:r>
    </w:p>
    <w:p w14:paraId="0C53F8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361        &lt;DataCard</w:t>
      </w:r>
    </w:p>
    <w:p w14:paraId="56A1AB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362          title="好评率"</w:t>
      </w:r>
    </w:p>
    <w:p w14:paraId="1DF9FB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363          :value="goodRate"</w:t>
      </w:r>
    </w:p>
    <w:p w14:paraId="30F58A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364          icon="TrendCharts"</w:t>
      </w:r>
    </w:p>
    <w:p w14:paraId="404CBF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365          color="#D4944A"</w:t>
      </w:r>
    </w:p>
    <w:p w14:paraId="0C732D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366        /&gt;</w:t>
      </w:r>
    </w:p>
    <w:p w14:paraId="4BDD6C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367      &lt;/div&gt;</w:t>
      </w:r>
    </w:p>
    <w:p w14:paraId="2F6AB3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370      &lt;div class="charts-row"&gt;</w:t>
      </w:r>
    </w:p>
    <w:p w14:paraId="6B96EF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371        &lt;div class="chart-card"&gt;</w:t>
      </w:r>
    </w:p>
    <w:p w14:paraId="4E044E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372          &lt;h3 class="card-title"&gt;烤房评分排行 Top10&lt;/h3&gt;</w:t>
      </w:r>
    </w:p>
    <w:p w14:paraId="4D4D1B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373          &lt;div ref="barnRankRef" class="chart-box"&gt;&lt;/div&gt;</w:t>
      </w:r>
    </w:p>
    <w:p w14:paraId="0A7B30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374        &lt;/div&gt;</w:t>
      </w:r>
    </w:p>
    <w:p w14:paraId="20C013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375        &lt;div class="chart-card"&gt;</w:t>
      </w:r>
    </w:p>
    <w:p w14:paraId="194A60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376          &lt;h3 class="card-title"&gt;烘烤师评分排行 Top10&lt;/h3&gt;</w:t>
      </w:r>
    </w:p>
    <w:p w14:paraId="49B214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377          &lt;div ref="bakerRankRef" class="chart-box"&gt;&lt;/div&gt;</w:t>
      </w:r>
    </w:p>
    <w:p w14:paraId="429BF7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378        &lt;/div&gt;</w:t>
      </w:r>
    </w:p>
    <w:p w14:paraId="1BEB96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379      &lt;/div&gt;</w:t>
      </w:r>
    </w:p>
    <w:p w14:paraId="5446CD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381      &lt;div class="charts-row"&gt;</w:t>
      </w:r>
    </w:p>
    <w:p w14:paraId="051ED0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382        &lt;div class="chart-card chart-card-wide"&gt;</w:t>
      </w:r>
    </w:p>
    <w:p w14:paraId="2246FC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383          &lt;h3 class="card-title"&gt;评分趋势（近12个月）&lt;/h3&gt;</w:t>
      </w:r>
    </w:p>
    <w:p w14:paraId="6CC356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384          &lt;div ref="trendRef" class="chart-box"&gt;&lt;/div&gt;</w:t>
      </w:r>
    </w:p>
    <w:p w14:paraId="706ED2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385        &lt;/div&gt;</w:t>
      </w:r>
    </w:p>
    <w:p w14:paraId="69DE6D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386      &lt;/div&gt;</w:t>
      </w:r>
    </w:p>
    <w:p w14:paraId="67283B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388      &lt;div class="charts-row"&gt;</w:t>
      </w:r>
    </w:p>
    <w:p w14:paraId="34506E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389        &lt;div class="chart-card"&gt;</w:t>
      </w:r>
    </w:p>
    <w:p w14:paraId="42BFED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390          &lt;h3 class="card-title"&gt;评分分布&lt;/h3&gt;</w:t>
      </w:r>
    </w:p>
    <w:p w14:paraId="57DBC2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391          &lt;div ref="distributionRef" class="chart-box"&gt;&lt;/div&gt;</w:t>
      </w:r>
    </w:p>
    <w:p w14:paraId="1EF9D2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392        &lt;/div&gt;</w:t>
      </w:r>
    </w:p>
    <w:p w14:paraId="3E79FF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393        &lt;div class="chart-card"&gt;</w:t>
      </w:r>
    </w:p>
    <w:p w14:paraId="060805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394          &lt;div class="keyword-cloud"&gt;</w:t>
      </w:r>
    </w:p>
    <w:p w14:paraId="481926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395            &lt;h3 class="card-title"&gt;差评原因关键词&lt;/h3&gt;</w:t>
      </w:r>
    </w:p>
    <w:p w14:paraId="5559B7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396            &lt;div class="keyword-tags"&gt;</w:t>
      </w:r>
    </w:p>
    <w:p w14:paraId="547D57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397              &lt;el-tag</w:t>
      </w:r>
    </w:p>
    <w:p w14:paraId="2E9A40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398                v-for="kw in negativeKeywords"</w:t>
      </w:r>
    </w:p>
    <w:p w14:paraId="1EC3C6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399                :key="kw.word"</w:t>
      </w:r>
    </w:p>
    <w:p w14:paraId="6DC3D1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400                :type="getTagType(kw.count)"</w:t>
      </w:r>
    </w:p>
    <w:p w14:paraId="462779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401                size="large"</w:t>
      </w:r>
    </w:p>
    <w:p w14:paraId="4E36B2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402                class="keyword-tag"</w:t>
      </w:r>
    </w:p>
    <w:p w14:paraId="74AF0C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403                effect="light"</w:t>
      </w:r>
    </w:p>
    <w:p w14:paraId="163373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404              &gt;</w:t>
      </w:r>
    </w:p>
    <w:p w14:paraId="68D59F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405                {{ kw.word }} ({{ kw.count }})</w:t>
      </w:r>
    </w:p>
    <w:p w14:paraId="3FE3E7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406              &lt;/el-tag&gt;</w:t>
      </w:r>
    </w:p>
    <w:p w14:paraId="5B1513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407              &lt;el-empty v-if="negativeKeywords.length === 0" description="暂无差评数据" :image-size="60" /&gt;</w:t>
      </w:r>
    </w:p>
    <w:p w14:paraId="7FEE25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408            &lt;/div&gt;</w:t>
      </w:r>
    </w:p>
    <w:p w14:paraId="65E8AB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409          &lt;/div&gt;</w:t>
      </w:r>
    </w:p>
    <w:p w14:paraId="424BF1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410        &lt;/div&gt;</w:t>
      </w:r>
    </w:p>
    <w:p w14:paraId="6F2D85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411      &lt;/div&gt;</w:t>
      </w:r>
    </w:p>
    <w:p w14:paraId="138AD5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412    &lt;/div&gt;</w:t>
      </w:r>
    </w:p>
    <w:p w14:paraId="071D9E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413  &lt;/template&gt;</w:t>
      </w:r>
    </w:p>
    <w:p w14:paraId="51E41ED1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src/pages/evaluation/EvaluationList.vue</w:t>
      </w:r>
    </w:p>
    <w:p w14:paraId="2C023D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﻿&lt;script setup lang="ts"&gt;</w:t>
      </w:r>
    </w:p>
    <w:p w14:paraId="6C7125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{ ref, reactive, onMounted } from 'vue'</w:t>
      </w:r>
    </w:p>
    <w:p w14:paraId="3E4733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{ getEvaluationList } from '@/api/evaluation'</w:t>
      </w:r>
    </w:p>
    <w:p w14:paraId="1C8093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{ listCounty } from '@/api/dict'</w:t>
      </w:r>
    </w:p>
    <w:p w14:paraId="7D8CA5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BarnCode from '@/components/BarnCode.vue'</w:t>
      </w:r>
    </w:p>
    <w:p w14:paraId="6112AA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const filterForm = reactive({</w:t>
      </w:r>
    </w:p>
    <w:p w14:paraId="4B6A32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  evaluatorPhone: '' as string,</w:t>
      </w:r>
    </w:p>
    <w:p w14:paraId="64F178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  ovenId: '' as string,</w:t>
      </w:r>
    </w:p>
    <w:p w14:paraId="09C10F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  county: '' as string,</w:t>
      </w:r>
    </w:p>
    <w:p w14:paraId="3862E8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  minRating: undefined as number | undefined,</w:t>
      </w:r>
    </w:p>
    <w:p w14:paraId="194201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  maxRating: undefined as number | undefined,</w:t>
      </w:r>
    </w:p>
    <w:p w14:paraId="37C0D8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  dateRange: [] as string[],</w:t>
      </w:r>
    </w:p>
    <w:p w14:paraId="0E6515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})</w:t>
      </w:r>
    </w:p>
    <w:p w14:paraId="39629B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const pagination = reactive({</w:t>
      </w:r>
    </w:p>
    <w:p w14:paraId="7F416B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pageNum: 1,</w:t>
      </w:r>
    </w:p>
    <w:p w14:paraId="6AF794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pageSize: 10,</w:t>
      </w:r>
    </w:p>
    <w:p w14:paraId="74C2F2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total: 0,</w:t>
      </w:r>
    </w:p>
    <w:p w14:paraId="5A6192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})</w:t>
      </w:r>
    </w:p>
    <w:p w14:paraId="174FC9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const tableData = ref&lt;any[]&gt;([])</w:t>
      </w:r>
    </w:p>
    <w:p w14:paraId="0B4EB1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const loading = ref(false)</w:t>
      </w:r>
    </w:p>
    <w:p w14:paraId="74EE66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const countyOptions = ref&lt;{ value: string; label: string }[]&gt;([])</w:t>
      </w:r>
    </w:p>
    <w:p w14:paraId="535D21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const expandedRows = ref&lt;string[]&gt;([])</w:t>
      </w:r>
    </w:p>
    <w:p w14:paraId="396A47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function toStars(val: any): number {</w:t>
      </w:r>
    </w:p>
    <w:p w14:paraId="013E31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const n = Number(val ?? 0)</w:t>
      </w:r>
    </w:p>
    <w:p w14:paraId="019D7C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if (isNaN(n)) return 0</w:t>
      </w:r>
    </w:p>
    <w:p w14:paraId="2E33A6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if (n &gt; 5) return Math.round(n / 20)</w:t>
      </w:r>
    </w:p>
    <w:p w14:paraId="181593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return n</w:t>
      </w:r>
    </w:p>
    <w:p w14:paraId="77F214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}</w:t>
      </w:r>
    </w:p>
    <w:p w14:paraId="2D27A4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function parseImages(val: any): string[] {</w:t>
      </w:r>
    </w:p>
    <w:p w14:paraId="5D42E4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if (!val) return []</w:t>
      </w:r>
    </w:p>
    <w:p w14:paraId="3E5B7A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if (Array.isArray(val)) return val.filter(Boolean)</w:t>
      </w:r>
    </w:p>
    <w:p w14:paraId="7A7C47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const s = String(val).trim()</w:t>
      </w:r>
    </w:p>
    <w:p w14:paraId="719388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if (!s) return []</w:t>
      </w:r>
    </w:p>
    <w:p w14:paraId="3E641F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if (s.startsWith('[')) {</w:t>
      </w:r>
    </w:p>
    <w:p w14:paraId="161A79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  try {</w:t>
      </w:r>
    </w:p>
    <w:p w14:paraId="571DF0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    const arr = JSON.parse(s)</w:t>
      </w:r>
    </w:p>
    <w:p w14:paraId="6C8CC1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      return Array.isArray(arr) ? arr.filter(Boolean) : []</w:t>
      </w:r>
    </w:p>
    <w:p w14:paraId="0A4EE7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  } catch { /* ignore */ }</w:t>
      </w:r>
    </w:p>
    <w:p w14:paraId="4C6DFF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}</w:t>
      </w:r>
    </w:p>
    <w:p w14:paraId="2BB606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return s.split(',').map(u =&gt; u.trim()).filter(Boolean)</w:t>
      </w:r>
    </w:p>
    <w:p w14:paraId="13BB4F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}</w:t>
      </w:r>
    </w:p>
    <w:p w14:paraId="5F9888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function formatTime(val: any): string {</w:t>
      </w:r>
    </w:p>
    <w:p w14:paraId="7E53A5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  if (!val) return ''</w:t>
      </w:r>
    </w:p>
    <w:p w14:paraId="7C7E3F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  if (typeof val === 'string') return val.replace('T', ' ').substring(0, 19)</w:t>
      </w:r>
    </w:p>
    <w:p w14:paraId="26BFEF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if (Array.isArray(val)) {</w:t>
      </w:r>
    </w:p>
    <w:p w14:paraId="01E6EF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  const [y, mo, d, h = 0, mi = 0, s = 0] = val</w:t>
      </w:r>
    </w:p>
    <w:p w14:paraId="51F8AC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  const pad = (n: number) =&gt; String(n).padStart(2, '0')</w:t>
      </w:r>
    </w:p>
    <w:p w14:paraId="45428E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  return `${y}-${pad(mo)}-${pad(d)} ${pad(h)}:${pad(mi)}:${pad(s)}`</w:t>
      </w:r>
    </w:p>
    <w:p w14:paraId="3D972E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  }</w:t>
      </w:r>
    </w:p>
    <w:p w14:paraId="2E97A5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return String(val)</w:t>
      </w:r>
    </w:p>
    <w:p w14:paraId="7B38B2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}</w:t>
      </w:r>
    </w:p>
    <w:p w14:paraId="482346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async function fetchData() {</w:t>
      </w:r>
    </w:p>
    <w:p w14:paraId="257D7E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loading.value = true</w:t>
      </w:r>
    </w:p>
    <w:p w14:paraId="76DF75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  try {</w:t>
      </w:r>
    </w:p>
    <w:p w14:paraId="799AD3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  const params: any = {</w:t>
      </w:r>
    </w:p>
    <w:p w14:paraId="77FB94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      pageNum: pagination.pageNum,</w:t>
      </w:r>
    </w:p>
    <w:p w14:paraId="2B451C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    pageSize: pagination.pageSize,</w:t>
      </w:r>
    </w:p>
    <w:p w14:paraId="681082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    }</w:t>
      </w:r>
    </w:p>
    <w:p w14:paraId="4A039F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    if (filterForm.evaluatorPhone) params.evaluatorPhone = filterForm.evaluatorPhone</w:t>
      </w:r>
    </w:p>
    <w:p w14:paraId="4C6BB0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    if (filterForm.ovenId) params.ovenId = filterForm.ovenId</w:t>
      </w:r>
    </w:p>
    <w:p w14:paraId="4845A1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    if (filterForm.county) params.county = filterForm.county</w:t>
      </w:r>
    </w:p>
    <w:p w14:paraId="5A299D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    if (filterForm.minRating != null) params.minRating = filterForm.minRating</w:t>
      </w:r>
    </w:p>
    <w:p w14:paraId="64D9AD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    if (filterForm.maxRating != null) params.maxRating = filterForm.maxRating</w:t>
      </w:r>
    </w:p>
    <w:p w14:paraId="42C920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    if (filterForm.dateRange &amp;&amp; filterForm.dateRange.length === 2) {</w:t>
      </w:r>
    </w:p>
    <w:p w14:paraId="5478D0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      params.startDate = filterForm.dateRange[0]</w:t>
      </w:r>
    </w:p>
    <w:p w14:paraId="6BF26C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      params.endDate = filterForm.dateRange[1]</w:t>
      </w:r>
    </w:p>
    <w:p w14:paraId="44A988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86      }</w:t>
      </w:r>
    </w:p>
    <w:p w14:paraId="490C65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    const res: any = await getEvaluationList(params)</w:t>
      </w:r>
    </w:p>
    <w:p w14:paraId="61B4B1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    tableData.value = res?.rows || res?.data || []</w:t>
      </w:r>
    </w:p>
    <w:p w14:paraId="35A68C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    pagination.total = res?.total ?? tableData.value.length</w:t>
      </w:r>
    </w:p>
    <w:p w14:paraId="5126DC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  } catch (e) {</w:t>
      </w:r>
    </w:p>
    <w:p w14:paraId="238350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    console.error('加载评价列表失败:', e)</w:t>
      </w:r>
    </w:p>
    <w:p w14:paraId="45CA05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  tableData.value = []</w:t>
      </w:r>
    </w:p>
    <w:p w14:paraId="0208E9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    pagination.total = 0</w:t>
      </w:r>
    </w:p>
    <w:p w14:paraId="17E545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} finally {</w:t>
      </w:r>
    </w:p>
    <w:p w14:paraId="2E799A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    loading.value = false</w:t>
      </w:r>
    </w:p>
    <w:p w14:paraId="472C4A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  }</w:t>
      </w:r>
    </w:p>
    <w:p w14:paraId="5D8AE2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}</w:t>
      </w:r>
    </w:p>
    <w:p w14:paraId="7E9629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function handleSearch() {</w:t>
      </w:r>
    </w:p>
    <w:p w14:paraId="082ADB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  pagination.pageNum = 1</w:t>
      </w:r>
    </w:p>
    <w:p w14:paraId="1B157B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  fetchData()</w:t>
      </w:r>
    </w:p>
    <w:p w14:paraId="26FE46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}</w:t>
      </w:r>
    </w:p>
    <w:p w14:paraId="582B06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function handleReset() {</w:t>
      </w:r>
    </w:p>
    <w:p w14:paraId="3F112F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filterForm.evaluatorPhone = ''</w:t>
      </w:r>
    </w:p>
    <w:p w14:paraId="1ED8A7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  filterForm.ovenId = ''</w:t>
      </w:r>
    </w:p>
    <w:p w14:paraId="50FD79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  filterForm.county = ''</w:t>
      </w:r>
    </w:p>
    <w:p w14:paraId="551DA1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  filterForm.minRating = undefined</w:t>
      </w:r>
    </w:p>
    <w:p w14:paraId="2F6CA2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filterForm.maxRating = undefined</w:t>
      </w:r>
    </w:p>
    <w:p w14:paraId="552CAC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filterForm.dateRange = []</w:t>
      </w:r>
    </w:p>
    <w:p w14:paraId="428FC4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pagination.pageNum = 1</w:t>
      </w:r>
    </w:p>
    <w:p w14:paraId="4F25F6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  fetchData()</w:t>
      </w:r>
    </w:p>
    <w:p w14:paraId="1F11CD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116  }</w:t>
      </w:r>
    </w:p>
    <w:p w14:paraId="1CFE4C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function handlePageChange(page: number) {</w:t>
      </w:r>
    </w:p>
    <w:p w14:paraId="251D00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  pagination.pageNum = page</w:t>
      </w:r>
    </w:p>
    <w:p w14:paraId="270807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  fetchData()</w:t>
      </w:r>
    </w:p>
    <w:p w14:paraId="2EAD6A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}</w:t>
      </w:r>
    </w:p>
    <w:p w14:paraId="108C70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function handleSizeChange(size: number) {</w:t>
      </w:r>
    </w:p>
    <w:p w14:paraId="637E6A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126    pagination.pageSize = size</w:t>
      </w:r>
    </w:p>
    <w:p w14:paraId="5704FF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  pagination.pageNum = 1</w:t>
      </w:r>
    </w:p>
    <w:p w14:paraId="29D0F8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  fetchData()</w:t>
      </w:r>
    </w:p>
    <w:p w14:paraId="201461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}</w:t>
      </w:r>
    </w:p>
    <w:p w14:paraId="3BC09D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function handleExpandChange(row: any, expandedRowsList: any[]) {</w:t>
      </w:r>
    </w:p>
    <w:p w14:paraId="0249C2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  expandedRows.value = expandedRowsList.map(r =&gt; r.id)</w:t>
      </w:r>
    </w:p>
    <w:p w14:paraId="561AF1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134  }</w:t>
      </w:r>
    </w:p>
    <w:p w14:paraId="4E40F5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onMounted(() =&gt; {</w:t>
      </w:r>
    </w:p>
    <w:p w14:paraId="5EAFA4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  listCounty().then((res: any) =&gt; {</w:t>
      </w:r>
    </w:p>
    <w:p w14:paraId="603239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    countyOptions.value = (res || []).map((c: any) =&gt; ({ value: c.countyName, label: c.countyName }))</w:t>
      </w:r>
    </w:p>
    <w:p w14:paraId="7E5EF6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139    }).catch(() =&gt; {})</w:t>
      </w:r>
    </w:p>
    <w:p w14:paraId="4CA553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140    fetchData()</w:t>
      </w:r>
    </w:p>
    <w:p w14:paraId="4FDFB1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})</w:t>
      </w:r>
    </w:p>
    <w:p w14:paraId="187A83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&lt;/script&gt;</w:t>
      </w:r>
    </w:p>
    <w:p w14:paraId="404236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&lt;template&gt;</w:t>
      </w:r>
    </w:p>
    <w:p w14:paraId="4EE500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  &lt;div class="page-container"&gt;</w:t>
      </w:r>
    </w:p>
    <w:p w14:paraId="2EE33D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    &lt;div class="page-header"&gt;</w:t>
      </w:r>
    </w:p>
    <w:p w14:paraId="1FC204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148        &lt;div class="page-title-wrap"&gt;</w:t>
      </w:r>
    </w:p>
    <w:p w14:paraId="5DAF4E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      &lt;div class="page-title-icon"&gt;</w:t>
      </w:r>
    </w:p>
    <w:p w14:paraId="2014C6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          &lt;el-icon :size="18"&gt;&lt;ChatDotSquare /&gt;&lt;/el-icon&gt;</w:t>
      </w:r>
    </w:p>
    <w:p w14:paraId="28AD38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151          &lt;/div&gt;</w:t>
      </w:r>
    </w:p>
    <w:p w14:paraId="4A81BD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152          &lt;h2 class="page-title"&gt;评价管理&lt;/h2&gt;</w:t>
      </w:r>
    </w:p>
    <w:p w14:paraId="57E415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      &lt;/div&gt;</w:t>
      </w:r>
    </w:p>
    <w:p w14:paraId="16FDC7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      &lt;p class="page-desc"&gt;烤房与烘烤师评价记录查询&lt;/p&gt;</w:t>
      </w:r>
    </w:p>
    <w:p w14:paraId="676F3F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    &lt;/div&gt;</w:t>
      </w:r>
    </w:p>
    <w:p w14:paraId="173EE7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158      &lt;div class="filter-container"&gt;</w:t>
      </w:r>
    </w:p>
    <w:p w14:paraId="261DDE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      &lt;el-form :model="filterForm" inline&gt;</w:t>
      </w:r>
    </w:p>
    <w:p w14:paraId="75EC35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160          &lt;el-form-item label="烟农手机号"&gt;</w:t>
      </w:r>
    </w:p>
    <w:p w14:paraId="405428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161            &lt;el-input v-model="filterForm.evaluatorPhone" placeholder="请输入手机号" clearable style="width: 180px" @keyup.enter="handleSearch" /&gt;</w:t>
      </w:r>
    </w:p>
    <w:p w14:paraId="5E471F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        &lt;/el-form-item&gt;</w:t>
      </w:r>
    </w:p>
    <w:p w14:paraId="636384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      &lt;el-form-item label="烤房编号"&gt;</w:t>
      </w:r>
    </w:p>
    <w:p w14:paraId="07B94C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164            &lt;el-input v-model="filterForm.ovenId" placeholder="请输入烤房编号" clearable style="width: 180px" @keyup.enter="handleSearch" /&gt;</w:t>
      </w:r>
    </w:p>
    <w:p w14:paraId="2E2BA8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165          &lt;/el-form-item&gt;</w:t>
      </w:r>
    </w:p>
    <w:p w14:paraId="43D3F9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        &lt;el-form-item label="区县"&gt;</w:t>
      </w:r>
    </w:p>
    <w:p w14:paraId="614B95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          &lt;el-select v-model="filterForm.county" placeholder="全部区县" clearable style="width: 140px"&gt;</w:t>
      </w:r>
    </w:p>
    <w:p w14:paraId="5A8FCB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            &lt;el-option v-for="c in countyOptions" :key="c.value" :label="c.label" :value="c.value" /&gt;</w:t>
      </w:r>
    </w:p>
    <w:p w14:paraId="531C77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          &lt;/el-select&gt;</w:t>
      </w:r>
    </w:p>
    <w:p w14:paraId="09EC7C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        &lt;/el-form-item&gt;</w:t>
      </w:r>
    </w:p>
    <w:p w14:paraId="5BE111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        &lt;el-form-item label="评分范围"&gt;</w:t>
      </w:r>
    </w:p>
    <w:p w14:paraId="449D31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          &lt;el-input-number v-model="filterForm.minRating" :min="1" :max="5" :controls="false" placeholder="最低分" style="width: 90px" /&gt;</w:t>
      </w:r>
    </w:p>
    <w:p w14:paraId="294663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          &lt;span style="margin: 0 6px"&gt;-&lt;/span&gt;</w:t>
      </w:r>
    </w:p>
    <w:p w14:paraId="7E7B45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          &lt;el-input-number v-model="filterForm.maxRating" :min="1" :max="5" :controls="false" placeholder="最高分" style="width: 90px" /&gt;</w:t>
      </w:r>
    </w:p>
    <w:p w14:paraId="19B970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        &lt;/el-form-item&gt;</w:t>
      </w:r>
    </w:p>
    <w:p w14:paraId="0AF787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176          &lt;el-form-item label="评价时间"&gt;</w:t>
      </w:r>
    </w:p>
    <w:p w14:paraId="588E30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          &lt;el-date-picker</w:t>
      </w:r>
    </w:p>
    <w:p w14:paraId="40FF60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178              v-model="filterForm.dateRange"</w:t>
      </w:r>
    </w:p>
    <w:p w14:paraId="25DF10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179              type="daterange"</w:t>
      </w:r>
    </w:p>
    <w:p w14:paraId="4EF024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180              range-separator="至"</w:t>
      </w:r>
    </w:p>
    <w:p w14:paraId="0D1776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            start-placeholder="开始日期"</w:t>
      </w:r>
    </w:p>
    <w:p w14:paraId="12891D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182              end-placeholder="结束日期"</w:t>
      </w:r>
    </w:p>
    <w:p w14:paraId="5A1BF4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183              value-format="YYYY-MM-DD"</w:t>
      </w:r>
    </w:p>
    <w:p w14:paraId="40BAF2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184              style="width: 280px"</w:t>
      </w:r>
    </w:p>
    <w:p w14:paraId="6FDEEC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185            /&gt;</w:t>
      </w:r>
    </w:p>
    <w:p w14:paraId="4BA1C6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186          &lt;/el-form-item&gt;</w:t>
      </w:r>
    </w:p>
    <w:p w14:paraId="034EF5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187          &lt;el-form-item&gt;</w:t>
      </w:r>
    </w:p>
    <w:p w14:paraId="0FB697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188            &lt;el-button type="primary" @click="handleSearch"&gt;</w:t>
      </w:r>
    </w:p>
    <w:p w14:paraId="35798F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          &lt;el-icon&gt;&lt;Search /&gt;&lt;/el-icon&gt;搜索</w:t>
      </w:r>
    </w:p>
    <w:p w14:paraId="060337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190            &lt;/el-button&gt;</w:t>
      </w:r>
    </w:p>
    <w:p w14:paraId="3A202E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          &lt;el-button @click="handleReset"&gt;</w:t>
      </w:r>
    </w:p>
    <w:p w14:paraId="0F7217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192              &lt;el-icon&gt;&lt;Refresh /&gt;&lt;/el-icon&gt;重置</w:t>
      </w:r>
    </w:p>
    <w:p w14:paraId="7C14CC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193            &lt;/el-button&gt;</w:t>
      </w:r>
    </w:p>
    <w:p w14:paraId="3BFE76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194          &lt;/el-form-item&gt;</w:t>
      </w:r>
    </w:p>
    <w:p w14:paraId="137816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195        &lt;/el-form&gt;</w:t>
      </w:r>
    </w:p>
    <w:p w14:paraId="2CD88F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196      &lt;/div&gt;</w:t>
      </w:r>
    </w:p>
    <w:p w14:paraId="3CB8EE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199      &lt;div class="table-container"&gt;</w:t>
      </w:r>
    </w:p>
    <w:p w14:paraId="6F011C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200        &lt;el-table</w:t>
      </w:r>
    </w:p>
    <w:p w14:paraId="7FFDE1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201          v-loading="loading"</w:t>
      </w:r>
    </w:p>
    <w:p w14:paraId="650478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202          :data="tableData"</w:t>
      </w:r>
    </w:p>
    <w:p w14:paraId="7C5E9A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203          row-key="id"</w:t>
      </w:r>
    </w:p>
    <w:p w14:paraId="70F7AF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204          style="width: 100%"</w:t>
      </w:r>
    </w:p>
    <w:p w14:paraId="1B160B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205          @expand-change="handleExpandChange"</w:t>
      </w:r>
    </w:p>
    <w:p w14:paraId="7D85DA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206        &gt;</w:t>
      </w:r>
    </w:p>
    <w:p w14:paraId="351CB6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207          &lt;el-table-column type="expand"&gt;</w:t>
      </w:r>
    </w:p>
    <w:p w14:paraId="1D7AFC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208            &lt;template #default="{ row }"&gt;</w:t>
      </w:r>
    </w:p>
    <w:p w14:paraId="2371D0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209              &lt;div class="expand-content"&gt;</w:t>
      </w:r>
    </w:p>
    <w:p w14:paraId="2957EC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210                &lt;el-descriptions :column="1" border size="small"&gt;</w:t>
      </w:r>
    </w:p>
    <w:p w14:paraId="5C92F8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211                  &lt;el-descriptions-item label="烤师评价内容"&gt;</w:t>
      </w:r>
    </w:p>
    <w:p w14:paraId="2D65C5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212                    {{ row.bakerComment || '暂无评价' }}</w:t>
      </w:r>
    </w:p>
    <w:p w14:paraId="7286B2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213                  &lt;/el-descriptions-item&gt;</w:t>
      </w:r>
    </w:p>
    <w:p w14:paraId="2E026C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214                  &lt;el-descriptions-item label="烤房标签"&gt;</w:t>
      </w:r>
    </w:p>
    <w:p w14:paraId="6B59C6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215                    &lt;span v-if="row.ovenTags"&gt;{{ row.ovenTags }}&lt;/span&gt;</w:t>
      </w:r>
    </w:p>
    <w:p w14:paraId="168681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216                    &lt;span v-else&gt;暂无标签&lt;/span&gt;</w:t>
      </w:r>
    </w:p>
    <w:p w14:paraId="263554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217                  &lt;/el-descriptions-item&gt;</w:t>
      </w:r>
    </w:p>
    <w:p w14:paraId="22CE83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218                  &lt;el-descriptions-item label="评价图片"&gt;</w:t>
      </w:r>
    </w:p>
    <w:p w14:paraId="702DE6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219                    &lt;div v-if="parseImages(row.images).length" class="eval-images"&gt;</w:t>
      </w:r>
    </w:p>
    <w:p w14:paraId="359D1B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220                      &lt;el-image</w:t>
      </w:r>
    </w:p>
    <w:p w14:paraId="0BD18C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221                        v-for="(img, i) in parseImages(row.images)"</w:t>
      </w:r>
    </w:p>
    <w:p w14:paraId="65B18C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222                        :key="i"</w:t>
      </w:r>
    </w:p>
    <w:p w14:paraId="2FA22A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223                        :src="img"</w:t>
      </w:r>
    </w:p>
    <w:p w14:paraId="7F9C1F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224                        :preview-src-list="parseImages(row.images)"</w:t>
      </w:r>
    </w:p>
    <w:p w14:paraId="790F3E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225                        :preview-teleported="true"</w:t>
      </w:r>
    </w:p>
    <w:p w14:paraId="4DAA15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226                        fit="cover"</w:t>
      </w:r>
    </w:p>
    <w:p w14:paraId="4ECA36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227                        class="eval-img"</w:t>
      </w:r>
    </w:p>
    <w:p w14:paraId="56F178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228                      /&gt;</w:t>
      </w:r>
    </w:p>
    <w:p w14:paraId="757374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229                    &lt;/div&gt;</w:t>
      </w:r>
    </w:p>
    <w:p w14:paraId="016F50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230                    &lt;span v-else&gt;暂无图片&lt;/span&gt;</w:t>
      </w:r>
    </w:p>
    <w:p w14:paraId="173272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231                  &lt;/el-descriptions-item&gt;</w:t>
      </w:r>
    </w:p>
    <w:p w14:paraId="7E643D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232                &lt;/el-descriptions&gt;</w:t>
      </w:r>
    </w:p>
    <w:p w14:paraId="29AAAF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233              &lt;/div&gt;</w:t>
      </w:r>
    </w:p>
    <w:p w14:paraId="418E06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234            &lt;/template&gt;</w:t>
      </w:r>
    </w:p>
    <w:p w14:paraId="67084A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235          &lt;/el-table-column&gt;</w:t>
      </w:r>
    </w:p>
    <w:p w14:paraId="585A1A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237            &lt;template #default="{ row }"&gt;&lt;span class="nowrap"&gt;{{ formatTime(row.evaluateTime) }}&lt;/span&gt;&lt;/template&gt;</w:t>
      </w:r>
    </w:p>
    <w:p w14:paraId="6BC731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238          &lt;/el-table-column&gt;</w:t>
      </w:r>
    </w:p>
    <w:p w14:paraId="3AC426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242            &lt;template #default="{ row }"&gt;</w:t>
      </w:r>
    </w:p>
    <w:p w14:paraId="6DAE2D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243              &lt;BarnCode :code="row.ovenId" /&gt;</w:t>
      </w:r>
    </w:p>
    <w:p w14:paraId="0560F4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244            &lt;/template&gt;</w:t>
      </w:r>
    </w:p>
    <w:p w14:paraId="520434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245          &lt;/el-table-column&gt;</w:t>
      </w:r>
    </w:p>
    <w:p w14:paraId="3C19AF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249            &lt;template #default="{ row }"&gt;</w:t>
      </w:r>
    </w:p>
    <w:p w14:paraId="1956F2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250              &lt;el-rate :model-value="toStars(row.overallRating)" disabled :max="5" show-score score-template="{value}" size="small" /&gt;</w:t>
      </w:r>
    </w:p>
    <w:p w14:paraId="2AF697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251            &lt;/template&gt;</w:t>
      </w:r>
    </w:p>
    <w:p w14:paraId="5BCD16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252          &lt;/el-table-column&gt;</w:t>
      </w:r>
    </w:p>
    <w:p w14:paraId="19149A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254            &lt;template #default="{ row }"&gt;</w:t>
      </w:r>
    </w:p>
    <w:p w14:paraId="3DEDEA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255              &lt;el-rate :model-value="toStars(row.bakerRating)" disabled :max="5" show-score score-template="{value}" size="small" /&gt;</w:t>
      </w:r>
    </w:p>
    <w:p w14:paraId="6F39D6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256            &lt;/template&gt;</w:t>
      </w:r>
    </w:p>
    <w:p w14:paraId="34CFD1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257          &lt;/el-table-column&gt;</w:t>
      </w:r>
    </w:p>
    <w:p w14:paraId="47FD6F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259            &lt;template #default="{ row }"&gt;</w:t>
      </w:r>
    </w:p>
    <w:p w14:paraId="7FBFE9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260              &lt;el-rate :model-value="toStars(row.tempControlRating)" disabled :max="5" show-score score-template="{value}" size="small" /&gt;</w:t>
      </w:r>
    </w:p>
    <w:p w14:paraId="5F214C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261            &lt;/template&gt;</w:t>
      </w:r>
    </w:p>
    <w:p w14:paraId="38F1F4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262          &lt;/el-table-column&gt;</w:t>
      </w:r>
    </w:p>
    <w:p w14:paraId="1461EE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264            &lt;template #default="{ row }"&gt;</w:t>
      </w:r>
    </w:p>
    <w:p w14:paraId="6AA9F3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265              &lt;el-rate :model-value="toStars(row.equipmentRating)" disabled :max="5" show-score score-template="{value}" size="small" /&gt;</w:t>
      </w:r>
    </w:p>
    <w:p w14:paraId="39F4AE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266            &lt;/template&gt;</w:t>
      </w:r>
    </w:p>
    <w:p w14:paraId="3230B9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267          &lt;/el-table-column&gt;</w:t>
      </w:r>
    </w:p>
    <w:p w14:paraId="3B58AC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269            &lt;template #default="{ row }"&gt;</w:t>
      </w:r>
    </w:p>
    <w:p w14:paraId="575270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270              &lt;el-popover v-if="row.comment" trigger="click" placement="top" :width="280" popper-class="comment-popper"&gt;</w:t>
      </w:r>
    </w:p>
    <w:p w14:paraId="09639B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271                &lt;template #reference&gt;</w:t>
      </w:r>
    </w:p>
    <w:p w14:paraId="6FDFB1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272                  &lt;span class="comment-trigger"&gt;{{ row.comment }}&lt;/span&gt;</w:t>
      </w:r>
    </w:p>
    <w:p w14:paraId="59200C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273                &lt;/template&gt;</w:t>
      </w:r>
    </w:p>
    <w:p w14:paraId="65BB10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274                &lt;div class="comment-full"&gt;{{ row.comment }}&lt;/div&gt;</w:t>
      </w:r>
    </w:p>
    <w:p w14:paraId="7D9DC1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275              &lt;/el-popover&gt;</w:t>
      </w:r>
    </w:p>
    <w:p w14:paraId="116C39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276              &lt;span v-else class="comment-empty"&gt;—&lt;/span&gt;</w:t>
      </w:r>
    </w:p>
    <w:p w14:paraId="6B2702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277            &lt;/template&gt;</w:t>
      </w:r>
    </w:p>
    <w:p w14:paraId="69E755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278          &lt;/el-table-column&gt;</w:t>
      </w:r>
    </w:p>
    <w:p w14:paraId="63FFFB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280            &lt;template #default="{ row }"&gt;</w:t>
      </w:r>
    </w:p>
    <w:p w14:paraId="3A35B4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281              &lt;el-tag v-if="row.source === '小程序'" type="success" size="small" effect="light"&gt;{{ row.source }}&lt;/el-tag&gt;</w:t>
      </w:r>
    </w:p>
    <w:p w14:paraId="783924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282              &lt;el-tag v-else type="info" size="small" effect="plain"&gt;{{ row.source || 'Web端' }}&lt;/el-tag&gt;</w:t>
      </w:r>
    </w:p>
    <w:p w14:paraId="2E95D1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283            &lt;/template&gt;</w:t>
      </w:r>
    </w:p>
    <w:p w14:paraId="5D5DCC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284          &lt;/el-table-column&gt;</w:t>
      </w:r>
    </w:p>
    <w:p w14:paraId="76A1CC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285        &lt;/el-table&gt;</w:t>
      </w:r>
    </w:p>
    <w:p w14:paraId="56544B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288        &lt;div class="pagination-wrapper"&gt;</w:t>
      </w:r>
    </w:p>
    <w:p w14:paraId="4EA7E0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289          &lt;el-pagination</w:t>
      </w:r>
    </w:p>
    <w:p w14:paraId="7AC4DC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290            v-model:current-page="pagination.pageNum"</w:t>
      </w:r>
    </w:p>
    <w:p w14:paraId="7917AB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291            v-model:page-size="pagination.pageSize"</w:t>
      </w:r>
    </w:p>
    <w:p w14:paraId="734437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292            :page-sizes="[10, 20, 50]"</w:t>
      </w:r>
    </w:p>
    <w:p w14:paraId="48197E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293            :total="pagination.total"</w:t>
      </w:r>
    </w:p>
    <w:p w14:paraId="78F160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294            layout="total, sizes, prev, pager, next, jumper"</w:t>
      </w:r>
    </w:p>
    <w:p w14:paraId="44CC09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295            @size-change="handleSizeChange"</w:t>
      </w:r>
    </w:p>
    <w:p w14:paraId="500820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296            @current-change="handlePageChange"</w:t>
      </w:r>
    </w:p>
    <w:p w14:paraId="7C49FC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297          /&gt;</w:t>
      </w:r>
    </w:p>
    <w:p w14:paraId="6E0067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298        &lt;/div&gt;</w:t>
      </w:r>
    </w:p>
    <w:p w14:paraId="6992AA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299      &lt;/div&gt;</w:t>
      </w:r>
    </w:p>
    <w:p w14:paraId="149AFD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300    &lt;/div&gt;</w:t>
      </w:r>
    </w:p>
    <w:p w14:paraId="4C463C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301  &lt;/template&gt;</w:t>
      </w:r>
    </w:p>
    <w:p w14:paraId="48F43D81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src/pages/farmer/FarmerAnswer.vue</w:t>
      </w:r>
    </w:p>
    <w:p w14:paraId="463E94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&lt;script setup lang="ts"&gt;</w:t>
      </w:r>
    </w:p>
    <w:p w14:paraId="4D59E5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{ ref, reactive, computed, onMounted } from 'vue'</w:t>
      </w:r>
    </w:p>
    <w:p w14:paraId="5F1A94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{ ElMessage, ElMessageBox } from 'element-plus'</w:t>
      </w:r>
    </w:p>
    <w:p w14:paraId="601C0B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* as XLSX from 'xlsx'</w:t>
      </w:r>
    </w:p>
    <w:p w14:paraId="0F75D4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{</w:t>
      </w:r>
    </w:p>
    <w:p w14:paraId="5C90DE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  ClipboardList, UsersRound, FileSpreadsheet, Target, Sparkles, RotateCcw,</w:t>
      </w:r>
    </w:p>
    <w:p w14:paraId="16B752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  UploadCloud, KeyRound, Columns3, Filter, DatabaseZap</w:t>
      </w:r>
    </w:p>
    <w:p w14:paraId="094DB1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} from 'lucide-vue-next'</w:t>
      </w:r>
    </w:p>
    <w:p w14:paraId="0536BA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{</w:t>
      </w:r>
    </w:p>
    <w:p w14:paraId="23F4FA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  getAnswers, getAnswerStats, importAnswers, genDemo, clearPaper, computeProfiles,</w:t>
      </w:r>
    </w:p>
    <w:p w14:paraId="7B140B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  DIMS, DIM_W, DEFAULT_PAPER</w:t>
      </w:r>
    </w:p>
    <w:p w14:paraId="15A44C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} from '@/api/farmerAlgo'</w:t>
      </w:r>
    </w:p>
    <w:p w14:paraId="34B6CE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const stats = reactive({</w:t>
      </w:r>
    </w:p>
    <w:p w14:paraId="578F41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  paperId: DEFAULT_PAPER,</w:t>
      </w:r>
    </w:p>
    <w:p w14:paraId="101AE9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farmers: 0,</w:t>
      </w:r>
    </w:p>
    <w:p w14:paraId="63C1DF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rows: 0,</w:t>
      </w:r>
    </w:p>
    <w:p w14:paraId="688C23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avgCorrect: 0,</w:t>
      </w:r>
    </w:p>
    <w:p w14:paraId="71638F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byDim: {} as Record&lt;string, any&gt;,</w:t>
      </w:r>
    </w:p>
    <w:p w14:paraId="5FB09A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region: [] as any[],</w:t>
      </w:r>
    </w:p>
    <w:p w14:paraId="4F63E2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villages: [] as any[]</w:t>
      </w:r>
    </w:p>
    <w:p w14:paraId="6C091C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})</w:t>
      </w:r>
    </w:p>
    <w:p w14:paraId="7F4D87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const dimCorrect = computed(() =&gt; DIMS.map((d) =&gt; ({</w:t>
      </w:r>
    </w:p>
    <w:p w14:paraId="3DD2D2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name: d,</w:t>
      </w:r>
    </w:p>
    <w:p w14:paraId="14EBCC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weight: DIM_W[DIMS.indexOf(d)],</w:t>
      </w:r>
    </w:p>
    <w:p w14:paraId="0D9542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cnt: stats.byDim[d]?.cnt ?? 0,</w:t>
      </w:r>
    </w:p>
    <w:p w14:paraId="787E97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correct: stats.byDim[d]?.correct ?? 0</w:t>
      </w:r>
    </w:p>
    <w:p w14:paraId="5A7C4D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})))</w:t>
      </w:r>
    </w:p>
    <w:p w14:paraId="592C4B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const tableData = ref&lt;any[]&gt;([])</w:t>
      </w:r>
    </w:p>
    <w:p w14:paraId="72B5A6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const loading = ref(false)</w:t>
      </w:r>
    </w:p>
    <w:p w14:paraId="1ABF0C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const queryForm = reactive({</w:t>
      </w:r>
    </w:p>
    <w:p w14:paraId="75D13A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dim: '',</w:t>
      </w:r>
    </w:p>
    <w:p w14:paraId="0D8CBE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township: '',</w:t>
      </w:r>
    </w:p>
    <w:p w14:paraId="15D58F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village: '',</w:t>
      </w:r>
    </w:p>
    <w:p w14:paraId="147453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keyword: ''</w:t>
      </w:r>
    </w:p>
    <w:p w14:paraId="163AE5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})</w:t>
      </w:r>
    </w:p>
    <w:p w14:paraId="652102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const pagination = reactive({ pageNum: 1, pageSize: 10, total: 0 })</w:t>
      </w:r>
    </w:p>
    <w:p w14:paraId="17B5DA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const dimColor = (d: string) =&gt; {</w:t>
      </w:r>
    </w:p>
    <w:p w14:paraId="345419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const map: Record&lt;string, string&gt; = {</w:t>
      </w:r>
    </w:p>
    <w:p w14:paraId="1A431F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  栽培: '#2E8B6A', 植保: '#5FB292', 采烤: '#D4944A', 烘烤: '#8A63B8', 综合: '#3A6A5A'</w:t>
      </w:r>
    </w:p>
    <w:p w14:paraId="3D71C4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}</w:t>
      </w:r>
    </w:p>
    <w:p w14:paraId="5BE51E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return map[d] || '#2E8B6A'</w:t>
      </w:r>
    </w:p>
    <w:p w14:paraId="3472A3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}</w:t>
      </w:r>
    </w:p>
    <w:p w14:paraId="50A582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const dimBg = (d: string) =&gt; `${dimColor(d)}22`</w:t>
      </w:r>
    </w:p>
    <w:p w14:paraId="242E15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async function loadStats() {</w:t>
      </w:r>
    </w:p>
    <w:p w14:paraId="66321A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const res = await getAnswerStats(stats.paperId)</w:t>
      </w:r>
    </w:p>
    <w:p w14:paraId="5F5F96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Object.assign(stats, res)</w:t>
      </w:r>
    </w:p>
    <w:p w14:paraId="5E2DC1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}</w:t>
      </w:r>
    </w:p>
    <w:p w14:paraId="331D2C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async function loadTable() {</w:t>
      </w:r>
    </w:p>
    <w:p w14:paraId="3853CC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  loading.value = true</w:t>
      </w:r>
    </w:p>
    <w:p w14:paraId="7BFC96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  try {</w:t>
      </w:r>
    </w:p>
    <w:p w14:paraId="012FF5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    const res = await getAnswers({ pageNum: pagination.pageNum, pageSize: pagination.pageSize, ...queryForm, paperId: stats.paperId })</w:t>
      </w:r>
    </w:p>
    <w:p w14:paraId="5AA386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  tableData.value = res.rows || []</w:t>
      </w:r>
    </w:p>
    <w:p w14:paraId="17DB11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  pagination.total = res.total || 0</w:t>
      </w:r>
    </w:p>
    <w:p w14:paraId="7CDC34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} finally {</w:t>
      </w:r>
    </w:p>
    <w:p w14:paraId="540A29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  loading.value = false</w:t>
      </w:r>
    </w:p>
    <w:p w14:paraId="48F26D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  }</w:t>
      </w:r>
    </w:p>
    <w:p w14:paraId="493BAB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}</w:t>
      </w:r>
    </w:p>
    <w:p w14:paraId="4BA472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function handleSearch() { pagination.pageNum = 1; loadTable() }</w:t>
      </w:r>
    </w:p>
    <w:p w14:paraId="1632A0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function handleReset() {</w:t>
      </w:r>
    </w:p>
    <w:p w14:paraId="1AC316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queryForm.dim = ''; queryForm.township = ''; queryForm.village = ''; queryForm.keyword = ''</w:t>
      </w:r>
    </w:p>
    <w:p w14:paraId="2EB047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handleSearch()</w:t>
      </w:r>
    </w:p>
    <w:p w14:paraId="606AD3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}</w:t>
      </w:r>
    </w:p>
    <w:p w14:paraId="1607D0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function handlePaperChange() { loadStats(); loadTable() }</w:t>
      </w:r>
    </w:p>
    <w:p w14:paraId="701CDF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const importVisible = ref(false)</w:t>
      </w:r>
    </w:p>
    <w:p w14:paraId="4AB725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const importMode = ref&lt;'file' | 'json'&gt;('file')</w:t>
      </w:r>
    </w:p>
    <w:p w14:paraId="1E4443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const jsonText = ref('')</w:t>
      </w:r>
    </w:p>
    <w:p w14:paraId="6BC8C1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const fileRowCount = ref(0)</w:t>
      </w:r>
    </w:p>
    <w:p w14:paraId="4153FE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const fileRows = ref&lt;any[]&gt;([])</w:t>
      </w:r>
    </w:p>
    <w:p w14:paraId="6FE380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function handleFile(file: File) {</w:t>
      </w:r>
    </w:p>
    <w:p w14:paraId="4BEFCB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  const reader = new FileReader()</w:t>
      </w:r>
    </w:p>
    <w:p w14:paraId="23D286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  reader.onload = (e) =&gt; {</w:t>
      </w:r>
    </w:p>
    <w:p w14:paraId="5C2AC6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86      try {</w:t>
      </w:r>
    </w:p>
    <w:p w14:paraId="4EF95A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      const data = new Uint8Array(e.target!.result as ArrayBuffer)</w:t>
      </w:r>
    </w:p>
    <w:p w14:paraId="169E3D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      const wb = XLSX.read(data, { type: 'array' })</w:t>
      </w:r>
    </w:p>
    <w:p w14:paraId="161EF8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      const sheet = wb.Sheets[wb.SheetNames[0]]</w:t>
      </w:r>
    </w:p>
    <w:p w14:paraId="2D6408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      const raw = XLSX.utils.sheet_to_json&lt;Record&lt;string, any&gt;&gt;(sheet)</w:t>
      </w:r>
    </w:p>
    <w:p w14:paraId="53F5EB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      fileRows.value = raw.map((r) =&gt; mapRow(r))</w:t>
      </w:r>
    </w:p>
    <w:p w14:paraId="1A0C12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      fileRowCount.value = raw.length</w:t>
      </w:r>
    </w:p>
    <w:p w14:paraId="26AD00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    if (raw.length === 0) ElMessage.warning('未读取到有效数据')</w:t>
      </w:r>
    </w:p>
    <w:p w14:paraId="41B820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    } catch (err) {</w:t>
      </w:r>
    </w:p>
    <w:p w14:paraId="1A1EF6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    ElMessage.error('文件解析失败，请确认为 .xlsx / .csv')</w:t>
      </w:r>
    </w:p>
    <w:p w14:paraId="217FEF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    }</w:t>
      </w:r>
    </w:p>
    <w:p w14:paraId="03429F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  }</w:t>
      </w:r>
    </w:p>
    <w:p w14:paraId="514430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  reader.readAsArrayBuffer(file)</w:t>
      </w:r>
    </w:p>
    <w:p w14:paraId="6CC27C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  return false</w:t>
      </w:r>
    </w:p>
    <w:p w14:paraId="11171D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}</w:t>
      </w:r>
    </w:p>
    <w:p w14:paraId="76AC88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function mapRow(r: Record&lt;string, any&gt;) {</w:t>
      </w:r>
    </w:p>
    <w:p w14:paraId="316D92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  const kv = Object.keys(r)</w:t>
      </w:r>
    </w:p>
    <w:p w14:paraId="734795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  const find = (...keys: string[]) =&gt; {</w:t>
      </w:r>
    </w:p>
    <w:p w14:paraId="2B7AAE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    for (const k of keys) {</w:t>
      </w:r>
    </w:p>
    <w:p w14:paraId="4C466B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      const hit = kv.find((x) =&gt; x.toLowerCase().includes(k.toLowerCase()))</w:t>
      </w:r>
    </w:p>
    <w:p w14:paraId="06D245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    if (hit &amp;&amp; r[hit] !== undefined &amp;&amp; r[hit] !== '') return r[hit]</w:t>
      </w:r>
    </w:p>
    <w:p w14:paraId="1ECC5C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    }</w:t>
      </w:r>
    </w:p>
    <w:p w14:paraId="0B1706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    return ''</w:t>
      </w:r>
    </w:p>
    <w:p w14:paraId="016641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  }</w:t>
      </w:r>
    </w:p>
    <w:p w14:paraId="51F074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const correctRaw = String(find('correct', '是否正确', '是否答对', 'right'))</w:t>
      </w:r>
    </w:p>
    <w:p w14:paraId="4CE759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const isCorrect = /^(true|1|是|对|√|correct)$/i.test(correctRaw)</w:t>
      </w:r>
    </w:p>
    <w:p w14:paraId="739270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return {</w:t>
      </w:r>
    </w:p>
    <w:p w14:paraId="601ED0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    farmerName: find('farmerName', 'farmer_name', '烟农', '姓名', '种植者'),</w:t>
      </w:r>
    </w:p>
    <w:p w14:paraId="4B5CCE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116      farmerPhone: find('farmerPhone', 'farmer_phone', '手机号', '电话'),</w:t>
      </w:r>
    </w:p>
    <w:p w14:paraId="60207C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117      county: find('county', '县', '区县'),</w:t>
      </w:r>
    </w:p>
    <w:p w14:paraId="254413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    township: find('township', '乡镇', '站'),</w:t>
      </w:r>
    </w:p>
    <w:p w14:paraId="7F7D1D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    village: find('village', '村'),</w:t>
      </w:r>
    </w:p>
    <w:p w14:paraId="3C72A9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    poundGroup: find('poundGroup', 'pound_group', '磅组', '片区'),</w:t>
      </w:r>
    </w:p>
    <w:p w14:paraId="025F62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    dim: normalizeDim(find('dim', '维度')),</w:t>
      </w:r>
    </w:p>
    <w:p w14:paraId="6B3039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    questionNo: Number(find('questionNo', 'question_no', '题号')) || 0,</w:t>
      </w:r>
    </w:p>
    <w:p w14:paraId="6ADF83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    question: find('question', '题干', '题目'),</w:t>
      </w:r>
    </w:p>
    <w:p w14:paraId="6F20B5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124      answer: find('answer', '作答', '答案'),</w:t>
      </w:r>
    </w:p>
    <w:p w14:paraId="1EF96C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    key: find('key', 'key_ind', '标准', '正确答案', '标准答案'),</w:t>
      </w:r>
    </w:p>
    <w:p w14:paraId="2EA9F9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126      correct: isCorrect ? 1 : 0</w:t>
      </w:r>
    </w:p>
    <w:p w14:paraId="762A2A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  }</w:t>
      </w:r>
    </w:p>
    <w:p w14:paraId="5FFF4F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}</w:t>
      </w:r>
    </w:p>
    <w:p w14:paraId="0E6104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function normalizeDim(d: string): string {</w:t>
      </w:r>
    </w:p>
    <w:p w14:paraId="73DF55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  const map: Record&lt;string, string&gt; = { 栽培: '栽培', 植保: '植保', 采烤: '采烤', 烘烤: '烘烤', 综合: '综合' }</w:t>
      </w:r>
    </w:p>
    <w:p w14:paraId="30B68E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  return map[d] || ''</w:t>
      </w:r>
    </w:p>
    <w:p w14:paraId="3BBECC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}</w:t>
      </w:r>
    </w:p>
    <w:p w14:paraId="3B3E1B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function beforeUpload(file: File) {</w:t>
      </w:r>
    </w:p>
    <w:p w14:paraId="4A75DF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  handleFile(file)</w:t>
      </w:r>
    </w:p>
    <w:p w14:paraId="53A8D7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  return false</w:t>
      </w:r>
    </w:p>
    <w:p w14:paraId="3EF812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}</w:t>
      </w:r>
    </w:p>
    <w:p w14:paraId="1286AF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140  function handleRemove(row: any) {</w:t>
      </w:r>
    </w:p>
    <w:p w14:paraId="360CC3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  fileRows.value = fileRows.value.filter((r) =&gt; r !== row)</w:t>
      </w:r>
    </w:p>
    <w:p w14:paraId="0576A7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  fileRowCount.value = fileRows.value.length</w:t>
      </w:r>
    </w:p>
    <w:p w14:paraId="78AEA8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}</w:t>
      </w:r>
    </w:p>
    <w:p w14:paraId="43450D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function parseJsonText() {</w:t>
      </w:r>
    </w:p>
    <w:p w14:paraId="6F6566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146    try {</w:t>
      </w:r>
    </w:p>
    <w:p w14:paraId="464EDC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    const arr = JSON.parse(jsonText.value)</w:t>
      </w:r>
    </w:p>
    <w:p w14:paraId="74B0E6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148      if (!Array.isArray(arr) || arr.length === 0) { ElMessage.warning('JSON 需为对象数组'); return }</w:t>
      </w:r>
    </w:p>
    <w:p w14:paraId="04A35A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  fileRows.value = arr.map((r) =&gt; ({</w:t>
      </w:r>
    </w:p>
    <w:p w14:paraId="6D6B2B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      farmerName: r.farmerName ?? r.farmer_name ?? '',</w:t>
      </w:r>
    </w:p>
    <w:p w14:paraId="7998F8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151        farmerPhone: r.farmerPhone ?? r.farmer_phone ?? '',</w:t>
      </w:r>
    </w:p>
    <w:p w14:paraId="65D3C3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152        county: r.county ?? '',</w:t>
      </w:r>
    </w:p>
    <w:p w14:paraId="6B83DF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      township: r.township ?? '',</w:t>
      </w:r>
    </w:p>
    <w:p w14:paraId="6C36F6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      village: r.village ?? '',</w:t>
      </w:r>
    </w:p>
    <w:p w14:paraId="70391D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      poundGroup: r.poundGroup ?? r.pound_group ?? '',</w:t>
      </w:r>
    </w:p>
    <w:p w14:paraId="15BCF3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      dim: normalizeDim(r.dim ?? ''),</w:t>
      </w:r>
    </w:p>
    <w:p w14:paraId="593FEB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157        questionNo: Number(r.questionNo ?? r.question_no ?? 0),</w:t>
      </w:r>
    </w:p>
    <w:p w14:paraId="43548A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158        question: r.question ?? '',</w:t>
      </w:r>
    </w:p>
    <w:p w14:paraId="022B71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      answer: r.answer ?? '',</w:t>
      </w:r>
    </w:p>
    <w:p w14:paraId="3EA842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160        key: r.key ?? r.key_ind ?? '',</w:t>
      </w:r>
    </w:p>
    <w:p w14:paraId="471E85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161        correct: r.correct === 1 || r.correct === true ? 1 : 0</w:t>
      </w:r>
    </w:p>
    <w:p w14:paraId="3779C1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    }))</w:t>
      </w:r>
    </w:p>
    <w:p w14:paraId="348B19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  fileRowCount.value = fileRows.value.length</w:t>
      </w:r>
    </w:p>
    <w:p w14:paraId="2C868E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164      if (arr.length === 0) ElMessage.warning('JSON 为空')</w:t>
      </w:r>
    </w:p>
    <w:p w14:paraId="34E5A0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165    } catch (e) {</w:t>
      </w:r>
    </w:p>
    <w:p w14:paraId="14DBA6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    ElMessage.error('JSON 解析失败：' + (e as Error).message)</w:t>
      </w:r>
    </w:p>
    <w:p w14:paraId="5271DF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  }</w:t>
      </w:r>
    </w:p>
    <w:p w14:paraId="0DBB98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}</w:t>
      </w:r>
    </w:p>
    <w:p w14:paraId="2A5BD2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async function confirmImport() {</w:t>
      </w:r>
    </w:p>
    <w:p w14:paraId="414DBF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  if (fileRows.value.length === 0) { ElMessage.warning('请先选择文件或粘贴 JSON'); return }</w:t>
      </w:r>
    </w:p>
    <w:p w14:paraId="3D54CE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  const res = await importAnswers(fileRows.value, stats.paperId, true)</w:t>
      </w:r>
    </w:p>
    <w:p w14:paraId="4452D5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  ElMessage.success(`成功导入 ${res.success} 条答题数据`)</w:t>
      </w:r>
    </w:p>
    <w:p w14:paraId="3C65A4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  importVisible.value = false</w:t>
      </w:r>
    </w:p>
    <w:p w14:paraId="247113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  fileRows.value = []; fileRowCount.value = 0; jsonText.value = ''</w:t>
      </w:r>
    </w:p>
    <w:p w14:paraId="09B0EC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176    await loadStats(); await loadTable()</w:t>
      </w:r>
    </w:p>
    <w:p w14:paraId="6D904A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}</w:t>
      </w:r>
    </w:p>
    <w:p w14:paraId="5707DA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180  async function handleDemo() {</w:t>
      </w:r>
    </w:p>
    <w:p w14:paraId="29E57B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  const res = await genDemo(stats.paperId)</w:t>
      </w:r>
    </w:p>
    <w:p w14:paraId="23F847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182    ElMessage.success(res.message || '已生成演示数据')</w:t>
      </w:r>
    </w:p>
    <w:p w14:paraId="3E9412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183    await loadStats(); await loadTable()</w:t>
      </w:r>
    </w:p>
    <w:p w14:paraId="53DA97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184  }</w:t>
      </w:r>
    </w:p>
    <w:p w14:paraId="4C3E81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186  async function handleClear() {</w:t>
      </w:r>
    </w:p>
    <w:p w14:paraId="17C1E8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187    const ok = await ElMessageBox.confirm('清空将删除当前批次的全部答题与画像数据，确认继续？', '清空数据', { type: 'warning' }).catch(() =&gt; null)</w:t>
      </w:r>
    </w:p>
    <w:p w14:paraId="43426E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188    if (!ok) return</w:t>
      </w:r>
    </w:p>
    <w:p w14:paraId="5EFE49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await clearPaper(stats.paperId)</w:t>
      </w:r>
    </w:p>
    <w:p w14:paraId="30CB63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190    ElMessage.success('已清空')</w:t>
      </w:r>
    </w:p>
    <w:p w14:paraId="39651A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  await loadStats(); await loadTable()</w:t>
      </w:r>
    </w:p>
    <w:p w14:paraId="3BC035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192  }</w:t>
      </w:r>
    </w:p>
    <w:p w14:paraId="68D8A1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194  async function handleRecompute() {</w:t>
      </w:r>
    </w:p>
    <w:p w14:paraId="3050A5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195    const res = await computeProfiles(stats.paperId)</w:t>
      </w:r>
    </w:p>
    <w:p w14:paraId="7C25D3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196    ElMessage.success(res.message || '画像重建完成')</w:t>
      </w:r>
    </w:p>
    <w:p w14:paraId="7A2384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197  }</w:t>
      </w:r>
    </w:p>
    <w:p w14:paraId="78609A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199  onMounted(() =&gt; { loadStats(); loadTable() })</w:t>
      </w:r>
    </w:p>
    <w:p w14:paraId="77615C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201  const correctRate = (v: number) =&gt; (Number.isFinite(v) ? Number(v.toFixed(1)) : 0)</w:t>
      </w:r>
    </w:p>
    <w:p w14:paraId="5063F8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202  &lt;/script&gt;</w:t>
      </w:r>
    </w:p>
    <w:p w14:paraId="6C82A3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204  &lt;template&gt;</w:t>
      </w:r>
    </w:p>
    <w:p w14:paraId="013C19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205    &lt;div class="page-container"&gt;</w:t>
      </w:r>
    </w:p>
    <w:p w14:paraId="5AEFE0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206      &lt;div class="page-header"&gt;</w:t>
      </w:r>
    </w:p>
    <w:p w14:paraId="52E148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207        &lt;div class="header-left"&gt;</w:t>
      </w:r>
    </w:p>
    <w:p w14:paraId="08D0DA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208          &lt;div class="header-icon"&gt;&lt;ClipboardList :size="20" /&gt;&lt;/div&gt;</w:t>
      </w:r>
    </w:p>
    <w:p w14:paraId="434037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209          &lt;div&gt;</w:t>
      </w:r>
    </w:p>
    <w:p w14:paraId="199029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210            &lt;h2 class="header-title"&gt;答题情况&lt;/h2&gt;</w:t>
      </w:r>
    </w:p>
    <w:p w14:paraId="4AE534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211            &lt;p class="header-sub"&gt;五维知识问卷 · 逐户逐题答题明细与正确率洞察&lt;/p&gt;</w:t>
      </w:r>
    </w:p>
    <w:p w14:paraId="62A3BC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212          &lt;/div&gt;</w:t>
      </w:r>
    </w:p>
    <w:p w14:paraId="647E07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213        &lt;/div&gt;</w:t>
      </w:r>
    </w:p>
    <w:p w14:paraId="33D560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214        &lt;div class="header-actions"&gt;</w:t>
      </w:r>
    </w:p>
    <w:p w14:paraId="447287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215          &lt;el-select v-model="stats.paperId" size="default" class="paper-select" @change="handlePaperChange"&gt;</w:t>
      </w:r>
    </w:p>
    <w:p w14:paraId="0260B9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216            &lt;el-option label="问卷批次 2026" value="2026" /&gt;</w:t>
      </w:r>
    </w:p>
    <w:p w14:paraId="396A99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217            &lt;el-option label="问卷批次 2025" value="2025" /&gt;</w:t>
      </w:r>
    </w:p>
    <w:p w14:paraId="755F4C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218          &lt;/el-select&gt;</w:t>
      </w:r>
    </w:p>
    <w:p w14:paraId="78BDDA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219          &lt;el-button type="primary" :icon="Sparkles" @click="handleDemo"&gt;生成演示数据&lt;/el-button&gt;</w:t>
      </w:r>
    </w:p>
    <w:p w14:paraId="591507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220          &lt;el-button :icon="UploadCloud" @click="importVisible = true"&gt;导入答题数据&lt;/el-button&gt;</w:t>
      </w:r>
    </w:p>
    <w:p w14:paraId="3A8372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221          &lt;el-button :icon="RotateCcw" @click="handleClear" plain type="danger"&gt;清空&lt;/el-button&gt;</w:t>
      </w:r>
    </w:p>
    <w:p w14:paraId="72CBF4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222        &lt;/div&gt;</w:t>
      </w:r>
    </w:p>
    <w:p w14:paraId="6B03E5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223      &lt;/div&gt;</w:t>
      </w:r>
    </w:p>
    <w:p w14:paraId="20FA4E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226      &lt;div class="kpi-grid"&gt;</w:t>
      </w:r>
    </w:p>
    <w:p w14:paraId="50FB9D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227        &lt;div class="kpi-card"&gt;</w:t>
      </w:r>
    </w:p>
    <w:p w14:paraId="42D965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228          &lt;div class="kpi-icon" style="background:rgba(46,139,106,.12)"&gt;&lt;UsersRound :size="26" color="#2E8B6A" /&gt;&lt;/div&gt;</w:t>
      </w:r>
    </w:p>
    <w:p w14:paraId="0560CD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229          &lt;div class="kpi-body"&gt;</w:t>
      </w:r>
    </w:p>
    <w:p w14:paraId="3691DE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230            &lt;div class="kpi-value"&gt;{{ stats.farmers }}&lt;/div&gt;</w:t>
      </w:r>
    </w:p>
    <w:p w14:paraId="3BFFE6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231            &lt;div class="kpi-label"&gt;覆盖烟农户数&lt;/div&gt;</w:t>
      </w:r>
    </w:p>
    <w:p w14:paraId="5EC0BD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232          &lt;/div&gt;</w:t>
      </w:r>
    </w:p>
    <w:p w14:paraId="4F122C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233          &lt;div class="kpi-trend"&gt;答题样本&lt;/div&gt;</w:t>
      </w:r>
    </w:p>
    <w:p w14:paraId="7DCA12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234        &lt;/div&gt;</w:t>
      </w:r>
    </w:p>
    <w:p w14:paraId="356BA8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235        &lt;div class="kpi-card"&gt;</w:t>
      </w:r>
    </w:p>
    <w:p w14:paraId="286EE2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236          &lt;div class="kpi-icon" style="background:rgba(90,138,122,.12)"&gt;&lt;FileSpreadsheet :size="26" color="#3A6A5A" /&gt;&lt;/div&gt;</w:t>
      </w:r>
    </w:p>
    <w:p w14:paraId="34298D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237          &lt;div class="kpi-body"&gt;</w:t>
      </w:r>
    </w:p>
    <w:p w14:paraId="1F75F3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238            &lt;div class="kpi-value"&gt;{{ stats.rows }}&lt;/div&gt;</w:t>
      </w:r>
    </w:p>
    <w:p w14:paraId="2EFD01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239            &lt;div class="kpi-label"&gt;有效答题条数&lt;/div&gt;</w:t>
      </w:r>
    </w:p>
    <w:p w14:paraId="218632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240          &lt;/div&gt;</w:t>
      </w:r>
    </w:p>
    <w:p w14:paraId="2106C7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241          &lt;div class="kpi-trend"&gt;23 题/户&lt;/div&gt;</w:t>
      </w:r>
    </w:p>
    <w:p w14:paraId="5D61E1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242        &lt;/div&gt;</w:t>
      </w:r>
    </w:p>
    <w:p w14:paraId="1E2990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243        &lt;div class="kpi-card"&gt;</w:t>
      </w:r>
    </w:p>
    <w:p w14:paraId="1EA08D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244          &lt;div class="kpi-icon" style="background:rgba(212,148,74,.14)"&gt;&lt;Target :size="26" color="#D4944A" /&gt;&lt;/div&gt;</w:t>
      </w:r>
    </w:p>
    <w:p w14:paraId="63E703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245          &lt;div class="kpi-body"&gt;</w:t>
      </w:r>
    </w:p>
    <w:p w14:paraId="7AC519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246            &lt;div class="kpi-value"&gt;{{ correctRate(stats.avgCorrect) }}&lt;span class="unit"&gt;%&lt;/span&gt;&lt;/div&gt;</w:t>
      </w:r>
    </w:p>
    <w:p w14:paraId="393384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247            &lt;div class="kpi-label"&gt;平均正确率&lt;/div&gt;</w:t>
      </w:r>
    </w:p>
    <w:p w14:paraId="31E842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248          &lt;/div&gt;</w:t>
      </w:r>
    </w:p>
    <w:p w14:paraId="46DD43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249          &lt;div class="kpi-trend"&gt;总体水平&lt;/div&gt;</w:t>
      </w:r>
    </w:p>
    <w:p w14:paraId="294DE3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250        &lt;/div&gt;</w:t>
      </w:r>
    </w:p>
    <w:p w14:paraId="6F3B74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251        &lt;div class="kpi-card"&gt;</w:t>
      </w:r>
    </w:p>
    <w:p w14:paraId="713900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252          &lt;div class="kpi-icon" style="background:rgba(138,99,184,.14)"&gt;&lt;Columns3 :size="26" color="#8A63B8" /&gt;&lt;/div&gt;</w:t>
      </w:r>
    </w:p>
    <w:p w14:paraId="2B1B62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253          &lt;div class="kpi-body"&gt;</w:t>
      </w:r>
    </w:p>
    <w:p w14:paraId="6E5C7D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254            &lt;div class="kpi-value"&gt;{{ stats.region.length }}&lt;/div&gt;</w:t>
      </w:r>
    </w:p>
    <w:p w14:paraId="136FA4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255            &lt;div class="kpi-label"&gt;答题片区(村)&lt;/div&gt;</w:t>
      </w:r>
    </w:p>
    <w:p w14:paraId="463C01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256          &lt;/div&gt;</w:t>
      </w:r>
    </w:p>
    <w:p w14:paraId="42BC9E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257          &lt;div class="kpi-trend"&gt;乡镇统筹&lt;/div&gt;</w:t>
      </w:r>
    </w:p>
    <w:p w14:paraId="4F3370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258        &lt;/div&gt;</w:t>
      </w:r>
    </w:p>
    <w:p w14:paraId="41A22C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259      &lt;/div&gt;</w:t>
      </w:r>
    </w:p>
    <w:p w14:paraId="63960C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262      &lt;div class="section-card"&gt;</w:t>
      </w:r>
    </w:p>
    <w:p w14:paraId="78541A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263        &lt;div class="section-head"&gt;</w:t>
      </w:r>
    </w:p>
    <w:p w14:paraId="0B86E7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264          &lt;div class="section-title"&gt;</w:t>
      </w:r>
    </w:p>
    <w:p w14:paraId="7A4134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265            &lt;span class="title-flag"&gt;&lt;/span&gt;</w:t>
      </w:r>
    </w:p>
    <w:p w14:paraId="4E873F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266            &lt;h3&gt;五维知识答题情况&lt;/h3&gt;</w:t>
      </w:r>
    </w:p>
    <w:p w14:paraId="2FE1EA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267          &lt;/div&gt;</w:t>
      </w:r>
    </w:p>
    <w:p w14:paraId="68A110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268          &lt;span class="section-hint"&gt;五维权重：栽培 .18 · 植保 .18 · 采烤 .19 · 烘烤 .25 · 综合 .20&lt;/span&gt;</w:t>
      </w:r>
    </w:p>
    <w:p w14:paraId="75E1F7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269        &lt;/div&gt;</w:t>
      </w:r>
    </w:p>
    <w:p w14:paraId="02132C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270        &lt;div class="dim-bars"&gt;</w:t>
      </w:r>
    </w:p>
    <w:p w14:paraId="543AFD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271          &lt;div v-for="d in dimCorrect" :key="d.name" class="dim-row"&gt;</w:t>
      </w:r>
    </w:p>
    <w:p w14:paraId="5A7FA2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272            &lt;div class="dim-label"&gt;</w:t>
      </w:r>
    </w:p>
    <w:p w14:paraId="7F5C88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273              &lt;span class="dim-name"&gt;{{ d.name }}&lt;/span&gt;</w:t>
      </w:r>
    </w:p>
    <w:p w14:paraId="0E4199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274              &lt;span class="dim-w"&gt;{{ (d.weight * 100).toFixed(0) }}%&lt;/span&gt;</w:t>
      </w:r>
    </w:p>
    <w:p w14:paraId="2D8247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275              &lt;span class="dim-cnt"&gt;{{ d.cnt }} 题&lt;/span&gt;</w:t>
      </w:r>
    </w:p>
    <w:p w14:paraId="471C0B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276            &lt;/div&gt;</w:t>
      </w:r>
    </w:p>
    <w:p w14:paraId="300701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277            &lt;div class="dim-track"&gt;</w:t>
      </w:r>
    </w:p>
    <w:p w14:paraId="195FD3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278              &lt;div class="dim-fill" :style="{ width: (d.correct ?? 0) + '%', background: dimColor(d.name) }"&gt;&lt;/div&gt;</w:t>
      </w:r>
    </w:p>
    <w:p w14:paraId="20AE73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279            &lt;/div&gt;</w:t>
      </w:r>
    </w:p>
    <w:p w14:paraId="4053F4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280            &lt;div class="dim-value"&gt;{{ correctRate(d.correct) }}%&lt;/div&gt;</w:t>
      </w:r>
    </w:p>
    <w:p w14:paraId="525C7C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281          &lt;/div&gt;</w:t>
      </w:r>
    </w:p>
    <w:p w14:paraId="7CA22E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282        &lt;/div&gt;</w:t>
      </w:r>
    </w:p>
    <w:p w14:paraId="40C65D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283      &lt;/div&gt;</w:t>
      </w:r>
    </w:p>
    <w:p w14:paraId="40DEA4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286      &lt;div class="section-card nomargin"&gt;</w:t>
      </w:r>
    </w:p>
    <w:p w14:paraId="14AEBE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287        &lt;div class="filter-container"&gt;</w:t>
      </w:r>
    </w:p>
    <w:p w14:paraId="08EF48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288          &lt;div class="filter-left"&gt;</w:t>
      </w:r>
    </w:p>
    <w:p w14:paraId="2F07CC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289            &lt;el-select v-model="queryForm.dim" placeholder="全部维度" clearable style="width:120px" @change="handleSearch"&gt;</w:t>
      </w:r>
    </w:p>
    <w:p w14:paraId="118515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290              &lt;el-option v-for="d in DIMS" :key="d" :label="d" :value="d" /&gt;</w:t>
      </w:r>
    </w:p>
    <w:p w14:paraId="03E93C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291            &lt;/el-select&gt;</w:t>
      </w:r>
    </w:p>
    <w:p w14:paraId="379A52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292            &lt;el-select v-model="queryForm.township" placeholder="全部乡镇" clearable style="width:130px" @change="handleSearch"&gt;</w:t>
      </w:r>
    </w:p>
    <w:p w14:paraId="7D1B2E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293              &lt;el-option v-for="r in stats.region" :key="r.township" :label="r.township" :value="r.township" /&gt;</w:t>
      </w:r>
    </w:p>
    <w:p w14:paraId="697332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294            &lt;/el-select&gt;</w:t>
      </w:r>
    </w:p>
    <w:p w14:paraId="3B55DE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295            &lt;el-select v-model="queryForm.village" placeholder="全部村" clearable style="width:140px" @change="handleSearch"&gt;</w:t>
      </w:r>
    </w:p>
    <w:p w14:paraId="20BE16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296              &lt;el-option v-for="r in stats.region" :key="r.village" :label="r.village" :value="r.village" /&gt;</w:t>
      </w:r>
    </w:p>
    <w:p w14:paraId="0F59DC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297            &lt;/el-select&gt;</w:t>
      </w:r>
    </w:p>
    <w:p w14:paraId="2E0729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298            &lt;el-input v-model="queryForm.keyword" placeholder="烟农姓名 / 题干关键词" clearable style="width:200px" @keyup.enter="handleSearch"&gt;</w:t>
      </w:r>
    </w:p>
    <w:p w14:paraId="4C1949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299              &lt;template #prefix&gt;&lt;Filter :size="14" /&gt;&lt;/template&gt;</w:t>
      </w:r>
    </w:p>
    <w:p w14:paraId="4C6727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300            &lt;/el-input&gt;</w:t>
      </w:r>
    </w:p>
    <w:p w14:paraId="0B69CC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301            &lt;el-button type="primary" :icon="Target" @click="handleSearch"&gt;查询&lt;/el-button&gt;</w:t>
      </w:r>
    </w:p>
    <w:p w14:paraId="1E329F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302            &lt;el-button @click="handleReset"&gt;重置&lt;/el-button&gt;</w:t>
      </w:r>
    </w:p>
    <w:p w14:paraId="7EAC3C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303          &lt;/div&gt;</w:t>
      </w:r>
    </w:p>
    <w:p w14:paraId="269FD3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304          &lt;div class="filter-right"&gt;</w:t>
      </w:r>
    </w:p>
    <w:p w14:paraId="1E3D70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305            &lt;el-button :icon="DatabaseZap" @click="handleRecompute" plain&gt;同步重建画像&lt;/el-button&gt;</w:t>
      </w:r>
    </w:p>
    <w:p w14:paraId="1EC517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306          &lt;/div&gt;</w:t>
      </w:r>
    </w:p>
    <w:p w14:paraId="1B91C8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307        &lt;/div&gt;</w:t>
      </w:r>
    </w:p>
    <w:p w14:paraId="4A3BBC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309        &lt;div class="table-container"&gt;</w:t>
      </w:r>
    </w:p>
    <w:p w14:paraId="07019F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310          &lt;el-table :data="tableData" v-loading="loading" size="small" class="data-table" :header-cell-style="{ background: '#F2F8F5', color: '#0D3D30', fontWeight: 600 }"&gt;</w:t>
      </w:r>
    </w:p>
    <w:p w14:paraId="44A409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312              &lt;template #default="{ row }"&gt;</w:t>
      </w:r>
    </w:p>
    <w:p w14:paraId="43FF5D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313                &lt;div class="cell-main"&gt;{{ row.farmerName }}&lt;/div&gt;</w:t>
      </w:r>
    </w:p>
    <w:p w14:paraId="45987E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314                &lt;div class="cell-sub"&gt;{{ row.farmerPhone }}&lt;/div&gt;</w:t>
      </w:r>
    </w:p>
    <w:p w14:paraId="0930AB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315              &lt;/template&gt;</w:t>
      </w:r>
    </w:p>
    <w:p w14:paraId="460D48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316            &lt;/el-table-column&gt;</w:t>
      </w:r>
    </w:p>
    <w:p w14:paraId="46448A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318              &lt;template #default="{ row }"&gt;</w:t>
      </w:r>
    </w:p>
    <w:p w14:paraId="4A11AC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319                {{ [row.county, row.township, row.village, row.poundGroup].filter(Boolean).join(' · ') }}</w:t>
      </w:r>
    </w:p>
    <w:p w14:paraId="6F4932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320              &lt;/template&gt;</w:t>
      </w:r>
    </w:p>
    <w:p w14:paraId="76EBC5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321            &lt;/el-table-column&gt;</w:t>
      </w:r>
    </w:p>
    <w:p w14:paraId="638DAB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323              &lt;template #default="{ row }"&gt;</w:t>
      </w:r>
    </w:p>
    <w:p w14:paraId="3C49D1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324                &lt;span class="dim-tag" :style="{ background: dimBg(row.dim), color: dimColor(row.dim) }"&gt;{{ row.dim }}&lt;/span&gt;</w:t>
      </w:r>
    </w:p>
    <w:p w14:paraId="1CD75E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325              &lt;/template&gt;</w:t>
      </w:r>
    </w:p>
    <w:p w14:paraId="554B1E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326            &lt;/el-table-column&gt;</w:t>
      </w:r>
    </w:p>
    <w:p w14:paraId="73A835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332              &lt;template #default="{ row }"&gt;</w:t>
      </w:r>
    </w:p>
    <w:p w14:paraId="47C732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333                &lt;el-tag v-if="row.correct === 1" type="success" size="small" effect="light" round&gt;答对&lt;/el-tag&gt;</w:t>
      </w:r>
    </w:p>
    <w:p w14:paraId="2B3265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334                &lt;el-tag v-else type="danger" size="small" effect="plain" round&gt;答错&lt;/el-tag&gt;</w:t>
      </w:r>
    </w:p>
    <w:p w14:paraId="43D8F7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335              &lt;/template&gt;</w:t>
      </w:r>
    </w:p>
    <w:p w14:paraId="6C76E1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336            &lt;/el-table-column&gt;</w:t>
      </w:r>
    </w:p>
    <w:p w14:paraId="5A4453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337          &lt;/el-table&gt;</w:t>
      </w:r>
    </w:p>
    <w:p w14:paraId="3C2753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338          &lt;div class="pagination-wrap"&gt;</w:t>
      </w:r>
    </w:p>
    <w:p w14:paraId="75549E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339            &lt;el-pagination</w:t>
      </w:r>
    </w:p>
    <w:p w14:paraId="0AF33E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340              v-model:current-page="pagination.pageNum"</w:t>
      </w:r>
    </w:p>
    <w:p w14:paraId="46EA05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341              v-model:page-size="pagination.pageSize"</w:t>
      </w:r>
    </w:p>
    <w:p w14:paraId="1FBDC4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342              :total="pagination.total"</w:t>
      </w:r>
    </w:p>
    <w:p w14:paraId="5564CC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343              :page-sizes="[10, 20, 50]"</w:t>
      </w:r>
    </w:p>
    <w:p w14:paraId="67EE97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344              layout="total, sizes, prev, pager, next, jumper"</w:t>
      </w:r>
    </w:p>
    <w:p w14:paraId="625200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345              @size-change="loadTable"</w:t>
      </w:r>
    </w:p>
    <w:p w14:paraId="3DDA89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346              @current-change="loadTable"</w:t>
      </w:r>
    </w:p>
    <w:p w14:paraId="4253AC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347            /&gt;</w:t>
      </w:r>
    </w:p>
    <w:p w14:paraId="27E7B1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348          &lt;/div&gt;</w:t>
      </w:r>
    </w:p>
    <w:p w14:paraId="1194A9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349        &lt;/div&gt;</w:t>
      </w:r>
    </w:p>
    <w:p w14:paraId="4F3A5C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350      &lt;/div&gt;</w:t>
      </w:r>
    </w:p>
    <w:p w14:paraId="0A335D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353      &lt;el-dialog v-model="importVisible" title="导入答题数据" width="720px" destroy-on-close&gt;</w:t>
      </w:r>
    </w:p>
    <w:p w14:paraId="6E487B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354        &lt;div class="import-tabs"&gt;</w:t>
      </w:r>
    </w:p>
    <w:p w14:paraId="3ADEF5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355          &lt;el-radio-group v-model="importMode"&gt;</w:t>
      </w:r>
    </w:p>
    <w:p w14:paraId="1BB761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356            &lt;el-radio-button value="file"&gt;Excel / CSV 导入&lt;/el-radio-button&gt;</w:t>
      </w:r>
    </w:p>
    <w:p w14:paraId="6AFC2D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357            &lt;el-radio-button value="json"&gt;JSON 粘贴&lt;/el-radio-button&gt;</w:t>
      </w:r>
    </w:p>
    <w:p w14:paraId="4F5FBE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358          &lt;/el-radio-group&gt;</w:t>
      </w:r>
    </w:p>
    <w:p w14:paraId="13FC9D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359        &lt;/div&gt;</w:t>
      </w:r>
    </w:p>
    <w:p w14:paraId="67DD49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361        &lt;template v-if="importMode === 'file'"&gt;</w:t>
      </w:r>
    </w:p>
    <w:p w14:paraId="1E8D17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362          &lt;div class="drop-zone"&gt;</w:t>
      </w:r>
    </w:p>
    <w:p w14:paraId="63E297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363            &lt;el-upload drag :auto-upload="false" :show-file-list="false" accept=".xlsx,.xls,.csv" :before-upload="beforeUpload"&gt;</w:t>
      </w:r>
    </w:p>
    <w:p w14:paraId="1FC09B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364              &lt;div class="drop-inner"&gt;</w:t>
      </w:r>
    </w:p>
    <w:p w14:paraId="0E4E98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365                &lt;UploadCloud :size="32" color="#2E8B6A" /&gt;</w:t>
      </w:r>
    </w:p>
    <w:p w14:paraId="01C5C3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366                &lt;p class="drop-title"&gt;拖拽或点击选择答题明细表&lt;/p&gt;</w:t>
      </w:r>
    </w:p>
    <w:p w14:paraId="657F89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367                &lt;p class="drop-sub"&gt;支持列名：烟农/姓名 · 手机号 · 乡镇 · 村 · 磅组 · 维度 · 题号 · 题干 · 作答 · 标准答案 · 是否正确&lt;/p&gt;</w:t>
      </w:r>
    </w:p>
    <w:p w14:paraId="6AEEB8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368              &lt;/div&gt;</w:t>
      </w:r>
    </w:p>
    <w:p w14:paraId="76A346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369            &lt;/el-upload&gt;</w:t>
      </w:r>
    </w:p>
    <w:p w14:paraId="2E3B0A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370          &lt;/div&gt;</w:t>
      </w:r>
    </w:p>
    <w:p w14:paraId="39D0E2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371          &lt;p v-if="fileRowCount &gt; 0" class="file-tip"&gt;</w:t>
      </w:r>
    </w:p>
    <w:p w14:paraId="4C47CE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372            &lt;KeyRound :size="14" color="#2E8B6A" /&gt; 已解析 {{ fileRowCount }} 条，覆盖 5 个维度后点击下方「开始导入」</w:t>
      </w:r>
    </w:p>
    <w:p w14:paraId="45AC15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373          &lt;/p&gt;</w:t>
      </w:r>
    </w:p>
    <w:p w14:paraId="19D1C2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374          &lt;div v-if="fileRows.length" class="preview-list"&gt;</w:t>
      </w:r>
    </w:p>
    <w:p w14:paraId="2EBC01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375            &lt;div v-for="(r, i) in fileRows.slice(0, 6)" :key="i" class="preview-row"&gt;</w:t>
      </w:r>
    </w:p>
    <w:p w14:paraId="560F68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376              &lt;span class="dim-tag" :style="{ background: dimBg(r.dim), color: dimColor(r.dim) }"&gt;{{ r.dim || '未识别' }}&lt;/span&gt;</w:t>
      </w:r>
    </w:p>
    <w:p w14:paraId="77931F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377              &lt;span class="pv-name"&gt;{{ r.farmerName }}&lt;/span&gt;</w:t>
      </w:r>
    </w:p>
    <w:p w14:paraId="464296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378              &lt;span class="pv-q"&gt;{{ r.questionNo }}. {{ r.question }}&lt;/span&gt;</w:t>
      </w:r>
    </w:p>
    <w:p w14:paraId="4A0E2F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379              &lt;span :class="['pv-flag', r.correct === 1 ? 'ok' : 'no']"&gt;{{ r.correct === 1 ? '对' : '错' }}&lt;/span&gt;</w:t>
      </w:r>
    </w:p>
    <w:p w14:paraId="07E523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380            &lt;/div&gt;</w:t>
      </w:r>
    </w:p>
    <w:p w14:paraId="5C8717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381            &lt;button v-if="fileRows.length &gt; 6" class="clear-btn" @click="fileRows = fileRows.slice(0, 6)"&gt;展开更多…&lt;/button&gt;</w:t>
      </w:r>
    </w:p>
    <w:p w14:paraId="4E5F20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382          &lt;/div&gt;</w:t>
      </w:r>
    </w:p>
    <w:p w14:paraId="6F68CE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383        &lt;/template&gt;</w:t>
      </w:r>
    </w:p>
    <w:p w14:paraId="244E95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385        &lt;template v-else&gt;</w:t>
      </w:r>
    </w:p>
    <w:p w14:paraId="1F4E88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386          &lt;p class="json-tip"&gt;粘贴对象数组，字段：farmerName / farmerPhone / county / township / village / poundGroup / dim / questionNo / question / answer / key / correct(0/1)&lt;/p&gt;</w:t>
      </w:r>
    </w:p>
    <w:p w14:paraId="539316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387          &lt;el-input v-model="jsonText" type="textarea" :rows="10" placeholder='[{"farmerName":"陈1","dim":"栽培","correct":1}, ...]' /&gt;</w:t>
      </w:r>
    </w:p>
    <w:p w14:paraId="05638E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388          &lt;el-button size="small" :icon="DatabaseZap" @click="parseJsonText" class="mt8"&gt;解析 JSON &lt;span v-if="fileRowCount"&gt;（{{ fileRowCount }} 条）&lt;/span&gt;&lt;/el-button&gt;</w:t>
      </w:r>
    </w:p>
    <w:p w14:paraId="54556B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389        &lt;/template&gt;</w:t>
      </w:r>
    </w:p>
    <w:p w14:paraId="1CDB1B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391        &lt;template #footer&gt;</w:t>
      </w:r>
    </w:p>
    <w:p w14:paraId="1C79D6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392          &lt;el-button @click="importVisible = false"&gt;取消&lt;/el-button&gt;</w:t>
      </w:r>
    </w:p>
    <w:p w14:paraId="3A91F0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393          &lt;el-button type="primary" :disabled="fileRows.length === 0" :icon="UploadCloud" @click="confirmImport"&gt;开始导入&lt;/el-button&gt;</w:t>
      </w:r>
    </w:p>
    <w:p w14:paraId="66855E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394        &lt;/template&gt;</w:t>
      </w:r>
    </w:p>
    <w:p w14:paraId="6A4F1E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395      &lt;/el-dialog&gt;</w:t>
      </w:r>
    </w:p>
    <w:p w14:paraId="62528E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396    &lt;/div&gt;</w:t>
      </w:r>
    </w:p>
    <w:p w14:paraId="668215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397  &lt;/template&gt;</w:t>
      </w:r>
    </w:p>
    <w:p w14:paraId="4FD5FBA4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src/pages/farmer/FarmerProfile.vue</w:t>
      </w:r>
    </w:p>
    <w:p w14:paraId="4428DE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&lt;script setup lang="ts"&gt;</w:t>
      </w:r>
    </w:p>
    <w:p w14:paraId="0C5D98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{ ref, reactive, computed, onMounted, watch } from 'vue'</w:t>
      </w:r>
    </w:p>
    <w:p w14:paraId="28E5EA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{ ElMessage, ElMessageBox } from 'element-plus'</w:t>
      </w:r>
    </w:p>
    <w:p w14:paraId="34453B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* as echarts from 'echarts'</w:t>
      </w:r>
    </w:p>
    <w:p w14:paraId="2FCEA0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VChart from 'vue-echarts'</w:t>
      </w:r>
    </w:p>
    <w:p w14:paraId="67318F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{</w:t>
      </w:r>
    </w:p>
    <w:p w14:paraId="52F90B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  Award, Users, TrendingUp, AlertTriangle, School, Target, ClipboardCheck,</w:t>
      </w:r>
    </w:p>
    <w:p w14:paraId="405FEC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  MapPinned, Gauge, Sparkles, DatabaseZap, ChevronRight, Star, Radar, ListChecks</w:t>
      </w:r>
    </w:p>
    <w:p w14:paraId="2EC392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} from 'lucide-vue-next'</w:t>
      </w:r>
    </w:p>
    <w:p w14:paraId="717A48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import {</w:t>
      </w:r>
    </w:p>
    <w:p w14:paraId="0352FD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  getOverview, getVillageGap, getProfiles, getTrainPlan, genDemo, computeProfiles,</w:t>
      </w:r>
    </w:p>
    <w:p w14:paraId="385F52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  DIMS, DEFAULT_PAPER</w:t>
      </w:r>
    </w:p>
    <w:p w14:paraId="72CBF3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} from '@/api/farmerAlgo'</w:t>
      </w:r>
    </w:p>
    <w:p w14:paraId="6A958E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const overview = reactive({ profileCount: 0, avgP: 0, weakVillages: 0, needVisit: 0, levelDist: [] as any[] })</w:t>
      </w:r>
    </w:p>
    <w:p w14:paraId="40F2ED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const levelColors: Record&lt;string, string&gt; = { 职业: '#2E8B6A', 普通: '#D4944A', 新手: '#D4604A' }</w:t>
      </w:r>
    </w:p>
    <w:p w14:paraId="634F9A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const levelDistOption = computed(() =&gt; {</w:t>
      </w:r>
    </w:p>
    <w:p w14:paraId="71B05A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const data = overview.levelDist.map((l) =&gt; ({ name: l.level, value: l.cnt }))</w:t>
      </w:r>
    </w:p>
    <w:p w14:paraId="148198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return {</w:t>
      </w:r>
    </w:p>
    <w:p w14:paraId="08FF3F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  color: Object.values(levelColors),</w:t>
      </w:r>
    </w:p>
    <w:p w14:paraId="21113A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  tooltip: { trigger: 'item', formatter: '{b}: {c} 户 ({d}%)' },</w:t>
      </w:r>
    </w:p>
    <w:p w14:paraId="7C55BF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  legend: { bottom: 0, textStyle: { color: '#3A6A5A', fontSize: 12 } },</w:t>
      </w:r>
    </w:p>
    <w:p w14:paraId="787AA3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  series: [{</w:t>
      </w:r>
    </w:p>
    <w:p w14:paraId="39F1D9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  name: '分级分布', type: 'pie', radius: ['58%', '78%'],</w:t>
      </w:r>
    </w:p>
    <w:p w14:paraId="43F56D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    center: ['50%', '44%'], avoidLabelOverlap: true,</w:t>
      </w:r>
    </w:p>
    <w:p w14:paraId="2DD0AD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    label: { show: true, position: 'center', formatter: () =&gt; '', },</w:t>
      </w:r>
    </w:p>
    <w:p w14:paraId="717CC1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    labelLine: { show: false },</w:t>
      </w:r>
    </w:p>
    <w:p w14:paraId="027AED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    emphasis: { label: { show: false } },</w:t>
      </w:r>
    </w:p>
    <w:p w14:paraId="427AFD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    itemStyle: { borderColor: '#fff', borderWidth: 2 },</w:t>
      </w:r>
    </w:p>
    <w:p w14:paraId="4A68E8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  data</w:t>
      </w:r>
    </w:p>
    <w:p w14:paraId="0FA823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  }]</w:t>
      </w:r>
    </w:p>
    <w:p w14:paraId="379489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}</w:t>
      </w:r>
    </w:p>
    <w:p w14:paraId="19128F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})</w:t>
      </w:r>
    </w:p>
    <w:p w14:paraId="0BFD63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const levelTotal = computed(() =&gt; overview.levelDist.reduce((s, l) =&gt; s + (l.cnt || 0), 0))</w:t>
      </w:r>
    </w:p>
    <w:p w14:paraId="6A7CD6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const matrix = reactive({ baseline: {} as Record&lt;string, number&gt;, villages: [] as any[], themes: {} as Record&lt;string, string&gt; })</w:t>
      </w:r>
    </w:p>
    <w:p w14:paraId="6B93FB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const statusStyle = (s: string) =&gt; {</w:t>
      </w:r>
    </w:p>
    <w:p w14:paraId="4F2DAB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const map: Record&lt;string, string&gt; = {</w:t>
      </w:r>
    </w:p>
    <w:p w14:paraId="7481ED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  red: 'background:#FDECEA;color:#C0392B;',</w:t>
      </w:r>
    </w:p>
    <w:p w14:paraId="331EAB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  yellow: 'background:#FDF3E3;color:#B9770E;',</w:t>
      </w:r>
    </w:p>
    <w:p w14:paraId="699A7A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  green: 'background:#E4F4EC;color:#1E804F;',</w:t>
      </w:r>
    </w:p>
    <w:p w14:paraId="4556DB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  gray: 'background:#EEF2F1;color:#8A9A94;'</w:t>
      </w:r>
    </w:p>
    <w:p w14:paraId="1355DD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}</w:t>
      </w:r>
    </w:p>
    <w:p w14:paraId="61DE55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return map[s] || map.gray</w:t>
      </w:r>
    </w:p>
    <w:p w14:paraId="3A1B78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}</w:t>
      </w:r>
    </w:p>
    <w:p w14:paraId="6F10E9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const statusLabel = (s: string) =&gt; ({ red: '薄弱', yellow: '偏弱', green: '达标', gray: '无数据' }[s] || '')</w:t>
      </w:r>
    </w:p>
    <w:p w14:paraId="514477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const plan = reactive({ plan: [] as any[], themes: {} as Record&lt;string, string&gt; })</w:t>
      </w:r>
    </w:p>
    <w:p w14:paraId="3E7A47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const dimAlgoColor = (d: string) =&gt; {</w:t>
      </w:r>
    </w:p>
    <w:p w14:paraId="7FDC48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const map: Record&lt;string, string&gt; = { 栽培: '#2E8B6A', 植保: '#5FB292', 采烤: '#D4944A', 烘烤: '#8A63B8', 综合: '#3A6A5A' }</w:t>
      </w:r>
    </w:p>
    <w:p w14:paraId="3F55A2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  return map[d] || '#2E8B6A'</w:t>
      </w:r>
    </w:p>
    <w:p w14:paraId="596AC0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}</w:t>
      </w:r>
    </w:p>
    <w:p w14:paraId="3043B5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const profiles = ref&lt;any[]&gt;([])</w:t>
      </w:r>
    </w:p>
    <w:p w14:paraId="6A36D1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const loading = ref(false)</w:t>
      </w:r>
    </w:p>
    <w:p w14:paraId="6449DB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const paperId = ref(DEFAULT_PAPER)</w:t>
      </w:r>
    </w:p>
    <w:p w14:paraId="363B0F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const profileQuery = reactive({ township: '', village: '', level: '', keyword: '' })</w:t>
      </w:r>
    </w:p>
    <w:p w14:paraId="67134F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const pager = reactive({ pageNum: 1, pageSize: 10, total: 0 })</w:t>
      </w:r>
    </w:p>
    <w:p w14:paraId="3874EF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const selected = ref&lt;any&gt;(null)</w:t>
      </w:r>
    </w:p>
    <w:p w14:paraId="0EBDA9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const radarOption = computed(() =&gt; {</w:t>
      </w:r>
    </w:p>
    <w:p w14:paraId="6FD97C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const r = selected.value</w:t>
      </w:r>
    </w:p>
    <w:p w14:paraId="49B36B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if (!r) return null</w:t>
      </w:r>
    </w:p>
    <w:p w14:paraId="12963A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  return {</w:t>
      </w:r>
    </w:p>
    <w:p w14:paraId="31518D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  tooltip: { trigger: 'item' },</w:t>
      </w:r>
    </w:p>
    <w:p w14:paraId="3300A8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    radar: {</w:t>
      </w:r>
    </w:p>
    <w:p w14:paraId="2D85E3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    indicator: DIMS.map((d) =&gt; ({ name: d, max: 100 })),</w:t>
      </w:r>
    </w:p>
    <w:p w14:paraId="28A1BB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      radius: '66%', center: ['50%', '52%'],</w:t>
      </w:r>
    </w:p>
    <w:p w14:paraId="2D86DB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      splitNumber: 4,</w:t>
      </w:r>
    </w:p>
    <w:p w14:paraId="5A72B5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      axisName: { color: '#3A6A5A', fontSize: 12 },</w:t>
      </w:r>
    </w:p>
    <w:p w14:paraId="154BBA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      splitArea: { areaStyle: { color: ['rgba(46,139,106,0.03)', 'rgba(46,139,106,0.06)'] } },</w:t>
      </w:r>
    </w:p>
    <w:p w14:paraId="471C8F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      splitLine: { lineStyle: { color: 'rgba(26,107,79,0.15)' } },</w:t>
      </w:r>
    </w:p>
    <w:p w14:paraId="45D1A0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      axisLine: { lineStyle: { color: 'rgba(26,107,79,0.2)' } }</w:t>
      </w:r>
    </w:p>
    <w:p w14:paraId="4FC8AF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    },</w:t>
      </w:r>
    </w:p>
    <w:p w14:paraId="065610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    series: [{</w:t>
      </w:r>
    </w:p>
    <w:p w14:paraId="26457F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      type: 'radar',</w:t>
      </w:r>
    </w:p>
    <w:p w14:paraId="347BAF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86        data: [{</w:t>
      </w:r>
    </w:p>
    <w:p w14:paraId="6D14F4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        value: [r.k_cult, r.k_pp, r.k_hv, r.k_cur, r.k_syn],</w:t>
      </w:r>
    </w:p>
    <w:p w14:paraId="418384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        name: r.farmerName,</w:t>
      </w:r>
    </w:p>
    <w:p w14:paraId="5208DE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        symbol: 'circle', symbolSize: 5,</w:t>
      </w:r>
    </w:p>
    <w:p w14:paraId="72C799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        areaStyle: { color: 'rgba(46,139,106,0.25)' },</w:t>
      </w:r>
    </w:p>
    <w:p w14:paraId="72A21B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        lineStyle: { color: '#2E8B6A', width: 2 },</w:t>
      </w:r>
    </w:p>
    <w:p w14:paraId="0368BD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        itemStyle: { color: '#2E8B6A' }</w:t>
      </w:r>
    </w:p>
    <w:p w14:paraId="054DF7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    }]</w:t>
      </w:r>
    </w:p>
    <w:p w14:paraId="2A3EF3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    }]</w:t>
      </w:r>
    </w:p>
    <w:p w14:paraId="697F97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}</w:t>
      </w:r>
    </w:p>
    <w:p w14:paraId="25C781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})</w:t>
      </w:r>
    </w:p>
    <w:p w14:paraId="1AEE92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async function loadOverview() {</w:t>
      </w:r>
    </w:p>
    <w:p w14:paraId="0C895C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  Object.assign(overview, await getOverview(paperId.value))</w:t>
      </w:r>
    </w:p>
    <w:p w14:paraId="421C07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}</w:t>
      </w:r>
    </w:p>
    <w:p w14:paraId="5D612E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async function loadMatrix() {</w:t>
      </w:r>
    </w:p>
    <w:p w14:paraId="1FE76E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  Object.assign(matrix, await getVillageGap(paperId.value))</w:t>
      </w:r>
    </w:p>
    <w:p w14:paraId="7F3687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}</w:t>
      </w:r>
    </w:p>
    <w:p w14:paraId="155B74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async function loadPlan() {</w:t>
      </w:r>
    </w:p>
    <w:p w14:paraId="5EB967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  Object.assign(plan, await getTrainPlan(paperId.value))</w:t>
      </w:r>
    </w:p>
    <w:p w14:paraId="41A32C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}</w:t>
      </w:r>
    </w:p>
    <w:p w14:paraId="0770E9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async function loadProfiles() {</w:t>
      </w:r>
    </w:p>
    <w:p w14:paraId="31E15F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  loading.value = true</w:t>
      </w:r>
    </w:p>
    <w:p w14:paraId="403F2E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  try {</w:t>
      </w:r>
    </w:p>
    <w:p w14:paraId="01814B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    const res = await getProfiles({ pageNum: pager.pageNum, pageSize: pager.pageSize, ...profileQuery, paperId: paperId.value })</w:t>
      </w:r>
    </w:p>
    <w:p w14:paraId="215C08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  profiles.value = res.rows || []</w:t>
      </w:r>
    </w:p>
    <w:p w14:paraId="521AD1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  pager.total = res.total || 0</w:t>
      </w:r>
    </w:p>
    <w:p w14:paraId="52E818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} finally { loading.value = false }</w:t>
      </w:r>
    </w:p>
    <w:p w14:paraId="74B65B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}</w:t>
      </w:r>
    </w:p>
    <w:p w14:paraId="5B3024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116  function handleSearch() { pager.pageNum = 1; loadProfiles() }</w:t>
      </w:r>
    </w:p>
    <w:p w14:paraId="2D6172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117  function handleReset() { profileQuery.township = ''; profileQuery.village = ''; profileQuery.level = ''; profileQuery.keyword = ''; handleSearch() }</w:t>
      </w:r>
    </w:p>
    <w:p w14:paraId="2A213C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function selectRow(row: any) { selected.value = row }</w:t>
      </w:r>
    </w:p>
    <w:p w14:paraId="3BA515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const townshipOptions = computed(() =&gt; [...new Set(matrix.villages.map((v) =&gt; v.township))])</w:t>
      </w:r>
    </w:p>
    <w:p w14:paraId="3D5681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const villageOptions = computed(() =&gt; (profileQuery.township ? matrix.villages.filter((v) =&gt; v.township === profileQuery.township).map((v) =&gt; v.village) : []))</w:t>
      </w:r>
    </w:p>
    <w:p w14:paraId="47C7DD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126  async function handleDemo() {</w:t>
      </w:r>
    </w:p>
    <w:p w14:paraId="4FBB77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  const res = await genDemo(paperId.value)</w:t>
      </w:r>
    </w:p>
    <w:p w14:paraId="779AAE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  ElMessage.success(res.message || '已生成演示数据')</w:t>
      </w:r>
    </w:p>
    <w:p w14:paraId="631D6C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  await loadOverview(); await loadMatrix(); await loadPlan(); await loadProfiles()</w:t>
      </w:r>
    </w:p>
    <w:p w14:paraId="70B094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}</w:t>
      </w:r>
    </w:p>
    <w:p w14:paraId="26C334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async function handleRecompute() {</w:t>
      </w:r>
    </w:p>
    <w:p w14:paraId="3CF545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  const res = await computeProfiles(paperId.value)</w:t>
      </w:r>
    </w:p>
    <w:p w14:paraId="13607F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  ElMessage.success(res.message || '画像重建完成')</w:t>
      </w:r>
    </w:p>
    <w:p w14:paraId="610C46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134    await loadOverview(); await loadMatrix(); await loadPlan(); await loadProfiles()</w:t>
      </w:r>
    </w:p>
    <w:p w14:paraId="08F2F8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}</w:t>
      </w:r>
    </w:p>
    <w:p w14:paraId="133EFA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function handlePaperChange() {</w:t>
      </w:r>
    </w:p>
    <w:p w14:paraId="3E018D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  loadOverview(); loadMatrix(); loadPlan(); loadProfiles()</w:t>
      </w:r>
    </w:p>
    <w:p w14:paraId="7867E0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}</w:t>
      </w:r>
    </w:p>
    <w:p w14:paraId="3C9207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140  const avgByDim = computed(() =&gt; {</w:t>
      </w:r>
    </w:p>
    <w:p w14:paraId="401496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  const cols = ['k_cult', 'k_pp', 'k_hv', 'k_cur', 'k_syn']</w:t>
      </w:r>
    </w:p>
    <w:p w14:paraId="3488F1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  return DIMS.map((d, i) =&gt; ({</w:t>
      </w:r>
    </w:p>
    <w:p w14:paraId="504666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    name: d, value: matrix.baseline[d] != null ? Number(matrix.baseline[d]) : 0</w:t>
      </w:r>
    </w:p>
    <w:p w14:paraId="00C737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  }))</w:t>
      </w:r>
    </w:p>
    <w:p w14:paraId="39F10C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})</w:t>
      </w:r>
    </w:p>
    <w:p w14:paraId="2F6031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const baselineBarOption = computed(() =&gt; ({</w:t>
      </w:r>
    </w:p>
    <w:p w14:paraId="6D8D2C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148    tooltip: { trigger: 'axis' },</w:t>
      </w:r>
    </w:p>
    <w:p w14:paraId="7A761C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grid: { left: 30, right: 10, top: 10, bottom: 24 },</w:t>
      </w:r>
    </w:p>
    <w:p w14:paraId="4DF097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  xAxis: { type: 'category', data: DIMS, axisLabel: { color: '#3A6A5A', fontSize: 11 }, axisLine: { lineStyle: { color: 'rgba(26,107,79,0.2)' } } },</w:t>
      </w:r>
    </w:p>
    <w:p w14:paraId="61A40F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151    yAxis: { type: 'value', max: 100, axisLabel: { color: '#8A9A94', fontSize: 10 }, splitLine: { lineStyle: { color: 'rgba(26,107,79,0.06)' } } },</w:t>
      </w:r>
    </w:p>
    <w:p w14:paraId="057434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152    series: [{</w:t>
      </w:r>
    </w:p>
    <w:p w14:paraId="2FF471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    type: 'bar', barWidth: 26, data: avgByDim.value.map((d) =&gt; d.value),</w:t>
      </w:r>
    </w:p>
    <w:p w14:paraId="0DF26F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    itemStyle: {</w:t>
      </w:r>
    </w:p>
    <w:p w14:paraId="5C705A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      borderRadius: [4, 4, 0, 0],</w:t>
      </w:r>
    </w:p>
    <w:p w14:paraId="22C516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      color: new echarts.graphic.LinearGradient(0, 0, 0, 1, [</w:t>
      </w:r>
    </w:p>
    <w:p w14:paraId="4F5C25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157          { offset: 0, color: '#2E8B6A' }, { offset: 1, color: '#9ACDB9' }</w:t>
      </w:r>
    </w:p>
    <w:p w14:paraId="19DACB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158        ])</w:t>
      </w:r>
    </w:p>
    <w:p w14:paraId="73FF94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    },</w:t>
      </w:r>
    </w:p>
    <w:p w14:paraId="53D0C3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160      label: { show: true, position: 'top', color: '#0D3D30', fontSize: 11, fontWeight: 600 }</w:t>
      </w:r>
    </w:p>
    <w:p w14:paraId="780A5D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161    }]</w:t>
      </w:r>
    </w:p>
    <w:p w14:paraId="0D9B54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}))</w:t>
      </w:r>
    </w:p>
    <w:p w14:paraId="74CAC4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164  onMounted(() =&gt; {</w:t>
      </w:r>
    </w:p>
    <w:p w14:paraId="0B5346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165    loadOverview(); loadMatrix(); loadPlan(); loadProfiles()</w:t>
      </w:r>
    </w:p>
    <w:p w14:paraId="7F40D2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})</w:t>
      </w:r>
    </w:p>
    <w:p w14:paraId="58835A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const fmt = (v: any, n = 1) =&gt; (Number.isFinite(Number(v)) ? Number(Number(v).toFixed(n)) : 0)</w:t>
      </w:r>
    </w:p>
    <w:p w14:paraId="2858FD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&lt;/script&gt;</w:t>
      </w:r>
    </w:p>
    <w:p w14:paraId="7BCF0D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&lt;template&gt;</w:t>
      </w:r>
    </w:p>
    <w:p w14:paraId="34F0B7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  &lt;div class="page-container"&gt;</w:t>
      </w:r>
    </w:p>
    <w:p w14:paraId="3B54DE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    &lt;div class="page-header"&gt;</w:t>
      </w:r>
    </w:p>
    <w:p w14:paraId="19C7EA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      &lt;div class="header-left"&gt;</w:t>
      </w:r>
    </w:p>
    <w:p w14:paraId="13BF98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        &lt;div class="header-icon"&gt;&lt;Radar :size="20" /&gt;&lt;/div&gt;</w:t>
      </w:r>
    </w:p>
    <w:p w14:paraId="33CA66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176          &lt;div&gt;</w:t>
      </w:r>
    </w:p>
    <w:p w14:paraId="18BD08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          &lt;h2 class="header-title"&gt;烟农画像&lt;/h2&gt;</w:t>
      </w:r>
    </w:p>
    <w:p w14:paraId="6827E4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178            &lt;p class="header-sub"&gt;基于五维知识问卷的烟农画像 · 薄弱定位 · 培育计划&lt;/p&gt;</w:t>
      </w:r>
    </w:p>
    <w:p w14:paraId="24AEF6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179          &lt;/div&gt;</w:t>
      </w:r>
    </w:p>
    <w:p w14:paraId="695228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180        &lt;/div&gt;</w:t>
      </w:r>
    </w:p>
    <w:p w14:paraId="7ED4F4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      &lt;div class="header-actions"&gt;</w:t>
      </w:r>
    </w:p>
    <w:p w14:paraId="3D224F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182          &lt;el-select v-model="paperId" size="default" style="width:150px" placeholder="批次" @change="handlePaperChange"&gt;</w:t>
      </w:r>
    </w:p>
    <w:p w14:paraId="133B71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183            &lt;el-option label="问卷批次 2026" value="2026" /&gt;</w:t>
      </w:r>
    </w:p>
    <w:p w14:paraId="35C517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184            &lt;el-option label="问卷批次 2025" value="2025" /&gt;</w:t>
      </w:r>
    </w:p>
    <w:p w14:paraId="24E008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185          &lt;/el-select&gt;</w:t>
      </w:r>
    </w:p>
    <w:p w14:paraId="098B58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186          &lt;el-button type="primary" :icon="Sparkles" @click="handleDemo"&gt;生成演示数据&lt;/el-button&gt;</w:t>
      </w:r>
    </w:p>
    <w:p w14:paraId="4EACB2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187          &lt;el-button :icon="DatabaseZap" @click="handleRecompute"&gt;重建画像&lt;/el-button&gt;</w:t>
      </w:r>
    </w:p>
    <w:p w14:paraId="790EEC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188        &lt;/div&gt;</w:t>
      </w:r>
    </w:p>
    <w:p w14:paraId="0BC4B7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  &lt;/div&gt;</w:t>
      </w:r>
    </w:p>
    <w:p w14:paraId="31DB61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192      &lt;div class="kpi-grid"&gt;</w:t>
      </w:r>
    </w:p>
    <w:p w14:paraId="3522EE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193        &lt;div class="kpi-card"&gt;</w:t>
      </w:r>
    </w:p>
    <w:p w14:paraId="4F827E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194          &lt;div class="kpi-icon ic1"&gt;&lt;Users :size="26" color="#2E8B6A" /&gt;&lt;/div&gt;</w:t>
      </w:r>
    </w:p>
    <w:p w14:paraId="06DF76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195          &lt;div class="kpi-body"&gt;</w:t>
      </w:r>
    </w:p>
    <w:p w14:paraId="6DA55C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196            &lt;div class="kpi-value"&gt;{{ overview.profileCount }}&lt;/div&gt;</w:t>
      </w:r>
    </w:p>
    <w:p w14:paraId="39CC04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197            &lt;div class="kpi-label"&gt;画像覆盖烟农&lt;/div&gt;</w:t>
      </w:r>
    </w:p>
    <w:p w14:paraId="5D26CB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198          &lt;/div&gt;</w:t>
      </w:r>
    </w:p>
    <w:p w14:paraId="3CC45E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199          &lt;div class="kpi-trend"&gt;已建档&lt;/div&gt;</w:t>
      </w:r>
    </w:p>
    <w:p w14:paraId="65B8CC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200        &lt;/div&gt;</w:t>
      </w:r>
    </w:p>
    <w:p w14:paraId="4DE2F2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201        &lt;div class="kpi-card"&gt;</w:t>
      </w:r>
    </w:p>
    <w:p w14:paraId="1DBB85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202          &lt;div class="kpi-icon ic2"&gt;&lt;Gauge :size="26" color="#3A6A5A" /&gt;&lt;/div&gt;</w:t>
      </w:r>
    </w:p>
    <w:p w14:paraId="540D54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203          &lt;div class="kpi-body"&gt;</w:t>
      </w:r>
    </w:p>
    <w:p w14:paraId="1A072C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204            &lt;div class="kpi-value"&gt;{{ fmt(overview.avgP) }}&lt;/div&gt;</w:t>
      </w:r>
    </w:p>
    <w:p w14:paraId="05608D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205            &lt;div class="kpi-label"&gt;平均画像分 P&lt;/div&gt;</w:t>
      </w:r>
    </w:p>
    <w:p w14:paraId="0E1DCF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206          &lt;/div&gt;</w:t>
      </w:r>
    </w:p>
    <w:p w14:paraId="51A563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207          &lt;div class="kpi-trend"&gt;满分 100&lt;/div&gt;</w:t>
      </w:r>
    </w:p>
    <w:p w14:paraId="2FCC48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208        &lt;/div&gt;</w:t>
      </w:r>
    </w:p>
    <w:p w14:paraId="57BE59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209        &lt;div class="kpi-card"&gt;</w:t>
      </w:r>
    </w:p>
    <w:p w14:paraId="684BA6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210          &lt;div class="kpi-icon ic3"&gt;&lt;AlertTriangle :size="26" color="#D4944A" /&gt;&lt;/div&gt;</w:t>
      </w:r>
    </w:p>
    <w:p w14:paraId="74B377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211          &lt;div class="kpi-body"&gt;</w:t>
      </w:r>
    </w:p>
    <w:p w14:paraId="09768A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212            &lt;div class="kpi-value"&gt;{{ overview.weakVillages }}&lt;/div&gt;</w:t>
      </w:r>
    </w:p>
    <w:p w14:paraId="7A51A6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213            &lt;div class="kpi-label"&gt;薄弱环节村&lt;/div&gt;</w:t>
      </w:r>
    </w:p>
    <w:p w14:paraId="36869A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214          &lt;/div&gt;</w:t>
      </w:r>
    </w:p>
    <w:p w14:paraId="3D6EF4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215          &lt;div class="kpi-trend"&gt;存在 ≤60 / 缺口&amp;gt;15&lt;/div&gt;</w:t>
      </w:r>
    </w:p>
    <w:p w14:paraId="7BF58D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216        &lt;/div&gt;</w:t>
      </w:r>
    </w:p>
    <w:p w14:paraId="031902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217        &lt;div class="kpi-card"&gt;</w:t>
      </w:r>
    </w:p>
    <w:p w14:paraId="62107E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218          &lt;div class="kpi-icon ic4"&gt;&lt;ClipboardCheck :size="26" color="#D4604A" /&gt;&lt;/div&gt;</w:t>
      </w:r>
    </w:p>
    <w:p w14:paraId="01F749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219          &lt;div class="kpi-body"&gt;</w:t>
      </w:r>
    </w:p>
    <w:p w14:paraId="543EB4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220            &lt;div class="kpi-value"&gt;{{ overview.needVisit }}&lt;/div&gt;</w:t>
      </w:r>
    </w:p>
    <w:p w14:paraId="043B0D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221            &lt;div class="kpi-label"&gt;需上门辅导&lt;/div&gt;</w:t>
      </w:r>
    </w:p>
    <w:p w14:paraId="754B24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222          &lt;/div&gt;</w:t>
      </w:r>
    </w:p>
    <w:p w14:paraId="30AEDC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223          &lt;div class="kpi-trend"&gt;个人维度薄弱&lt;/div&gt;</w:t>
      </w:r>
    </w:p>
    <w:p w14:paraId="2FFAC8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224        &lt;/div&gt;</w:t>
      </w:r>
    </w:p>
    <w:p w14:paraId="66B404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225      &lt;/div&gt;</w:t>
      </w:r>
    </w:p>
    <w:p w14:paraId="025233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228      &lt;div class="chart-row"&gt;</w:t>
      </w:r>
    </w:p>
    <w:p w14:paraId="47573D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229        &lt;div class="chart-card"&gt;</w:t>
      </w:r>
    </w:p>
    <w:p w14:paraId="62F120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230          &lt;div class="card-title"&gt;</w:t>
      </w:r>
    </w:p>
    <w:p w14:paraId="32607E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231            &lt;span class="t-ic" style="background:rgba(46,139,106,.1)"&gt;&lt;Award :size="14" color="#2E8B6A" /&gt;&lt;/span&gt;</w:t>
      </w:r>
    </w:p>
    <w:p w14:paraId="1E00A9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232            &lt;span&gt;烟农分级分布&lt;/span&gt;</w:t>
      </w:r>
    </w:p>
    <w:p w14:paraId="648AF7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233          &lt;/div&gt;</w:t>
      </w:r>
    </w:p>
    <w:p w14:paraId="02BC47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234          &lt;div class="donut-wrap"&gt;</w:t>
      </w:r>
    </w:p>
    <w:p w14:paraId="52A689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235            &lt;VChart :option="levelDistOption" autoresize style="height:170px" /&gt;</w:t>
      </w:r>
    </w:p>
    <w:p w14:paraId="75DB8A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236            &lt;div class="donut-center"&gt;</w:t>
      </w:r>
    </w:p>
    <w:p w14:paraId="1A8F4D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237              &lt;div class="dc-val"&gt;{{ levelTotal }}&lt;/div&gt;</w:t>
      </w:r>
    </w:p>
    <w:p w14:paraId="4D0510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238              &lt;div class="dc-label"&gt;画像烟农数&lt;/div&gt;</w:t>
      </w:r>
    </w:p>
    <w:p w14:paraId="62A3F2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239            &lt;/div&gt;</w:t>
      </w:r>
    </w:p>
    <w:p w14:paraId="6EF9B4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240          &lt;/div&gt;</w:t>
      </w:r>
    </w:p>
    <w:p w14:paraId="7FB32E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241          &lt;div class="level-legend"&gt;</w:t>
      </w:r>
    </w:p>
    <w:p w14:paraId="5EA423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242            &lt;div v-for="l in overview.levelDist" :key="l.level" class="lv-item"&gt;</w:t>
      </w:r>
    </w:p>
    <w:p w14:paraId="6A8F5C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243              &lt;span class="lv-dot" :style="{ background: levelColors[l.level] }"&gt;&lt;/span&gt;</w:t>
      </w:r>
    </w:p>
    <w:p w14:paraId="574DD5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244              &lt;span class="lv-name"&gt;{{ l.level }}&lt;/span&gt;</w:t>
      </w:r>
    </w:p>
    <w:p w14:paraId="1E9E88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245              &lt;span class="lv-cnt"&gt;{{ l.cnt }} 户&lt;/span&gt;</w:t>
      </w:r>
    </w:p>
    <w:p w14:paraId="6E6EB0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246              &lt;span class="lv-pct"&gt;{{ levelTotal ? ((l.cnt / levelTotal) * 100).toFixed(1) : 0 }}%&lt;/span&gt;</w:t>
      </w:r>
    </w:p>
    <w:p w14:paraId="0B0153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247            &lt;/div&gt;</w:t>
      </w:r>
    </w:p>
    <w:p w14:paraId="1B1BB7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248          &lt;/div&gt;</w:t>
      </w:r>
    </w:p>
    <w:p w14:paraId="0BA026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249        &lt;/div&gt;</w:t>
      </w:r>
    </w:p>
    <w:p w14:paraId="0C84C3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251        &lt;div class="chart-card"&gt;</w:t>
      </w:r>
    </w:p>
    <w:p w14:paraId="405F9F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252          &lt;div class="card-title"&gt;</w:t>
      </w:r>
    </w:p>
    <w:p w14:paraId="6E3D8B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253            &lt;span class="t-ic" style="background:rgba(138,99,184,.1)"&gt;&lt;TrendingUp :size="14" color="#8A63B8" /&gt;&lt;/span&gt;</w:t>
      </w:r>
    </w:p>
    <w:p w14:paraId="7111EA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254            &lt;span&gt;全县五维基线&lt;/span&gt;</w:t>
      </w:r>
    </w:p>
    <w:p w14:paraId="13EDDC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255          &lt;/div&gt;</w:t>
      </w:r>
    </w:p>
    <w:p w14:paraId="3F9C72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256          &lt;VChart :option="baselineBarOption" autoresize style="height:180px" /&gt;</w:t>
      </w:r>
    </w:p>
    <w:p w14:paraId="55AB74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257          &lt;div class="baseline-note"&gt;基线 = 各维度全县烟农平均分，用于对比村域差距&lt;/div&gt;</w:t>
      </w:r>
    </w:p>
    <w:p w14:paraId="4F382D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258        &lt;/div&gt;</w:t>
      </w:r>
    </w:p>
    <w:p w14:paraId="72FA9E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260        &lt;div class="chart-card radar-card"&gt;</w:t>
      </w:r>
    </w:p>
    <w:p w14:paraId="4088A8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261          &lt;div class="card-title"&gt;</w:t>
      </w:r>
    </w:p>
    <w:p w14:paraId="589E47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262            &lt;span class="t-ic" style="background:rgba(212,148,74,.12)"&gt;&lt;Star :size="14" color="#D4944A" /&gt;&lt;/span&gt;</w:t>
      </w:r>
    </w:p>
    <w:p w14:paraId="38F65C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263            &lt;span&gt;单户画像雷达&lt;/span&gt;</w:t>
      </w:r>
    </w:p>
    <w:p w14:paraId="698200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264            &lt;span v-if="selected" class="sel-name"&gt;{{ selected.farmerName }} · {{ selected.village }}&lt;/span&gt;</w:t>
      </w:r>
    </w:p>
    <w:p w14:paraId="728108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265          &lt;/div&gt;</w:t>
      </w:r>
    </w:p>
    <w:p w14:paraId="268B23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266          &lt;VChart v-if="radarOption" :option="radarOption" autoresize style="height:180px" /&gt;</w:t>
      </w:r>
    </w:p>
    <w:p w14:paraId="5F7022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267          &lt;div v-else class="radar-empty"&gt;</w:t>
      </w:r>
    </w:p>
    <w:p w14:paraId="697207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268            &lt;MapPinned :size="26" color="#8A9A94" /&gt;</w:t>
      </w:r>
    </w:p>
    <w:p w14:paraId="31882A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269            &lt;p&gt;点击下方某位烟农查看其五维画像雷达&lt;/p&gt;</w:t>
      </w:r>
    </w:p>
    <w:p w14:paraId="54121F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270          &lt;/div&gt;</w:t>
      </w:r>
    </w:p>
    <w:p w14:paraId="49DC18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271        &lt;/div&gt;</w:t>
      </w:r>
    </w:p>
    <w:p w14:paraId="7387D1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272      &lt;/div&gt;</w:t>
      </w:r>
    </w:p>
    <w:p w14:paraId="19417B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275      &lt;div class="section-card"&gt;</w:t>
      </w:r>
    </w:p>
    <w:p w14:paraId="7AC93F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276        &lt;div class="section-head"&gt;</w:t>
      </w:r>
    </w:p>
    <w:p w14:paraId="05E0C4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277          &lt;div class="section-title"&gt;</w:t>
      </w:r>
    </w:p>
    <w:p w14:paraId="695A25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278            &lt;span class="title-flag"&gt;&lt;/span&gt;</w:t>
      </w:r>
    </w:p>
    <w:p w14:paraId="10B2DE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279            &lt;h3&gt;村 × 五维薄弱矩阵&lt;/h3&gt;</w:t>
      </w:r>
    </w:p>
    <w:p w14:paraId="650451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280          &lt;/div&gt;</w:t>
      </w:r>
    </w:p>
    <w:p w14:paraId="6818F1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281          &lt;div class="legend-row"&gt;</w:t>
      </w:r>
    </w:p>
    <w:p w14:paraId="12E817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282            &lt;span class="lg"&gt;&lt;i style="background:#C0392B"&gt;&lt;/i&gt;薄弱(≤60 或缺口&amp;gt;15)&lt;/span&gt;</w:t>
      </w:r>
    </w:p>
    <w:p w14:paraId="3C9BAF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283            &lt;span class="lg"&gt;&lt;i style="background:#B9770E"&gt;&lt;/i&gt;偏弱(低于基线)&lt;/span&gt;</w:t>
      </w:r>
    </w:p>
    <w:p w14:paraId="51614B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284            &lt;span class="lg"&gt;&lt;i style="background:#1E804F"&gt;&lt;/i&gt;达标(高于基线)&lt;/span&gt;</w:t>
      </w:r>
    </w:p>
    <w:p w14:paraId="40AF0C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285            &lt;span class="lg"&gt;&lt;i style="background:#8A9A94"&gt;&lt;/i&gt;无数据&lt;/span&gt;</w:t>
      </w:r>
    </w:p>
    <w:p w14:paraId="56C0FB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286          &lt;/div&gt;</w:t>
      </w:r>
    </w:p>
    <w:p w14:paraId="371176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287        &lt;/div&gt;</w:t>
      </w:r>
    </w:p>
    <w:p w14:paraId="6B5B89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288        &lt;div class="matrix-wrap"&gt;</w:t>
      </w:r>
    </w:p>
    <w:p w14:paraId="4957CC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289          &lt;table class="matrix-table"&gt;</w:t>
      </w:r>
    </w:p>
    <w:p w14:paraId="47D3D9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290            &lt;thead&gt;</w:t>
      </w:r>
    </w:p>
    <w:p w14:paraId="6B4757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291              &lt;tr&gt;</w:t>
      </w:r>
    </w:p>
    <w:p w14:paraId="67B9D3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292                &lt;th rowspan="1"&gt;乡镇 · 村&lt;/th&gt;</w:t>
      </w:r>
    </w:p>
    <w:p w14:paraId="20107C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293                &lt;th&gt;户数&lt;/th&gt;</w:t>
      </w:r>
    </w:p>
    <w:p w14:paraId="5BB79F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294                &lt;th&gt;画像均分&lt;/th&gt;</w:t>
      </w:r>
    </w:p>
    <w:p w14:paraId="517F5E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295                &lt;th v-for="d in DIMS" :key="d"&gt;{{ d }}&lt;/th&gt;</w:t>
      </w:r>
    </w:p>
    <w:p w14:paraId="19ABAE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296                &lt;th&gt;最弱维&lt;/th&gt;</w:t>
      </w:r>
    </w:p>
    <w:p w14:paraId="5282EF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297              &lt;/tr&gt;</w:t>
      </w:r>
    </w:p>
    <w:p w14:paraId="4157BE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298            &lt;/thead&gt;</w:t>
      </w:r>
    </w:p>
    <w:p w14:paraId="765FB2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299            &lt;tbody&gt;</w:t>
      </w:r>
    </w:p>
    <w:p w14:paraId="3E524C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300              &lt;tr v-for="v in matrix.villages" :key="v.village"&gt;</w:t>
      </w:r>
    </w:p>
    <w:p w14:paraId="293EDC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301                &lt;td class="m-region"&gt;</w:t>
      </w:r>
    </w:p>
    <w:p w14:paraId="26D430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302                  &lt;div class="mr-main"&gt;{{ v.village }}&lt;/div&gt;</w:t>
      </w:r>
    </w:p>
    <w:p w14:paraId="13AAAA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303                  &lt;div class="mr-sub"&gt;{{ v.township }}&lt;/div&gt;</w:t>
      </w:r>
    </w:p>
    <w:p w14:paraId="5C1CF1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304                &lt;/td&gt;</w:t>
      </w:r>
    </w:p>
    <w:p w14:paraId="75BCFA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305                &lt;td class="m-num"&gt;{{ v.farmers }}&lt;/td&gt;</w:t>
      </w:r>
    </w:p>
    <w:p w14:paraId="603FD0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306                &lt;td class="m-num strong"&gt;{{ fmt(v.avgP) }}&lt;/td&gt;</w:t>
      </w:r>
    </w:p>
    <w:p w14:paraId="462BBF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307                &lt;td v-for="dd in v.dims" :key="dd.dim" class="m-cell"&gt;</w:t>
      </w:r>
    </w:p>
    <w:p w14:paraId="38F201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308                  &lt;span class="cell-pill" :style="statusStyle(dd.status)"&gt;</w:t>
      </w:r>
    </w:p>
    <w:p w14:paraId="501FDB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309                    &lt;span class="cp-val"&gt;{{ fmt(dd.value) }}&lt;/span&gt;</w:t>
      </w:r>
    </w:p>
    <w:p w14:paraId="386C2D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310                    &lt;span class="cp-gap"&gt;{{ dd.gap &gt; 0 ? '-' + Math.abs(dd.gap) : '+' + Math.abs(dd.gap) }}&lt;/span&gt;</w:t>
      </w:r>
    </w:p>
    <w:p w14:paraId="2EBC00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311                  &lt;/span&gt;</w:t>
      </w:r>
    </w:p>
    <w:p w14:paraId="508833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312                &lt;/td&gt;</w:t>
      </w:r>
    </w:p>
    <w:p w14:paraId="16DD63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313                &lt;td class="m-weak"&gt;</w:t>
      </w:r>
    </w:p>
    <w:p w14:paraId="78C727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314                  &lt;span class="weak-tag" :style="{ background: dimAlgoColor(v.weakDim) + '22', color: dimAlgoColor(v.weakDim) }"&gt;</w:t>
      </w:r>
    </w:p>
    <w:p w14:paraId="4E6456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315                    {{ v.weakDim || '—' }}</w:t>
      </w:r>
    </w:p>
    <w:p w14:paraId="1BF627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316                  &lt;/span&gt;</w:t>
      </w:r>
    </w:p>
    <w:p w14:paraId="6CFBF7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317                &lt;/td&gt;</w:t>
      </w:r>
    </w:p>
    <w:p w14:paraId="69AFDF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318              &lt;/tr&gt;</w:t>
      </w:r>
    </w:p>
    <w:p w14:paraId="07D169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319              &lt;tr v-if="matrix.villages.length === 0"&gt;</w:t>
      </w:r>
    </w:p>
    <w:p w14:paraId="2D5C3A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320                &lt;td colspan="9" class="cell-empty"&gt;暂无画像数据，请先在「答题情况」导入或生成演示数据&lt;/td&gt;</w:t>
      </w:r>
    </w:p>
    <w:p w14:paraId="4AD25F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321              &lt;/tr&gt;</w:t>
      </w:r>
    </w:p>
    <w:p w14:paraId="7F6726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322            &lt;/tbody&gt;</w:t>
      </w:r>
    </w:p>
    <w:p w14:paraId="2701AE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323          &lt;/table&gt;</w:t>
      </w:r>
    </w:p>
    <w:p w14:paraId="1388D1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324        &lt;/div&gt;</w:t>
      </w:r>
    </w:p>
    <w:p w14:paraId="3BCB62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325      &lt;/div&gt;</w:t>
      </w:r>
    </w:p>
    <w:p w14:paraId="1CB72D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328      &lt;div class="section-card"&gt;</w:t>
      </w:r>
    </w:p>
    <w:p w14:paraId="23082F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329        &lt;div class="section-head"&gt;</w:t>
      </w:r>
    </w:p>
    <w:p w14:paraId="4267D5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330          &lt;div class="section-title"&gt;</w:t>
      </w:r>
    </w:p>
    <w:p w14:paraId="59CBE7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331            &lt;span class="title-flag"&gt;&lt;/span&gt;</w:t>
      </w:r>
    </w:p>
    <w:p w14:paraId="4EFFA3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332            &lt;h3&gt;培育计划建议&lt;/h3&gt;</w:t>
      </w:r>
    </w:p>
    <w:p w14:paraId="4E8817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333          &lt;/div&gt;</w:t>
      </w:r>
    </w:p>
    <w:p w14:paraId="4E52F2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334          &lt;span class="section-hint"&gt;按薄弱缺口自动排定优先级，联动现场会 + 上门辅导&lt;/span&gt;</w:t>
      </w:r>
    </w:p>
    <w:p w14:paraId="613FF9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335        &lt;/div&gt;</w:t>
      </w:r>
    </w:p>
    <w:p w14:paraId="6E4C80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336        &lt;div class="plan-grid"&gt;</w:t>
      </w:r>
    </w:p>
    <w:p w14:paraId="127710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337          &lt;div v-for="(p, i) in plan.plan" :key="i" class="plan-card"&gt;</w:t>
      </w:r>
    </w:p>
    <w:p w14:paraId="59E5B8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338            &lt;div class="plan-top"&gt;</w:t>
      </w:r>
    </w:p>
    <w:p w14:paraId="525814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339              &lt;div class="plan-rank"&gt;No.{{ i + 1 }}&lt;/div&gt;</w:t>
      </w:r>
    </w:p>
    <w:p w14:paraId="4C3D7F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340              &lt;div class="plan-region"&gt;</w:t>
      </w:r>
    </w:p>
    <w:p w14:paraId="14F0EF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341                &lt;div class="pr-name"&gt;{{ p.village }}&lt;/div&gt;</w:t>
      </w:r>
    </w:p>
    <w:p w14:paraId="7653B3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342                &lt;div class="pr-sub"&gt;{{ p.township }} · {{ p.dim }}维得分 {{ fmt(p.value) }}&lt;/div&gt;</w:t>
      </w:r>
    </w:p>
    <w:p w14:paraId="240D99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343              &lt;/div&gt;</w:t>
      </w:r>
    </w:p>
    <w:p w14:paraId="4D24C8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344              &lt;div class="plan-pri"&gt;</w:t>
      </w:r>
    </w:p>
    <w:p w14:paraId="1FAF39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345                &lt;span class="pri-val"&gt;{{ fmt(p.priority) }}&lt;/span&gt;</w:t>
      </w:r>
    </w:p>
    <w:p w14:paraId="0DBDFD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346                &lt;span class="pri-label"&gt;优先级&lt;/span&gt;</w:t>
      </w:r>
    </w:p>
    <w:p w14:paraId="4C3D2E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347              &lt;/div&gt;</w:t>
      </w:r>
    </w:p>
    <w:p w14:paraId="38FEB5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348            &lt;/div&gt;</w:t>
      </w:r>
    </w:p>
    <w:p w14:paraId="66F1D7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349            &lt;div class="plan-gap"&gt;</w:t>
      </w:r>
    </w:p>
    <w:p w14:paraId="76C2D3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350              &lt;span&gt;与县级基线缺口&lt;/span&gt;</w:t>
      </w:r>
    </w:p>
    <w:p w14:paraId="439B64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351              &lt;strong&gt;{{ Math.abs(p.gap) }}&lt;/strong&gt;</w:t>
      </w:r>
    </w:p>
    <w:p w14:paraId="5A51C5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352            &lt;/div&gt;</w:t>
      </w:r>
    </w:p>
    <w:p w14:paraId="1C9924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353            &lt;div class="plan-theme" :style="{ borderLeft: '3px solid ' + dimAlgoColor(p.dim) }"&gt;</w:t>
      </w:r>
    </w:p>
    <w:p w14:paraId="3C1CF4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354              &lt;School :size="14" :color="dimAlgoColor(p.dim)" /&gt;</w:t>
      </w:r>
    </w:p>
    <w:p w14:paraId="520D06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355              &lt;span&gt;&lt;b&gt;{{ p.theme }}&lt;/b&gt; · {{ p.action }}&lt;/span&gt;</w:t>
      </w:r>
    </w:p>
    <w:p w14:paraId="164FCB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356            &lt;/div&gt;</w:t>
      </w:r>
    </w:p>
    <w:p w14:paraId="16396F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357            &lt;div class="plan-targets"&gt;</w:t>
      </w:r>
    </w:p>
    <w:p w14:paraId="6BA810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358              &lt;span class="pt-label"&gt;&lt;Target :size="12" /&gt; 上门名单&lt;/span&gt;</w:t>
      </w:r>
    </w:p>
    <w:p w14:paraId="60D119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359              &lt;div class="pt-names"&gt;</w:t>
      </w:r>
    </w:p>
    <w:p w14:paraId="415980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360                &lt;el-tag v-for="(t, ti) in p.targets" :key="ti" size="small" effect="plain" round&gt;{{ t.farmerName }} {{ fmt(t.score) }}&lt;/el-tag&gt;</w:t>
      </w:r>
    </w:p>
    <w:p w14:paraId="2AE4D5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361                &lt;span v-if="p.targets &amp;&amp; p.targets.length === 0" class="pt-none"&gt;暂无低分个体&lt;/span&gt;</w:t>
      </w:r>
    </w:p>
    <w:p w14:paraId="1D1E44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362              &lt;/div&gt;</w:t>
      </w:r>
    </w:p>
    <w:p w14:paraId="3289D1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363            &lt;/div&gt;</w:t>
      </w:r>
    </w:p>
    <w:p w14:paraId="3691EA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364          &lt;/div&gt;</w:t>
      </w:r>
    </w:p>
    <w:p w14:paraId="7FD064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365          &lt;div v-if="plan.plan.length === 0" class="plan-empty"&gt;</w:t>
      </w:r>
    </w:p>
    <w:p w14:paraId="4FE3D5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366            &lt;ListChecks :size="28" color="#8A9A94" /&gt;</w:t>
      </w:r>
    </w:p>
    <w:p w14:paraId="6C2BFA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367            &lt;p&gt;暂无薄弱环节，各片区知识水平达标&lt;/p&gt;</w:t>
      </w:r>
    </w:p>
    <w:p w14:paraId="086650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368          &lt;/div&gt;</w:t>
      </w:r>
    </w:p>
    <w:p w14:paraId="52E2DC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369        &lt;/div&gt;</w:t>
      </w:r>
    </w:p>
    <w:p w14:paraId="44EB5D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370      &lt;/div&gt;</w:t>
      </w:r>
    </w:p>
    <w:p w14:paraId="3E2D63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373      &lt;div class="section-card nomargin"&gt;</w:t>
      </w:r>
    </w:p>
    <w:p w14:paraId="4FCC46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374        &lt;div class="section-head mb8"&gt;</w:t>
      </w:r>
    </w:p>
    <w:p w14:paraId="15787D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375          &lt;div class="section-title"&gt;</w:t>
      </w:r>
    </w:p>
    <w:p w14:paraId="0F28F4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376            &lt;span class="title-flag"&gt;&lt;/span&gt;</w:t>
      </w:r>
    </w:p>
    <w:p w14:paraId="545C10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377            &lt;h3&gt;个人画像明细&lt;/h3&gt;</w:t>
      </w:r>
    </w:p>
    <w:p w14:paraId="3B90CD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378          &lt;/div&gt;</w:t>
      </w:r>
    </w:p>
    <w:p w14:paraId="7078C3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379        &lt;/div&gt;</w:t>
      </w:r>
    </w:p>
    <w:p w14:paraId="628C90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380        &lt;div class="filter-container"&gt;</w:t>
      </w:r>
    </w:p>
    <w:p w14:paraId="5B0009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381          &lt;div class="filter-left"&gt;</w:t>
      </w:r>
    </w:p>
    <w:p w14:paraId="071B31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382            &lt;el-select v-model="profileQuery.township" placeholder="全部乡镇" clearable style="width:130px" @change="profileQuery.village=''; handleSearch()"&gt;</w:t>
      </w:r>
    </w:p>
    <w:p w14:paraId="636C95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383              &lt;el-option v-for="t in townshipOptions" :key="t" :label="t" :value="t" /&gt;</w:t>
      </w:r>
    </w:p>
    <w:p w14:paraId="489E42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384            &lt;/el-select&gt;</w:t>
      </w:r>
    </w:p>
    <w:p w14:paraId="5C6AD3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385            &lt;el-select v-model="profileQuery.village" placeholder="全部村" clearable style="width:130px" :disabled="!profileQuery.township" @change="handleSearch"&gt;</w:t>
      </w:r>
    </w:p>
    <w:p w14:paraId="751CA2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386              &lt;el-option v-for="v in villageOptions" :key="v" :label="v" :value="v" /&gt;</w:t>
      </w:r>
    </w:p>
    <w:p w14:paraId="197B6D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387            &lt;/el-select&gt;</w:t>
      </w:r>
    </w:p>
    <w:p w14:paraId="3847EC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388            &lt;el-select v-model="profileQuery.level" placeholder="全部分级" clearable style="width:120px" @change="handleSearch"&gt;</w:t>
      </w:r>
    </w:p>
    <w:p w14:paraId="7B3514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389              &lt;el-option label="职业烟农" value="职业" /&gt;</w:t>
      </w:r>
    </w:p>
    <w:p w14:paraId="713DE2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390              &lt;el-option label="普通烟农" value="普通" /&gt;</w:t>
      </w:r>
    </w:p>
    <w:p w14:paraId="619093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391              &lt;el-option label="新手烟农" value="新手" /&gt;</w:t>
      </w:r>
    </w:p>
    <w:p w14:paraId="195241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392            &lt;/el-select&gt;</w:t>
      </w:r>
    </w:p>
    <w:p w14:paraId="5366ED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393            &lt;el-input v-model="profileQuery.keyword" placeholder="姓名 / 手机号" clearable style="width:160px" @keyup.enter="handleSearch" /&gt;</w:t>
      </w:r>
    </w:p>
    <w:p w14:paraId="74C3CF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394            &lt;el-button type="primary" @click="handleSearch"&gt;查询&lt;/el-button&gt;</w:t>
      </w:r>
    </w:p>
    <w:p w14:paraId="08D02E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395            &lt;el-button @click="handleReset"&gt;重置&lt;/el-button&gt;</w:t>
      </w:r>
    </w:p>
    <w:p w14:paraId="0210D1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396          &lt;/div&gt;</w:t>
      </w:r>
    </w:p>
    <w:p w14:paraId="10879E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397        &lt;/div&gt;</w:t>
      </w:r>
    </w:p>
    <w:p w14:paraId="5D4C46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399        &lt;div class="table-container"&gt;</w:t>
      </w:r>
    </w:p>
    <w:p w14:paraId="4CBCE3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400          &lt;el-table :data="profiles" v-loading="loading" size="small" highlight-current-row @row-click="selectRow" :header-cell-style="{ background: '#F2F8F5', color: '#0D3D30', fontWeight: 600 }"&gt;</w:t>
      </w:r>
    </w:p>
    <w:p w14:paraId="393185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402              &lt;template #default="{ row }"&gt;</w:t>
      </w:r>
    </w:p>
    <w:p w14:paraId="77460F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403                &lt;div class="cell-main"&gt;{{ row.farmerName }}&lt;/div&gt;</w:t>
      </w:r>
    </w:p>
    <w:p w14:paraId="6BB5AC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404                &lt;div class="cell-sub"&gt;{{ row.farmerPhone }}&lt;/div&gt;</w:t>
      </w:r>
    </w:p>
    <w:p w14:paraId="5500E7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405              &lt;/template&gt;</w:t>
      </w:r>
    </w:p>
    <w:p w14:paraId="0679FD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406            &lt;/el-table-column&gt;</w:t>
      </w:r>
    </w:p>
    <w:p w14:paraId="52E146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408              &lt;template #default="{ row }"&gt;{{ [row.township, row.village, row.poundGroup].filter(Boolean).join(' · ') }}&lt;/template&gt;</w:t>
      </w:r>
    </w:p>
    <w:p w14:paraId="49B870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409            &lt;/el-table-column&gt;</w:t>
      </w:r>
    </w:p>
    <w:p w14:paraId="735CB2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411              &lt;template #default="{ row }"&gt;</w:t>
      </w:r>
    </w:p>
    <w:p w14:paraId="2FC48E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412                &lt;span class="lv-pill" :style="{ background: (levelColors[row.level] || '#5A8A7A') + '1f', color: (levelColors[row.level] || '#5A8A7A') }"&gt;</w:t>
      </w:r>
    </w:p>
    <w:p w14:paraId="20D270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413                  {{ row.level }}烟农</w:t>
      </w:r>
    </w:p>
    <w:p w14:paraId="11BADE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414                &lt;/span&gt;</w:t>
      </w:r>
    </w:p>
    <w:p w14:paraId="10291E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415              &lt;/template&gt;</w:t>
      </w:r>
    </w:p>
    <w:p w14:paraId="01DC8F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416            &lt;/el-table-column&gt;</w:t>
      </w:r>
    </w:p>
    <w:p w14:paraId="566A83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418              &lt;template #default="{ row }"&gt;&lt;span class="score-num"&gt;{{ fmt(row.pScore) }}&lt;/span&gt;&lt;/template&gt;</w:t>
      </w:r>
    </w:p>
    <w:p w14:paraId="446946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419            &lt;/el-table-column&gt;</w:t>
      </w:r>
    </w:p>
    <w:p w14:paraId="6F57DD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421              &lt;template #default="{ row }"&gt;</w:t>
      </w:r>
    </w:p>
    <w:p w14:paraId="1E55DD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422                &lt;span class="weak-tag" :style="{ background: dimAlgoColor(row.weakDim) + '22', color: dimAlgoColor(row.weakDim) }"&gt;{{ row.weakDim || '—' }}&lt;/span&gt;</w:t>
      </w:r>
    </w:p>
    <w:p w14:paraId="00ED1B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423              &lt;/template&gt;</w:t>
      </w:r>
    </w:p>
    <w:p w14:paraId="7B4308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424            &lt;/el-table-column&gt;</w:t>
      </w:r>
    </w:p>
    <w:p w14:paraId="5A84F2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426              &lt;template #default="{ row }"&gt;</w:t>
      </w:r>
    </w:p>
    <w:p w14:paraId="0701CA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427                &lt;div class="pri-bar"&gt;</w:t>
      </w:r>
    </w:p>
    <w:p w14:paraId="63DED4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428                  &lt;div class="pri-track"&gt;&lt;div class="pri-fill" :style="{ width: Math.min(row.priority, 100) + '%' }"&gt;&lt;/div&gt;&lt;/div&gt;</w:t>
      </w:r>
    </w:p>
    <w:p w14:paraId="4437F4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429                  &lt;span class="pri-num"&gt;{{ fmt(row.priority) }}&lt;/span&gt;</w:t>
      </w:r>
    </w:p>
    <w:p w14:paraId="15647E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430                &lt;/div&gt;</w:t>
      </w:r>
    </w:p>
    <w:p w14:paraId="51CDA2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431              &lt;/template&gt;</w:t>
      </w:r>
    </w:p>
    <w:p w14:paraId="643BBC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432            &lt;/el-table-column&gt;</w:t>
      </w:r>
    </w:p>
    <w:p w14:paraId="27DDDD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434              &lt;template #default="{ row }"&gt;</w:t>
      </w:r>
    </w:p>
    <w:p w14:paraId="69B9FD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435                &lt;el-button size="small" type="primary" text :icon="Radar" @click.stop="selectRow(row)"&gt;雷达&lt;/el-button&gt;</w:t>
      </w:r>
    </w:p>
    <w:p w14:paraId="77CC5F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436              &lt;/template&gt;</w:t>
      </w:r>
    </w:p>
    <w:p w14:paraId="4ACFE2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437            &lt;/el-table-column&gt;</w:t>
      </w:r>
    </w:p>
    <w:p w14:paraId="771B27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438          &lt;/el-table&gt;</w:t>
      </w:r>
    </w:p>
    <w:p w14:paraId="1E600C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439          &lt;div class="pagination-wrap"&gt;</w:t>
      </w:r>
    </w:p>
    <w:p w14:paraId="21A3F5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440            &lt;el-pagination</w:t>
      </w:r>
    </w:p>
    <w:p w14:paraId="5C414D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441              v-model:current-page="pager.pageNum"</w:t>
      </w:r>
    </w:p>
    <w:p w14:paraId="6D4710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442              v-model:page-size="pager.pageSize"</w:t>
      </w:r>
    </w:p>
    <w:p w14:paraId="6CBB7E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443              :total="pager.total"</w:t>
      </w:r>
    </w:p>
    <w:p w14:paraId="4953E4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444              :page-sizes="[10, 20, 50]"</w:t>
      </w:r>
    </w:p>
    <w:p w14:paraId="30BCCC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445              layout="total, sizes, prev, pager, next, jumper"</w:t>
      </w:r>
    </w:p>
    <w:p w14:paraId="75A2DD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446              @size-change="loadProfiles"</w:t>
      </w:r>
    </w:p>
    <w:p w14:paraId="29D3BC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447              @current-change="loadProfiles"</w:t>
      </w:r>
    </w:p>
    <w:p w14:paraId="5E60A9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448            /&gt;</w:t>
      </w:r>
    </w:p>
    <w:p w14:paraId="482DB8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449          &lt;/div&gt;</w:t>
      </w:r>
    </w:p>
    <w:p w14:paraId="4B4C1D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450        &lt;/div&gt;</w:t>
      </w:r>
    </w:p>
    <w:p w14:paraId="627F34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451      &lt;/div&gt;</w:t>
      </w:r>
    </w:p>
    <w:p w14:paraId="6C669F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452    &lt;/div&gt;</w:t>
      </w:r>
    </w:p>
    <w:p w14:paraId="5E9FE3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453  &lt;/template&gt;</w:t>
      </w:r>
    </w:p>
    <w:p w14:paraId="5B1BEA6F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src/pages/health/HealthAnalysis.vue</w:t>
      </w:r>
    </w:p>
    <w:p w14:paraId="724F4B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&lt;script setup lang="ts"&gt;</w:t>
      </w:r>
    </w:p>
    <w:p w14:paraId="4C4F8E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{ ref, computed, onMounted } from 'vue'</w:t>
      </w:r>
    </w:p>
    <w:p w14:paraId="56BE4E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{ ElMessage } from 'element-plus'</w:t>
      </w:r>
    </w:p>
    <w:p w14:paraId="408F67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DataCard from '@/components/DataCard.vue'</w:t>
      </w:r>
    </w:p>
    <w:p w14:paraId="7C4BCD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StatusTag from '@/components/StatusTag.vue'</w:t>
      </w:r>
    </w:p>
    <w:p w14:paraId="5B1133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BarnCode from '@/components/BarnCode.vue'</w:t>
      </w:r>
    </w:p>
    <w:p w14:paraId="573D9A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import { getAnalysisOverview, getHealthAnalysis, applyHealthScoreFinal, getHealthScoreFinalProgress } from '@/api/ai'</w:t>
      </w:r>
    </w:p>
    <w:p w14:paraId="102560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{ getBarnAssignList } from '@/api/barn'</w:t>
      </w:r>
    </w:p>
    <w:p w14:paraId="778B59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const overview = ref&lt;any&gt;({})</w:t>
      </w:r>
    </w:p>
    <w:p w14:paraId="74E166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const overviewLoading = ref(false)</w:t>
      </w:r>
    </w:p>
    <w:p w14:paraId="39A932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const applyProgress = ref&lt;any&gt;({ status: 'idle', total: 0, completed: 0, failed: 0 })</w:t>
      </w:r>
    </w:p>
    <w:p w14:paraId="32FE77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const applyLoading = ref(false)</w:t>
      </w:r>
    </w:p>
    <w:p w14:paraId="22EEE3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let progressTimer: ReturnType&lt;typeof setInterval&gt; | undefined</w:t>
      </w:r>
    </w:p>
    <w:p w14:paraId="208E4E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const applyPercent = computed(() =&gt; {</w:t>
      </w:r>
    </w:p>
    <w:p w14:paraId="40B62D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const total = Number(applyProgress.value.total) || 0</w:t>
      </w:r>
    </w:p>
    <w:p w14:paraId="7CBB6F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return total ? Math.min(100, Math.round(Number(applyProgress.value.completed || 0) / total * 100)) : 0</w:t>
      </w:r>
    </w:p>
    <w:p w14:paraId="674578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})</w:t>
      </w:r>
    </w:p>
    <w:p w14:paraId="612650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async function refreshApplyProgress() {</w:t>
      </w:r>
    </w:p>
    <w:p w14:paraId="68BC02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applyProgress.value = await getHealthScoreFinalProgress()</w:t>
      </w:r>
    </w:p>
    <w:p w14:paraId="172054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if (applyProgress.value.status !== 'running' &amp;&amp; progressTimer) {</w:t>
      </w:r>
    </w:p>
    <w:p w14:paraId="3AA24E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  clearInterval(progressTimer)</w:t>
      </w:r>
    </w:p>
    <w:p w14:paraId="07923D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progressTimer = undefined</w:t>
      </w:r>
    </w:p>
    <w:p w14:paraId="64E946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  applyLoading.value = false</w:t>
      </w:r>
    </w:p>
    <w:p w14:paraId="0B0323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  loadOverview()</w:t>
      </w:r>
    </w:p>
    <w:p w14:paraId="22CDBE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  loadData()</w:t>
      </w:r>
    </w:p>
    <w:p w14:paraId="5285AD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}</w:t>
      </w:r>
    </w:p>
    <w:p w14:paraId="5A392C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}</w:t>
      </w:r>
    </w:p>
    <w:p w14:paraId="49D8C8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async function startHealthRecalculate() {</w:t>
      </w:r>
    </w:p>
    <w:p w14:paraId="6D885C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applyLoading.value = true</w:t>
      </w:r>
    </w:p>
    <w:p w14:paraId="051A45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try {</w:t>
      </w:r>
    </w:p>
    <w:p w14:paraId="653551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  applyProgress.value = await applyHealthScoreFinal({})</w:t>
      </w:r>
    </w:p>
    <w:p w14:paraId="5C3728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  await refreshApplyProgress()</w:t>
      </w:r>
    </w:p>
    <w:p w14:paraId="44BFDD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  if (applyProgress.value.status === 'running' &amp;&amp; !progressTimer) {</w:t>
      </w:r>
    </w:p>
    <w:p w14:paraId="742768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    progressTimer = setInterval(refreshApplyProgress, 2000)</w:t>
      </w:r>
    </w:p>
    <w:p w14:paraId="606BAF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  }</w:t>
      </w:r>
    </w:p>
    <w:p w14:paraId="580710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} catch {</w:t>
      </w:r>
    </w:p>
    <w:p w14:paraId="28D253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  applyLoading.value = false</w:t>
      </w:r>
    </w:p>
    <w:p w14:paraId="65A9DB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}</w:t>
      </w:r>
    </w:p>
    <w:p w14:paraId="782D01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}</w:t>
      </w:r>
    </w:p>
    <w:p w14:paraId="1A613E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const tableData = ref&lt;any[]&gt;([])</w:t>
      </w:r>
    </w:p>
    <w:p w14:paraId="0B5CD3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const loading = ref(false)</w:t>
      </w:r>
    </w:p>
    <w:p w14:paraId="7DB4AD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const pagination = ref({ pageNum: 1, pageSize: 10, total: 0 })</w:t>
      </w:r>
    </w:p>
    <w:p w14:paraId="0F0110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const filterKeyword = ref('')</w:t>
      </w:r>
    </w:p>
    <w:p w14:paraId="3E9C78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const algoLabelMap: Record&lt;string, string&gt; = {</w:t>
      </w:r>
    </w:p>
    <w:p w14:paraId="1EEF1C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bmhi: 'BMHI',</w:t>
      </w:r>
    </w:p>
    <w:p w14:paraId="39C8EB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fche: 'FCHE',</w:t>
      </w:r>
    </w:p>
    <w:p w14:paraId="0A234D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topsis: 'TOPSIS',</w:t>
      </w:r>
    </w:p>
    <w:p w14:paraId="3B3453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cdci: 'CDCI',</w:t>
      </w:r>
    </w:p>
    <w:p w14:paraId="27CDFE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  crhe: 'CRHE',</w:t>
      </w:r>
    </w:p>
    <w:p w14:paraId="058AE0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  edrl: 'EDRL',</w:t>
      </w:r>
    </w:p>
    <w:p w14:paraId="67B065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  wrrl: 'WRRL',</w:t>
      </w:r>
    </w:p>
    <w:p w14:paraId="47615D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bdrl: 'BDRL',</w:t>
      </w:r>
    </w:p>
    <w:p w14:paraId="7F2551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gple: 'GPLE',</w:t>
      </w:r>
    </w:p>
    <w:p w14:paraId="21C780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'0906': '0906部件寿命融合',</w:t>
      </w:r>
    </w:p>
    <w:p w14:paraId="0084E5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}</w:t>
      </w:r>
    </w:p>
    <w:p w14:paraId="61DE94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const statCards = computed(() =&gt; {</w:t>
      </w:r>
    </w:p>
    <w:p w14:paraId="489163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const hs = overview.value.healthStats || {}</w:t>
      </w:r>
    </w:p>
    <w:p w14:paraId="4A33DE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  const ls = overview.value.lifeStats || {}</w:t>
      </w:r>
    </w:p>
    <w:p w14:paraId="094F88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return [</w:t>
      </w:r>
    </w:p>
    <w:p w14:paraId="07886E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  { title: '烤房总数', value: hs.total || 0, icon: 'OfficeBuilding', color: '#1A6B4F' },</w:t>
      </w:r>
    </w:p>
    <w:p w14:paraId="75E0A2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    { title: '已计算健康分', value: hs.calculated || 0, icon: 'CircleCheck', color: '#2E8B6A' },</w:t>
      </w:r>
    </w:p>
    <w:p w14:paraId="4C2318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  { title: '平均健康分', value: hs.avg_score ?? '-', icon: 'TrendCharts', color: '#0D5D46' },</w:t>
      </w:r>
    </w:p>
    <w:p w14:paraId="1BC24F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    { title: '平均剩余寿命(年)', value: ls.avg_life ?? '-', icon: 'Timer', color: '#5A8A7A' },</w:t>
      </w:r>
    </w:p>
    <w:p w14:paraId="71395B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]</w:t>
      </w:r>
    </w:p>
    <w:p w14:paraId="0AECC4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})</w:t>
      </w:r>
    </w:p>
    <w:p w14:paraId="5737B1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// ========== 健康分布 ==========</w:t>
      </w:r>
    </w:p>
    <w:p w14:paraId="732796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const healthDistribution = computed(() =&gt; overview.value.healthDistribution || [])</w:t>
      </w:r>
    </w:p>
    <w:p w14:paraId="62E6CE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const lifeDistribution = computed(() =&gt; overview.value.lifeDistribution || [])</w:t>
      </w:r>
    </w:p>
    <w:p w14:paraId="639218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const algoComparison = computed(() =&gt; overview.value.algoComparison || {})</w:t>
      </w:r>
    </w:p>
    <w:p w14:paraId="45D9A9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async function loadOverview() {</w:t>
      </w:r>
    </w:p>
    <w:p w14:paraId="55C825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  overviewLoading.value = true</w:t>
      </w:r>
    </w:p>
    <w:p w14:paraId="03642F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  try {</w:t>
      </w:r>
    </w:p>
    <w:p w14:paraId="39905C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    overview.value = await getAnalysisOverview()</w:t>
      </w:r>
    </w:p>
    <w:p w14:paraId="095333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  } catch {</w:t>
      </w:r>
    </w:p>
    <w:p w14:paraId="2ED077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} finally {</w:t>
      </w:r>
    </w:p>
    <w:p w14:paraId="55F96A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    overviewLoading.value = false</w:t>
      </w:r>
    </w:p>
    <w:p w14:paraId="684E05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}</w:t>
      </w:r>
    </w:p>
    <w:p w14:paraId="4E6740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}</w:t>
      </w:r>
    </w:p>
    <w:p w14:paraId="39EB57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async function loadData() {</w:t>
      </w:r>
    </w:p>
    <w:p w14:paraId="15C3A0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  loading.value = true</w:t>
      </w:r>
    </w:p>
    <w:p w14:paraId="6716A8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  try {</w:t>
      </w:r>
    </w:p>
    <w:p w14:paraId="1D6948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    const res: any = await getBarnAssignList({</w:t>
      </w:r>
    </w:p>
    <w:p w14:paraId="62C91B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      pageNum: pagination.value.pageNum,</w:t>
      </w:r>
    </w:p>
    <w:p w14:paraId="19F6AD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      pageSize: pagination.value.pageSize,</w:t>
      </w:r>
    </w:p>
    <w:p w14:paraId="106C5B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      keyword: filterKeyword.value || undefined,</w:t>
      </w:r>
    </w:p>
    <w:p w14:paraId="2AC6FB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    })</w:t>
      </w:r>
    </w:p>
    <w:p w14:paraId="61C0B2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    const rows = res?.rows || []</w:t>
      </w:r>
    </w:p>
    <w:p w14:paraId="008D8E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  tableData.value = rows.map((r: any) =&gt; ({</w:t>
      </w:r>
    </w:p>
    <w:p w14:paraId="502ABD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      ...r,</w:t>
      </w:r>
    </w:p>
    <w:p w14:paraId="34409C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      barnName: r.barnName || r.id,</w:t>
      </w:r>
    </w:p>
    <w:p w14:paraId="3F230C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    }))</w:t>
      </w:r>
    </w:p>
    <w:p w14:paraId="78744D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  pagination.value.total = res?.total ?? rows.length</w:t>
      </w:r>
    </w:p>
    <w:p w14:paraId="008CD2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} catch {</w:t>
      </w:r>
    </w:p>
    <w:p w14:paraId="6CD0F9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  ElMessage.error('加载列表失败')</w:t>
      </w:r>
    </w:p>
    <w:p w14:paraId="0DC06D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    tableData.value = []</w:t>
      </w:r>
    </w:p>
    <w:p w14:paraId="457326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116      pagination.value.total = 0</w:t>
      </w:r>
    </w:p>
    <w:p w14:paraId="5459DA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117    } finally {</w:t>
      </w:r>
    </w:p>
    <w:p w14:paraId="361303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    loading.value = false</w:t>
      </w:r>
    </w:p>
    <w:p w14:paraId="07DCFC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  }</w:t>
      </w:r>
    </w:p>
    <w:p w14:paraId="1267BA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}</w:t>
      </w:r>
    </w:p>
    <w:p w14:paraId="65DBA8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function handleSearch() {</w:t>
      </w:r>
    </w:p>
    <w:p w14:paraId="63BA8D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  pagination.value.pageNum = 1</w:t>
      </w:r>
    </w:p>
    <w:p w14:paraId="43AB2F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124    loadData()</w:t>
      </w:r>
    </w:p>
    <w:p w14:paraId="7B5410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}</w:t>
      </w:r>
    </w:p>
    <w:p w14:paraId="07B836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function handlePageChange(page: number) {</w:t>
      </w:r>
    </w:p>
    <w:p w14:paraId="17DCD4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  pagination.value.pageNum = page</w:t>
      </w:r>
    </w:p>
    <w:p w14:paraId="360EA0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  loadData()</w:t>
      </w:r>
    </w:p>
    <w:p w14:paraId="74F6A3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}</w:t>
      </w:r>
    </w:p>
    <w:p w14:paraId="0889D8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// ========== 健康分颜色 ==========</w:t>
      </w:r>
    </w:p>
    <w:p w14:paraId="5D078E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134    const s = Number(score)</w:t>
      </w:r>
    </w:p>
    <w:p w14:paraId="6C004A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  if (isNaN(s)) return '#94A3B8'</w:t>
      </w:r>
    </w:p>
    <w:p w14:paraId="0B727C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  if (s &gt;= 85) return '#2E8B6A'</w:t>
      </w:r>
    </w:p>
    <w:p w14:paraId="0DAED7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  if (s &gt;= 70) return '#D4944A'</w:t>
      </w:r>
    </w:p>
    <w:p w14:paraId="6406F7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  if (s &gt;= 50) return '#D4604A'</w:t>
      </w:r>
    </w:p>
    <w:p w14:paraId="2C8D45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139    return '#94A3B8'</w:t>
      </w:r>
    </w:p>
    <w:p w14:paraId="302DDB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140  }</w:t>
      </w:r>
    </w:p>
    <w:p w14:paraId="318935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  const l = Number(life)</w:t>
      </w:r>
    </w:p>
    <w:p w14:paraId="48CB09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  if (isNaN(l)) return '#94A3B8'</w:t>
      </w:r>
    </w:p>
    <w:p w14:paraId="6A33A5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  if (l &lt;= 1) return '#D4604A'</w:t>
      </w:r>
    </w:p>
    <w:p w14:paraId="03F321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146    if (l &lt;= 3) return '#D4944A'</w:t>
      </w:r>
    </w:p>
    <w:p w14:paraId="6D6C4F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  if (l &lt;= 5) return '#5A8A7A'</w:t>
      </w:r>
    </w:p>
    <w:p w14:paraId="65CAEA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148    return '#2E8B6A'</w:t>
      </w:r>
    </w:p>
    <w:p w14:paraId="6F76AC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}</w:t>
      </w:r>
    </w:p>
    <w:p w14:paraId="43B5E0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151  function calculateHealthLevel(score: any): string {</w:t>
      </w:r>
    </w:p>
    <w:p w14:paraId="2A5646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152    const s = Number(score)</w:t>
      </w:r>
    </w:p>
    <w:p w14:paraId="5A3068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  if (isNaN(s)) return 'retired'</w:t>
      </w:r>
    </w:p>
    <w:p w14:paraId="0EE3D6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  if (s &gt;= 90) return 'excellent'</w:t>
      </w:r>
    </w:p>
    <w:p w14:paraId="7CCDDF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  if (s &gt;= 75) return 'maintenance'</w:t>
      </w:r>
    </w:p>
    <w:p w14:paraId="55B33C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  if (s &gt;= 60) return 'urgent'</w:t>
      </w:r>
    </w:p>
    <w:p w14:paraId="66A8F2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157    return 'retired'</w:t>
      </w:r>
    </w:p>
    <w:p w14:paraId="4697F4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158  }</w:t>
      </w:r>
    </w:p>
    <w:p w14:paraId="75B63A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161  const detailDialog = ref(false)</w:t>
      </w:r>
    </w:p>
    <w:p w14:paraId="414EDB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const detailLoading = ref(false)</w:t>
      </w:r>
    </w:p>
    <w:p w14:paraId="1DE4E0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const detailData = ref&lt;any&gt;(null)</w:t>
      </w:r>
    </w:p>
    <w:p w14:paraId="0CA62C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165  async function handleViewDetail(row: any) {</w:t>
      </w:r>
    </w:p>
    <w:p w14:paraId="7EECD2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  detailDialog.value = true</w:t>
      </w:r>
    </w:p>
    <w:p w14:paraId="27A64C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  detailLoading.value = true</w:t>
      </w:r>
    </w:p>
    <w:p w14:paraId="77CB3F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  detailData.value = null</w:t>
      </w:r>
    </w:p>
    <w:p w14:paraId="49813F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  try {</w:t>
      </w:r>
    </w:p>
    <w:p w14:paraId="43D286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    const res = await getHealthAnalysis(row.projectId || row.id)</w:t>
      </w:r>
    </w:p>
    <w:p w14:paraId="083FF5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    detailData.value = res</w:t>
      </w:r>
    </w:p>
    <w:p w14:paraId="144492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  } catch {</w:t>
      </w:r>
    </w:p>
    <w:p w14:paraId="1D8AF5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    ElMessage.error('加载健康分析详情失败')</w:t>
      </w:r>
    </w:p>
    <w:p w14:paraId="49AD09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  } finally {</w:t>
      </w:r>
    </w:p>
    <w:p w14:paraId="384DC0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    detailLoading.value = false</w:t>
      </w:r>
    </w:p>
    <w:p w14:paraId="535434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176    }</w:t>
      </w:r>
    </w:p>
    <w:p w14:paraId="26214B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}</w:t>
      </w:r>
    </w:p>
    <w:p w14:paraId="06282B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180  const detailBase = computed(() =&gt; detailData.value?.base || {})</w:t>
      </w:r>
    </w:p>
    <w:p w14:paraId="7308DE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const detailHealthScores = computed(() =&gt; {</w:t>
      </w:r>
    </w:p>
    <w:p w14:paraId="41C206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182    const scores = detailData.value?.healthScores || {}</w:t>
      </w:r>
    </w:p>
    <w:p w14:paraId="6B7979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183    return Object.entries(scores).map(([key, val]: [string, any]) =&gt; ({</w:t>
      </w:r>
    </w:p>
    <w:p w14:paraId="1E9459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184      algo: key,</w:t>
      </w:r>
    </w:p>
    <w:p w14:paraId="39F2AF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185      label: val?.label || algoLabelMap[key] || key,</w:t>
      </w:r>
    </w:p>
    <w:p w14:paraId="30F645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186      score: val?.score,</w:t>
      </w:r>
    </w:p>
    <w:p w14:paraId="32A44A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187      isCurrent: detailBase.value.current_health_algo === key,</w:t>
      </w:r>
    </w:p>
    <w:p w14:paraId="4E742D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188    }))</w:t>
      </w:r>
    </w:p>
    <w:p w14:paraId="5A4EBE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})</w:t>
      </w:r>
    </w:p>
    <w:p w14:paraId="76B303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190  const detailLifeScores = computed(() =&gt; {</w:t>
      </w:r>
    </w:p>
    <w:p w14:paraId="2F256E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  const scores = detailData.value?.lifeScores || {}</w:t>
      </w:r>
    </w:p>
    <w:p w14:paraId="6A3AB8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192    return Object.entries(scores).map(([key, val]: [string, any]) =&gt; ({</w:t>
      </w:r>
    </w:p>
    <w:p w14:paraId="37490C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193      algo: key,</w:t>
      </w:r>
    </w:p>
    <w:p w14:paraId="310E77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194      label: val?.label || algoLabelMap[key] || key,</w:t>
      </w:r>
    </w:p>
    <w:p w14:paraId="596A1D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195      residual: val?.residual,</w:t>
      </w:r>
    </w:p>
    <w:p w14:paraId="4E35C2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196      isCurrent: detailBase.value.current_life_algo === key,</w:t>
      </w:r>
    </w:p>
    <w:p w14:paraId="3101B2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197    }))</w:t>
      </w:r>
    </w:p>
    <w:p w14:paraId="2C04D7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198  })</w:t>
      </w:r>
    </w:p>
    <w:p w14:paraId="138B61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199  const detailComponents = computed(() =&gt; detailData.value?.components || {})</w:t>
      </w:r>
    </w:p>
    <w:p w14:paraId="515D90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200  const detailBmhiBreakdown = computed(() =&gt; detailData.value?.bmhiBreakdown || null)</w:t>
      </w:r>
    </w:p>
    <w:p w14:paraId="1FD07B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203  function statusColor(status: string): string {</w:t>
      </w:r>
    </w:p>
    <w:p w14:paraId="07E8FB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204    if (status === '正常') return '#2E8B6A'</w:t>
      </w:r>
    </w:p>
    <w:p w14:paraId="494461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205    if (status === '缺失' || status === '损坏') return '#D4604A'</w:t>
      </w:r>
    </w:p>
    <w:p w14:paraId="7FC5F3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206    return '#D4944A'</w:t>
      </w:r>
    </w:p>
    <w:p w14:paraId="3DF41B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207  }</w:t>
      </w:r>
    </w:p>
    <w:p w14:paraId="62D857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210  onMounted(() =&gt; {</w:t>
      </w:r>
    </w:p>
    <w:p w14:paraId="74D12D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211    loadOverview()</w:t>
      </w:r>
    </w:p>
    <w:p w14:paraId="0C0A51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212    loadData()</w:t>
      </w:r>
    </w:p>
    <w:p w14:paraId="5FED67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213  })</w:t>
      </w:r>
    </w:p>
    <w:p w14:paraId="75BB88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214  &lt;/script&gt;</w:t>
      </w:r>
    </w:p>
    <w:p w14:paraId="7DDD29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216  &lt;template&gt;</w:t>
      </w:r>
    </w:p>
    <w:p w14:paraId="772A67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217    &lt;div class="page-container health-analysis-page"&gt;</w:t>
      </w:r>
    </w:p>
    <w:p w14:paraId="37BD12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219      &lt;div class="page-header"&gt;</w:t>
      </w:r>
    </w:p>
    <w:p w14:paraId="61BFC2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220        &lt;div class="page-title-wrap"&gt;</w:t>
      </w:r>
    </w:p>
    <w:p w14:paraId="213A97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221          &lt;div class="page-title-icon"&gt;</w:t>
      </w:r>
    </w:p>
    <w:p w14:paraId="362AFD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222            &lt;el-icon :size="18"&gt;&lt;DataAnalysis /&gt;&lt;/el-icon&gt;</w:t>
      </w:r>
    </w:p>
    <w:p w14:paraId="112E35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223          &lt;/div&gt;</w:t>
      </w:r>
    </w:p>
    <w:p w14:paraId="0062F1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224          &lt;h2 class="page-title"&gt;健康分析&lt;/h2&gt;</w:t>
      </w:r>
    </w:p>
    <w:p w14:paraId="0F1A4F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225        &lt;/div&gt;</w:t>
      </w:r>
    </w:p>
    <w:p w14:paraId="0F7123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226        &lt;p class="page-desc"&gt;烤房健康分总览、算法对比与部件级健康诊断分析&lt;/p&gt;</w:t>
      </w:r>
    </w:p>
    <w:p w14:paraId="33905F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227      &lt;/div&gt;</w:t>
      </w:r>
    </w:p>
    <w:p w14:paraId="3C28BC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230      &lt;div class="stat-row" v-loading="overviewLoading"&gt;</w:t>
      </w:r>
    </w:p>
    <w:p w14:paraId="185366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231        &lt;DataCard</w:t>
      </w:r>
    </w:p>
    <w:p w14:paraId="354ED9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232          v-for="card in statCards"</w:t>
      </w:r>
    </w:p>
    <w:p w14:paraId="0CE454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233          :key="card.title"</w:t>
      </w:r>
    </w:p>
    <w:p w14:paraId="64B7E8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234          :title="card.title"</w:t>
      </w:r>
    </w:p>
    <w:p w14:paraId="0597FD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235          :value="card.value"</w:t>
      </w:r>
    </w:p>
    <w:p w14:paraId="5D5C42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236          :icon="card.icon"</w:t>
      </w:r>
    </w:p>
    <w:p w14:paraId="678AD1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237          :color="card.color"</w:t>
      </w:r>
    </w:p>
    <w:p w14:paraId="3FE272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238        /&gt;</w:t>
      </w:r>
    </w:p>
    <w:p w14:paraId="13CAD3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239      &lt;/div&gt;</w:t>
      </w:r>
    </w:p>
    <w:p w14:paraId="2BD54C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241      &lt;!-- 当前健康分算法说明 --&gt;</w:t>
      </w:r>
    </w:p>
    <w:p w14:paraId="2D5D0B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242      &lt;div class="glass-card algorithm-note-card"&gt;</w:t>
      </w:r>
    </w:p>
    <w:p w14:paraId="708C15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243        &lt;div class="card-header"&gt;</w:t>
      </w:r>
    </w:p>
    <w:p w14:paraId="2FE370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244          &lt;h3 class="card-title"&gt;当前健康分算法：0906 部件寿命融合&lt;/h3&gt;</w:t>
      </w:r>
    </w:p>
    <w:p w14:paraId="46A810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245          &lt;div&gt;</w:t>
      </w:r>
    </w:p>
    <w:p w14:paraId="24A391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246            &lt;el-tag size="small" type="success"&gt;自然计算&lt;/el-tag&gt;</w:t>
      </w:r>
    </w:p>
    <w:p w14:paraId="783BD5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247            &lt;el-button size="small" type="primary" :loading="applyLoading" @click="startHealthRecalculate"&gt;重新计算&lt;/el-button&gt;</w:t>
      </w:r>
    </w:p>
    <w:p w14:paraId="7E8BE5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248          &lt;/div&gt;</w:t>
      </w:r>
    </w:p>
    <w:p w14:paraId="2FEDA3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249        &lt;/div&gt;</w:t>
      </w:r>
    </w:p>
    <w:p w14:paraId="1CF264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250        &lt;div class="algorithm-note-body"&gt;</w:t>
      </w:r>
    </w:p>
    <w:p w14:paraId="0CF512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251          &lt;p&gt;&lt;b&gt;总分：&lt;/b&gt;H = 0.80 × 部件分 + 0.10 × 管护分 + 0.10 × 人工评价分。&lt;/p&gt;</w:t>
      </w:r>
    </w:p>
    <w:p w14:paraId="4C7D68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252          &lt;p&gt;&lt;b&gt;部件分：&lt;/b&gt;ComponentScore = 100 ×（状态 50% + 寿命衰减 35% + 部件评价 15%）。寿命按部件指导寿命计算；有维修年时，有效年龄 = 0.60 × 维修年龄 + 0.40 × 建成年龄。&lt;/p&gt;</w:t>
      </w:r>
    </w:p>
    <w:p w14:paraId="143FA1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253          &lt;p&gt;&lt;b&gt;数据规则：&lt;/b&gt;部件表未填时不再直接按 5 分；按设施现状、建成年限和该部件指导寿命估算。明确缺失按 0，明确损坏按状态系数折减。&lt;/p&gt;</w:t>
      </w:r>
    </w:p>
    <w:p w14:paraId="4D4240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254          &lt;div class="algorithm-examples"&gt;</w:t>
      </w:r>
    </w:p>
    <w:p w14:paraId="6006F6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255            &lt;span&gt;2009 管护差、评价好：67.40&lt;/span&gt;</w:t>
      </w:r>
    </w:p>
    <w:p w14:paraId="1D3B00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256            &lt;span&gt;2009 2022维修且正常：76.71&lt;/span&gt;</w:t>
      </w:r>
    </w:p>
    <w:p w14:paraId="467CDB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257            &lt;span&gt;2025 完整正常但评价差：86.03&lt;/span&gt;</w:t>
      </w:r>
    </w:p>
    <w:p w14:paraId="2531A4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258            &lt;span&gt;2025 部件表未填但设施正常：80+&lt;/span&gt;</w:t>
      </w:r>
    </w:p>
    <w:p w14:paraId="63AA07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259          &lt;/div&gt;</w:t>
      </w:r>
    </w:p>
    <w:p w14:paraId="2D573D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260          &lt;div v-if="applyProgress.status === 'running' || applyProgress.status === 'completed'" class="apply-progress"&gt;</w:t>
      </w:r>
    </w:p>
    <w:p w14:paraId="4E01C2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261            &lt;span&gt;重算进度：{{ applyProgress.completed }}/{{ applyProgress.total }}（失败 {{ applyProgress.failed || 0 }}）&lt;/span&gt;</w:t>
      </w:r>
    </w:p>
    <w:p w14:paraId="513066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262            &lt;el-progress :percentage="applyPercent" :status="applyProgress.status === 'completed' ? 'success' : undefined" /&gt;</w:t>
      </w:r>
    </w:p>
    <w:p w14:paraId="37D0B1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263          &lt;/div&gt;</w:t>
      </w:r>
    </w:p>
    <w:p w14:paraId="2310A0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264        &lt;/div&gt;</w:t>
      </w:r>
    </w:p>
    <w:p w14:paraId="2E4663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265      &lt;/div&gt;</w:t>
      </w:r>
    </w:p>
    <w:p w14:paraId="45EA4C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268      &lt;div class="overview-row"&gt;</w:t>
      </w:r>
    </w:p>
    <w:p w14:paraId="36674A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269        &lt;!-- 健康分布 --&gt;</w:t>
      </w:r>
    </w:p>
    <w:p w14:paraId="41C959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270        &lt;div class="glass-card dist-card"&gt;</w:t>
      </w:r>
    </w:p>
    <w:p w14:paraId="18DBBE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271          &lt;div class="card-header"&gt;</w:t>
      </w:r>
    </w:p>
    <w:p w14:paraId="2B6B82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272            &lt;h3 class="card-title"&gt;健康等级分布&lt;/h3&gt;</w:t>
      </w:r>
    </w:p>
    <w:p w14:paraId="3BE1BF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273            &lt;el-tag size="small" type="success"&gt;</w:t>
      </w:r>
    </w:p>
    <w:p w14:paraId="6CCD6C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274              当前算法: {{ algoLabelMap[overview.currentHealthAlgo] || overview.currentHealthAlgo || 'BMHI' }}</w:t>
      </w:r>
    </w:p>
    <w:p w14:paraId="4E58BB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275            &lt;/el-tag&gt;</w:t>
      </w:r>
    </w:p>
    <w:p w14:paraId="48D813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276          &lt;/div&gt;</w:t>
      </w:r>
    </w:p>
    <w:p w14:paraId="1CF6E5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277          &lt;div class="dist-list"&gt;</w:t>
      </w:r>
    </w:p>
    <w:p w14:paraId="3A680A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278            &lt;div v-for="item in healthDistribution" :key="item.level" class="dist-item"&gt;</w:t>
      </w:r>
    </w:p>
    <w:p w14:paraId="100CA9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279              &lt;span class="dist-label"&gt;{{ item.level }}&lt;/span&gt;</w:t>
      </w:r>
    </w:p>
    <w:p w14:paraId="25069C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280              &lt;div class="dist-bar-wrap"&gt;</w:t>
      </w:r>
    </w:p>
    <w:p w14:paraId="2EC206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281                &lt;div class="dist-bar" :style="{</w:t>
      </w:r>
    </w:p>
    <w:p w14:paraId="339D4C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282                  width: (overview.healthStats?.total ? (item.cnt / overview.healthStats.total) * 100 : 0) + '%',</w:t>
      </w:r>
    </w:p>
    <w:p w14:paraId="5AC22D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283                  background: item.level === '优良' ? '#2E8B6A' : item.level === '良好' ? '#5A8A7A' : item.level === '一般' ? '#D4944A' : item.level === '较差' ? '#D4604A' : '#C0C4CC'</w:t>
      </w:r>
    </w:p>
    <w:p w14:paraId="5623A3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284                }"&gt;&lt;/div&gt;</w:t>
      </w:r>
    </w:p>
    <w:p w14:paraId="7A75C0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285              &lt;/div&gt;</w:t>
      </w:r>
    </w:p>
    <w:p w14:paraId="1C94F6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286              &lt;span class="dist-count"&gt;{{ item.cnt }}&lt;/span&gt;</w:t>
      </w:r>
    </w:p>
    <w:p w14:paraId="4D43C1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287            &lt;/div&gt;</w:t>
      </w:r>
    </w:p>
    <w:p w14:paraId="30E008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288          &lt;/div&gt;</w:t>
      </w:r>
    </w:p>
    <w:p w14:paraId="24384B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289        &lt;/div&gt;</w:t>
      </w:r>
    </w:p>
    <w:p w14:paraId="78B2C6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292        &lt;div class="glass-card dist-card"&gt;</w:t>
      </w:r>
    </w:p>
    <w:p w14:paraId="440B5A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293          &lt;div class="card-header"&gt;</w:t>
      </w:r>
    </w:p>
    <w:p w14:paraId="33E6D6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294            &lt;h3 class="card-title"&gt;寿命预警分布&lt;/h3&gt;</w:t>
      </w:r>
    </w:p>
    <w:p w14:paraId="35A251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295            &lt;el-tag size="small" type="warning"&gt;</w:t>
      </w:r>
    </w:p>
    <w:p w14:paraId="2B0798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296              当前算法: {{ algoLabelMap[overview.currentLifeAlgo] || overview.currentLifeAlgo || 'BDRL' }}</w:t>
      </w:r>
    </w:p>
    <w:p w14:paraId="3B39F6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297            &lt;/el-tag&gt;</w:t>
      </w:r>
    </w:p>
    <w:p w14:paraId="4CE132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298          &lt;/div&gt;</w:t>
      </w:r>
    </w:p>
    <w:p w14:paraId="6D027E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299          &lt;div class="dist-list"&gt;</w:t>
      </w:r>
    </w:p>
    <w:p w14:paraId="01D0F6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300            &lt;div v-for="item in lifeDistribution" :key="item.level" class="dist-item"&gt;</w:t>
      </w:r>
    </w:p>
    <w:p w14:paraId="6AE207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301              &lt;span class="dist-label"&gt;{{ item.level }}&lt;/span&gt;</w:t>
      </w:r>
    </w:p>
    <w:p w14:paraId="5AFAA2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302              &lt;div class="dist-bar-wrap"&gt;</w:t>
      </w:r>
    </w:p>
    <w:p w14:paraId="5AA4F6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303                &lt;div class="dist-bar" :style="{</w:t>
      </w:r>
    </w:p>
    <w:p w14:paraId="768AE6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304                  width: (overview.lifeStats?.calculated ? (item.cnt / overview.lifeStats.calculated) * 100 : 0) + '%',</w:t>
      </w:r>
    </w:p>
    <w:p w14:paraId="5A6B38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305                  background: item.level === '正常' ? '#2E8B6A' : item.level === '需关注' ? '#5A8A7A' : item.level === '需维修' ? '#D4944A' : item.level === '紧急维修' ? '#D4604A' : '#C0C4CC'</w:t>
      </w:r>
    </w:p>
    <w:p w14:paraId="44395B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306                }"&gt;&lt;/div&gt;</w:t>
      </w:r>
    </w:p>
    <w:p w14:paraId="178A9D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307              &lt;/div&gt;</w:t>
      </w:r>
    </w:p>
    <w:p w14:paraId="45A2BF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308              &lt;span class="dist-count"&gt;{{ item.cnt }}&lt;/span&gt;</w:t>
      </w:r>
    </w:p>
    <w:p w14:paraId="4739E9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309            &lt;/div&gt;</w:t>
      </w:r>
    </w:p>
    <w:p w14:paraId="6064A1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310          &lt;/div&gt;</w:t>
      </w:r>
    </w:p>
    <w:p w14:paraId="0B62E2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311        &lt;/div&gt;</w:t>
      </w:r>
    </w:p>
    <w:p w14:paraId="704D0D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312      &lt;/div&gt;</w:t>
      </w:r>
    </w:p>
    <w:p w14:paraId="31E053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315      &lt;div class="glass-card"&gt;</w:t>
      </w:r>
    </w:p>
    <w:p w14:paraId="5B94CC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316        &lt;div class="card-header"&gt;</w:t>
      </w:r>
    </w:p>
    <w:p w14:paraId="6FD8F9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317          &lt;h3 class="card-title"&gt;五种健康分算法对比&lt;/h3&gt;</w:t>
      </w:r>
    </w:p>
    <w:p w14:paraId="4B9DBA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318        &lt;/div&gt;</w:t>
      </w:r>
    </w:p>
    <w:p w14:paraId="630C09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319        &lt;el-table :data="Object.entries(algoComparison).map(([k, v]: [string, any]) =&gt; ({ algo: k, ...v }))" size="small" style="width: 100%"&gt;</w:t>
      </w:r>
    </w:p>
    <w:p w14:paraId="0842F1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321            &lt;template #default="{ row }"&gt;</w:t>
      </w:r>
    </w:p>
    <w:p w14:paraId="355635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322              &lt;span style="font-weight: 600; color: #0D5D46"&gt;{{ algoLabelMap[row.algo] || row.algo }}&lt;/span&gt;</w:t>
      </w:r>
    </w:p>
    <w:p w14:paraId="2DC7F8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323            &lt;/template&gt;</w:t>
      </w:r>
    </w:p>
    <w:p w14:paraId="17DABC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324          &lt;/el-table-column&gt;</w:t>
      </w:r>
    </w:p>
    <w:p w14:paraId="424A92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329            &lt;template #default="{ row }"&gt;</w:t>
      </w:r>
    </w:p>
    <w:p w14:paraId="49FEB0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330              &lt;span style="color: #909399"&gt;{{ row.min }} ~ {{ row.max }}&lt;/span&gt;</w:t>
      </w:r>
    </w:p>
    <w:p w14:paraId="4DBB9B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331            &lt;/template&gt;</w:t>
      </w:r>
    </w:p>
    <w:p w14:paraId="0C592E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332          &lt;/el-table-column&gt;</w:t>
      </w:r>
    </w:p>
    <w:p w14:paraId="2417F5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333        &lt;/el-table&gt;</w:t>
      </w:r>
    </w:p>
    <w:p w14:paraId="5CA494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334      &lt;/div&gt;</w:t>
      </w:r>
    </w:p>
    <w:p w14:paraId="17A072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337      &lt;div class="glass-card"&gt;</w:t>
      </w:r>
    </w:p>
    <w:p w14:paraId="4C0170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338        &lt;div class="card-header"&gt;</w:t>
      </w:r>
    </w:p>
    <w:p w14:paraId="2D955F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339          &lt;h3 class="card-title"&gt;烤房健康分列表&lt;/h3&gt;</w:t>
      </w:r>
    </w:p>
    <w:p w14:paraId="4C26C5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340          &lt;div class="header-actions"&gt;</w:t>
      </w:r>
    </w:p>
    <w:p w14:paraId="1B2462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341            &lt;el-input</w:t>
      </w:r>
    </w:p>
    <w:p w14:paraId="56A7DB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342              v-model="filterKeyword"</w:t>
      </w:r>
    </w:p>
    <w:p w14:paraId="73A03E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343              placeholder="搜索烤房编号/名称"</w:t>
      </w:r>
    </w:p>
    <w:p w14:paraId="62AA9B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344              clearable</w:t>
      </w:r>
    </w:p>
    <w:p w14:paraId="68B9B6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345              style="width: 200px"</w:t>
      </w:r>
    </w:p>
    <w:p w14:paraId="52FD36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346              @keyup.enter="handleSearch"</w:t>
      </w:r>
    </w:p>
    <w:p w14:paraId="3269FA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347            /&gt;</w:t>
      </w:r>
    </w:p>
    <w:p w14:paraId="75B846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348            &lt;el-button type="primary" :icon="Search" @click="handleSearch"&gt;搜索&lt;/el-button&gt;</w:t>
      </w:r>
    </w:p>
    <w:p w14:paraId="1FB387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349            &lt;el-button :icon="RefreshRight" @click="() =&gt; { filterKeyword = ''; pagination.pageNum = 1; loadData() }"&gt;重置&lt;/el-button&gt;</w:t>
      </w:r>
    </w:p>
    <w:p w14:paraId="1A8AD4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350          &lt;/div&gt;</w:t>
      </w:r>
    </w:p>
    <w:p w14:paraId="271D7E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351        &lt;/div&gt;</w:t>
      </w:r>
    </w:p>
    <w:p w14:paraId="60B711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352        &lt;el-table :data="tableData" v-loading="loading" style="width: 100%"&gt;</w:t>
      </w:r>
    </w:p>
    <w:p w14:paraId="339799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354            &lt;template #default="{ row }"&gt;&lt;BarnCode :code="row.id" /&gt;&lt;/template&gt;</w:t>
      </w:r>
    </w:p>
    <w:p w14:paraId="64D804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355          &lt;/el-table-column&gt;</w:t>
      </w:r>
    </w:p>
    <w:p w14:paraId="633D8F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359            &lt;template #default="{ row }"&gt;</w:t>
      </w:r>
    </w:p>
    <w:p w14:paraId="205C89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360              &lt;StatusTag :status="row.currentHealthScore ? calculateHealthLevel(row.currentHealthScore) : 'retired'" type="health" /&gt;</w:t>
      </w:r>
    </w:p>
    <w:p w14:paraId="3E2359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361            &lt;/template&gt;</w:t>
      </w:r>
    </w:p>
    <w:p w14:paraId="5F96BC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362          &lt;/el-table-column&gt;</w:t>
      </w:r>
    </w:p>
    <w:p w14:paraId="3E3EAB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364            &lt;template #default="{ row }"&gt;</w:t>
      </w:r>
    </w:p>
    <w:p w14:paraId="2A1CD8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365              &lt;span v-if="row.currentHealthScore != null" :style="{ color: getScoreColor(row.currentHealthScore), fontWeight: 700, fontSize: '15px' }"&gt;</w:t>
      </w:r>
    </w:p>
    <w:p w14:paraId="33F9AF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366                {{ row.currentHealthScore }}</w:t>
      </w:r>
    </w:p>
    <w:p w14:paraId="076EC7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367              &lt;/span&gt;</w:t>
      </w:r>
    </w:p>
    <w:p w14:paraId="5B870C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368              &lt;span v-else style="color: #C0C4CC"&gt;-&lt;/span&gt;</w:t>
      </w:r>
    </w:p>
    <w:p w14:paraId="484A29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369            &lt;/template&gt;</w:t>
      </w:r>
    </w:p>
    <w:p w14:paraId="3089DE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370          &lt;/el-table-column&gt;</w:t>
      </w:r>
    </w:p>
    <w:p w14:paraId="308D3E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372            &lt;template #default="{ row }"&gt;</w:t>
      </w:r>
    </w:p>
    <w:p w14:paraId="1473A5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373              &lt;span v-if="row.currentLifeResidual != null" :style="{ color: getLifeColor(row.currentLifeResidual), fontWeight: 700 }"&gt;</w:t>
      </w:r>
    </w:p>
    <w:p w14:paraId="164402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374                {{ row.currentLifeResidual }}</w:t>
      </w:r>
    </w:p>
    <w:p w14:paraId="6D66EF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375              &lt;/span&gt;</w:t>
      </w:r>
    </w:p>
    <w:p w14:paraId="23F432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376              &lt;span v-else style="color: #C0C4CC"&gt;-&lt;/span&gt;</w:t>
      </w:r>
    </w:p>
    <w:p w14:paraId="1B82C1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377            &lt;/template&gt;</w:t>
      </w:r>
    </w:p>
    <w:p w14:paraId="5D7B96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378          &lt;/el-table-column&gt;</w:t>
      </w:r>
    </w:p>
    <w:p w14:paraId="7DD26C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380            &lt;template #default="{ row }"&gt;</w:t>
      </w:r>
    </w:p>
    <w:p w14:paraId="24DF1C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381              &lt;el-tag size="small" type="success" v-if="row.currentHealthAlgo"&gt;{{ algoLabelMap[row.currentHealthAlgo] || row.currentHealthAlgo }}&lt;/el-tag&gt;</w:t>
      </w:r>
    </w:p>
    <w:p w14:paraId="67C66A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382              &lt;span v-else style="color: #C0C4CC"&gt;-&lt;/span&gt;</w:t>
      </w:r>
    </w:p>
    <w:p w14:paraId="0E31FF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383            &lt;/template&gt;</w:t>
      </w:r>
    </w:p>
    <w:p w14:paraId="2CAC66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384          &lt;/el-table-column&gt;</w:t>
      </w:r>
    </w:p>
    <w:p w14:paraId="73E60C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386            &lt;template #default="{ row }"&gt;</w:t>
      </w:r>
    </w:p>
    <w:p w14:paraId="5D3723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387              &lt;el-tag size="small" type="warning" v-if="row.currentLifeAlgo"&gt;{{ algoLabelMap[row.currentLifeAlgo] || row.currentLifeAlgo }}&lt;/el-tag&gt;</w:t>
      </w:r>
    </w:p>
    <w:p w14:paraId="1AE524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388              &lt;span v-else style="color: #C0C4CC"&gt;-&lt;/span&gt;</w:t>
      </w:r>
    </w:p>
    <w:p w14:paraId="0F3A5C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389            &lt;/template&gt;</w:t>
      </w:r>
    </w:p>
    <w:p w14:paraId="3E1114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390          &lt;/el-table-column&gt;</w:t>
      </w:r>
    </w:p>
    <w:p w14:paraId="64A8BF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392            &lt;template #default="{ row }"&gt;</w:t>
      </w:r>
    </w:p>
    <w:p w14:paraId="11867B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393              &lt;el-button type="primary" link size="small" :icon="View" @click="handleViewDetail(row)"&gt;详情&lt;/el-button&gt;</w:t>
      </w:r>
    </w:p>
    <w:p w14:paraId="3E9EDA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394            &lt;/template&gt;</w:t>
      </w:r>
    </w:p>
    <w:p w14:paraId="03F530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395          &lt;/el-table-column&gt;</w:t>
      </w:r>
    </w:p>
    <w:p w14:paraId="617417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396        &lt;/el-table&gt;</w:t>
      </w:r>
    </w:p>
    <w:p w14:paraId="6E68B3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397        &lt;div class="pagination-wrap"&gt;</w:t>
      </w:r>
    </w:p>
    <w:p w14:paraId="166D26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398          &lt;el-pagination</w:t>
      </w:r>
    </w:p>
    <w:p w14:paraId="6161B4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399            v-model:current-page="pagination.pageNum"</w:t>
      </w:r>
    </w:p>
    <w:p w14:paraId="7C7556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400            v-model:page-size="pagination.pageSize"</w:t>
      </w:r>
    </w:p>
    <w:p w14:paraId="05D122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401            :page-sizes="[10, 20, 50]"</w:t>
      </w:r>
    </w:p>
    <w:p w14:paraId="3D26DC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402            :total="pagination.total"</w:t>
      </w:r>
    </w:p>
    <w:p w14:paraId="3508CB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403            layout="total, sizes, prev, pager, next, jumper"</w:t>
      </w:r>
    </w:p>
    <w:p w14:paraId="2316A6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404            @current-change="handlePageChange"</w:t>
      </w:r>
    </w:p>
    <w:p w14:paraId="3998E5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405          /&gt;</w:t>
      </w:r>
    </w:p>
    <w:p w14:paraId="3C4C5A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406        &lt;/div&gt;</w:t>
      </w:r>
    </w:p>
    <w:p w14:paraId="6C9261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407      &lt;/div&gt;</w:t>
      </w:r>
    </w:p>
    <w:p w14:paraId="512E33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410      &lt;el-dialog</w:t>
      </w:r>
    </w:p>
    <w:p w14:paraId="1DF8B7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411        v-model="detailDialog"</w:t>
      </w:r>
    </w:p>
    <w:p w14:paraId="451BC1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412        title="健康分析详情"</w:t>
      </w:r>
    </w:p>
    <w:p w14:paraId="72D8EE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413        width="900px"</w:t>
      </w:r>
    </w:p>
    <w:p w14:paraId="7B6544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414        destroy-on-close</w:t>
      </w:r>
    </w:p>
    <w:p w14:paraId="783D41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415        append-to-body</w:t>
      </w:r>
    </w:p>
    <w:p w14:paraId="5806AE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416        align-center</w:t>
      </w:r>
    </w:p>
    <w:p w14:paraId="06C64D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417        class="detail-dialog"</w:t>
      </w:r>
    </w:p>
    <w:p w14:paraId="77ED9C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418      &gt;</w:t>
      </w:r>
    </w:p>
    <w:p w14:paraId="6AFD06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419        &lt;div v-loading="detailLoading"&gt;</w:t>
      </w:r>
    </w:p>
    <w:p w14:paraId="4B0C87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420          &lt;template v-if="detailData"&gt;</w:t>
      </w:r>
    </w:p>
    <w:p w14:paraId="0DBFD9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422            &lt;el-descriptions :column="3" border size="small" class="detail-desc"&gt;</w:t>
      </w:r>
    </w:p>
    <w:p w14:paraId="40F31E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423              &lt;el-descriptions-item label="烤房编号"&gt;{{ detailBase.project_id }}&lt;/el-descriptions-item&gt;</w:t>
      </w:r>
    </w:p>
    <w:p w14:paraId="2174C0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424              &lt;el-descriptions-item label="县区"&gt;{{ detailBase.county }}&lt;/el-descriptions-item&gt;</w:t>
      </w:r>
    </w:p>
    <w:p w14:paraId="316ED6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425              &lt;el-descriptions-item label="乡镇"&gt;{{ detailBase.township }}&lt;/el-descriptions-item&gt;</w:t>
      </w:r>
    </w:p>
    <w:p w14:paraId="3B5B68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426              &lt;el-descriptions-item label="使用状态"&gt;{{ detailBase.use_status }}&lt;/el-descriptions-item&gt;</w:t>
      </w:r>
    </w:p>
    <w:p w14:paraId="700B14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427              &lt;el-descriptions-item label="竣工日期"&gt;{{ detailBase.finish_date }}&lt;/el-descriptions-item&gt;</w:t>
      </w:r>
    </w:p>
    <w:p w14:paraId="4CA191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428              &lt;el-descriptions-item label="启用日期"&gt;{{ detailBase.start_date }}&lt;/el-descriptions-item&gt;</w:t>
      </w:r>
    </w:p>
    <w:p w14:paraId="0472F1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429              &lt;el-descriptions-item label="当前健康分"&gt;</w:t>
      </w:r>
    </w:p>
    <w:p w14:paraId="4AD282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430                &lt;span :style="{ color: getScoreColor(detailBase.current_health_score), fontWeight: 700, fontSize: '16px' }"&gt;</w:t>
      </w:r>
    </w:p>
    <w:p w14:paraId="668C47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431                  {{ detailBase.current_health_score ?? '-' }}</w:t>
      </w:r>
    </w:p>
    <w:p w14:paraId="77F1D5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432                &lt;/span&gt;</w:t>
      </w:r>
    </w:p>
    <w:p w14:paraId="072BAF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433                &lt;el-tag size="small" type="success" style="margin-left: 8px" v-if="detailBase.current_health_algo"&gt;</w:t>
      </w:r>
    </w:p>
    <w:p w14:paraId="32CC8E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434                  {{ algoLabelMap[detailBase.current_health_algo] || detailBase.current_health_algo }}</w:t>
      </w:r>
    </w:p>
    <w:p w14:paraId="7B9A9F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435                &lt;/el-tag&gt;</w:t>
      </w:r>
    </w:p>
    <w:p w14:paraId="58085E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436              &lt;/el-descriptions-item&gt;</w:t>
      </w:r>
    </w:p>
    <w:p w14:paraId="0965B3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437              &lt;el-descriptions-item label="剩余寿命(年)"&gt;</w:t>
      </w:r>
    </w:p>
    <w:p w14:paraId="049617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438                &lt;span :style="{ color: getLifeColor(detailBase.current_life_residual), fontWeight: 700, fontSize: '16px' }"&gt;</w:t>
      </w:r>
    </w:p>
    <w:p w14:paraId="14018B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439                  {{ detailBase.current_life_residual ?? '-' }}</w:t>
      </w:r>
    </w:p>
    <w:p w14:paraId="33FF22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440                &lt;/span&gt;</w:t>
      </w:r>
    </w:p>
    <w:p w14:paraId="2D7359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441                &lt;el-tag size="small" type="warning" style="margin-left: 8px" v-if="detailBase.current_life_algo"&gt;</w:t>
      </w:r>
    </w:p>
    <w:p w14:paraId="1401FB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442                  {{ algoLabelMap[detailBase.current_life_algo] || detailBase.current_life_algo }}</w:t>
      </w:r>
    </w:p>
    <w:p w14:paraId="1FA6BC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443                &lt;/el-tag&gt;</w:t>
      </w:r>
    </w:p>
    <w:p w14:paraId="0F5358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444              &lt;/el-descriptions-item&gt;</w:t>
      </w:r>
    </w:p>
    <w:p w14:paraId="1FD601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445            &lt;/el-descriptions&gt;</w:t>
      </w:r>
    </w:p>
    <w:p w14:paraId="4AEC6D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447            &lt;template v-if="detailData.finalCalculation"&gt;</w:t>
      </w:r>
    </w:p>
    <w:p w14:paraId="65321C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448              &lt;h4 class="section-title"&gt;0906 部件计算结果&lt;/h4&gt;</w:t>
      </w:r>
    </w:p>
    <w:p w14:paraId="027AE2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449              &lt;div class="final-calc-summary"&gt;</w:t>
      </w:r>
    </w:p>
    <w:p w14:paraId="373752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450                &lt;span&gt;部件分 {{ detailData.finalCalculation.componentScore ?? '-' }}&lt;/span&gt;</w:t>
      </w:r>
    </w:p>
    <w:p w14:paraId="00ABB4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451                &lt;span&gt;缺失/未知部件 {{ detailData.finalCalculation.missingComponentCount ?? 0 }}&lt;/span&gt;</w:t>
      </w:r>
    </w:p>
    <w:p w14:paraId="798FC0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452                &lt;span&gt;部件权重 {{ detailData.finalCalculation.validWeight ?? 80 }}&lt;/span&gt;</w:t>
      </w:r>
    </w:p>
    <w:p w14:paraId="4C9EA9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453              &lt;/div&gt;</w:t>
      </w:r>
    </w:p>
    <w:p w14:paraId="00F8E7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454              &lt;el-table :data="detailData.finalCalculation.riskParts || []" size="small" style="width: 100%"&gt;</w:t>
      </w:r>
    </w:p>
    <w:p w14:paraId="1C1C9D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460              &lt;/el-table&gt;</w:t>
      </w:r>
    </w:p>
    <w:p w14:paraId="33C2FF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461            &lt;/template&gt;</w:t>
      </w:r>
    </w:p>
    <w:p w14:paraId="3520FB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463            &lt;!-- 健康分算法对比 --&gt;</w:t>
      </w:r>
    </w:p>
    <w:p w14:paraId="6D512E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464            &lt;h4 class="section-title"&gt;健康分算法对比&lt;/h4&gt;</w:t>
      </w:r>
    </w:p>
    <w:p w14:paraId="035B1C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465            &lt;el-table :data="detailHealthScores" size="small" style="width: 100%"&gt;</w:t>
      </w:r>
    </w:p>
    <w:p w14:paraId="7191A1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467                &lt;template #default="{ row }"&gt;</w:t>
      </w:r>
    </w:p>
    <w:p w14:paraId="36578A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468                  &lt;span style="font-weight: 600"&gt;{{ row.label }}&lt;/span&gt;</w:t>
      </w:r>
    </w:p>
    <w:p w14:paraId="2769D0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469                  &lt;el-tag v-if="row.isCurrent" size="small" type="success" style="margin-left: 8px"&gt;当前&lt;/el-tag&gt;</w:t>
      </w:r>
    </w:p>
    <w:p w14:paraId="07D0EC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470                &lt;/template&gt;</w:t>
      </w:r>
    </w:p>
    <w:p w14:paraId="5D0A3E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471              &lt;/el-table-column&gt;</w:t>
      </w:r>
    </w:p>
    <w:p w14:paraId="1DD2D1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473                &lt;template #default="{ row }"&gt;</w:t>
      </w:r>
    </w:p>
    <w:p w14:paraId="1F2A80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474                  &lt;span v-if="row.score != null" :style="{ color: getScoreColor(row.score), fontWeight: 700, fontSize: '15px' }"&gt;{{ row.score }}&lt;/span&gt;</w:t>
      </w:r>
    </w:p>
    <w:p w14:paraId="1F0B80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475                  &lt;span v-else style="color: #C0C4CC"&gt;未计算&lt;/span&gt;</w:t>
      </w:r>
    </w:p>
    <w:p w14:paraId="09FADD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476                &lt;/template&gt;</w:t>
      </w:r>
    </w:p>
    <w:p w14:paraId="4E8401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477              &lt;/el-table-column&gt;</w:t>
      </w:r>
    </w:p>
    <w:p w14:paraId="34141C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478            &lt;/el-table&gt;</w:t>
      </w:r>
    </w:p>
    <w:p w14:paraId="435114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481            &lt;h4 class="section-title"&gt;寿命预测算法对比&lt;/h4&gt;</w:t>
      </w:r>
    </w:p>
    <w:p w14:paraId="1CA11D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482            &lt;el-table :data="detailLifeScores" size="small" style="width: 100%"&gt;</w:t>
      </w:r>
    </w:p>
    <w:p w14:paraId="442F22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484                &lt;template #default="{ row }"&gt;</w:t>
      </w:r>
    </w:p>
    <w:p w14:paraId="295632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485                  &lt;span style="font-weight: 600"&gt;{{ row.label }}&lt;/span&gt;</w:t>
      </w:r>
    </w:p>
    <w:p w14:paraId="32FF3F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486                  &lt;el-tag v-if="row.isCurrent" size="small" type="warning" style="margin-left: 8px"&gt;当前&lt;/el-tag&gt;</w:t>
      </w:r>
    </w:p>
    <w:p w14:paraId="597637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487                &lt;/template&gt;</w:t>
      </w:r>
    </w:p>
    <w:p w14:paraId="171258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488              &lt;/el-table-column&gt;</w:t>
      </w:r>
    </w:p>
    <w:p w14:paraId="6A2D3F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490                &lt;template #default="{ row }"&gt;</w:t>
      </w:r>
    </w:p>
    <w:p w14:paraId="56BE64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491                  &lt;span v-if="row.residual != null" :style="{ color: getLifeColor(row.residual), fontWeight: 700, fontSize: '15px' }"&gt;{{ row.residual }}&lt;/span&gt;</w:t>
      </w:r>
    </w:p>
    <w:p w14:paraId="4C3EFE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492                  &lt;span v-else style="color: #C0C4CC"&gt;未计算&lt;/span&gt;</w:t>
      </w:r>
    </w:p>
    <w:p w14:paraId="39EF12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493                &lt;/template&gt;</w:t>
      </w:r>
    </w:p>
    <w:p w14:paraId="37F329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494              &lt;/el-table-column&gt;</w:t>
      </w:r>
    </w:p>
    <w:p w14:paraId="33FED5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495            &lt;/el-table&gt;</w:t>
      </w:r>
    </w:p>
    <w:p w14:paraId="6B9E93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498            &lt;template v-if="detailBmhiBreakdown"&gt;</w:t>
      </w:r>
    </w:p>
    <w:p w14:paraId="7C8EBB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499              &lt;h4 class="section-title"&gt;BMHI 健康分计算分解&lt;/h4&gt;</w:t>
      </w:r>
    </w:p>
    <w:p w14:paraId="0D4C12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500              &lt;div class="bmhi-breakdown"&gt;</w:t>
      </w:r>
    </w:p>
    <w:p w14:paraId="772A1E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501                &lt;div class="breakdown-formula"&gt;</w:t>
      </w:r>
    </w:p>
    <w:p w14:paraId="73D086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502                  &lt;el-icon color="#0D5D46" :size="16"&gt;&lt;DataAnalysis /&gt;&lt;/el-icon&gt;</w:t>
      </w:r>
    </w:p>
    <w:p w14:paraId="53BFA9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503                  &lt;span&gt;{{ detailBmhiBreakdown.formula }}&lt;/span&gt;</w:t>
      </w:r>
    </w:p>
    <w:p w14:paraId="7FDE38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504                &lt;/div&gt;</w:t>
      </w:r>
    </w:p>
    <w:p w14:paraId="268511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505                &lt;div class="breakdown-calc"&gt;{{ detailBmhiBreakdown.calculation }}&lt;/div&gt;</w:t>
      </w:r>
    </w:p>
    <w:p w14:paraId="2A30DC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506                &lt;div class="breakdown-items"&gt;</w:t>
      </w:r>
    </w:p>
    <w:p w14:paraId="62EB5D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507                  &lt;div class="breakdown-item" v-for="key in ['JR_加热设备', 'SR_散热器', 'ZK_自控设备', 'ZT_烤房主体', 'FS_附属设施']" :key="key"&gt;</w:t>
      </w:r>
    </w:p>
    <w:p w14:paraId="3D3800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508                    &lt;span class="bk-label"&gt;{{ key }}&lt;/span&gt;</w:t>
      </w:r>
    </w:p>
    <w:p w14:paraId="227585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509                    &lt;span class="bk-value" :style="{ color: getScoreColor(detailBmhiBreakdown[key]) }"&gt;{{ detailBmhiBreakdown[key] }}&lt;/span&gt;</w:t>
      </w:r>
    </w:p>
    <w:p w14:paraId="0A3AE7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510                  &lt;/div&gt;</w:t>
      </w:r>
    </w:p>
    <w:p w14:paraId="30E296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511                &lt;/div&gt;</w:t>
      </w:r>
    </w:p>
    <w:p w14:paraId="16209B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512              &lt;/div&gt;</w:t>
      </w:r>
    </w:p>
    <w:p w14:paraId="6A8B23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513            &lt;/template&gt;</w:t>
      </w:r>
    </w:p>
    <w:p w14:paraId="73C73D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516            &lt;h4 class="section-title"&gt;部件状态详情&lt;/h4&gt;</w:t>
      </w:r>
    </w:p>
    <w:p w14:paraId="3CC93C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517            &lt;div class="component-grid"&gt;</w:t>
      </w:r>
    </w:p>
    <w:p w14:paraId="6D1E25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519              &lt;div class="comp-card" v-if="detailComponents.JR"&gt;</w:t>
      </w:r>
    </w:p>
    <w:p w14:paraId="3FACA1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520                &lt;div class="comp-title"&gt;JR - 加热设备&lt;/div&gt;</w:t>
      </w:r>
    </w:p>
    <w:p w14:paraId="555176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521                &lt;div class="comp-body"&gt;</w:t>
      </w:r>
    </w:p>
    <w:p w14:paraId="42D608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522                  &lt;div class="comp-row"&gt;</w:t>
      </w:r>
    </w:p>
    <w:p w14:paraId="08374F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523                    &lt;span class="comp-label"&gt;燃烧器状态:&lt;/span&gt;</w:t>
      </w:r>
    </w:p>
    <w:p w14:paraId="289975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524                    &lt;span :style="{ color: statusColor(detailComponents.JR.burner_status), fontWeight: 600 }"&gt;{{ detailComponents.JR.burner_status || '-' }}&lt;/span&gt;</w:t>
      </w:r>
    </w:p>
    <w:p w14:paraId="5E522F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525                  &lt;/div&gt;</w:t>
      </w:r>
    </w:p>
    <w:p w14:paraId="0BAC95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526                  &lt;div class="comp-row"&gt;</w:t>
      </w:r>
    </w:p>
    <w:p w14:paraId="42CBD9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527                    &lt;span class="comp-label"&gt;修复年份:&lt;/span&gt;</w:t>
      </w:r>
    </w:p>
    <w:p w14:paraId="62230B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528                    &lt;span&gt;{{ detailComponents.JR.burner_repair_year || '-' }}&lt;/span&gt;</w:t>
      </w:r>
    </w:p>
    <w:p w14:paraId="6DC4E9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529                  &lt;/div&gt;</w:t>
      </w:r>
    </w:p>
    <w:p w14:paraId="3E44EA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530                  &lt;div class="comp-row"&gt;</w:t>
      </w:r>
    </w:p>
    <w:p w14:paraId="50633A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531                    &lt;span class="comp-label"&gt;评价:&lt;/span&gt;</w:t>
      </w:r>
    </w:p>
    <w:p w14:paraId="7200A2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532                    &lt;span&gt;{{ detailComponents.JR.evaluation || '-' }}&lt;/span&gt;</w:t>
      </w:r>
    </w:p>
    <w:p w14:paraId="7CF085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533                  &lt;/div&gt;</w:t>
      </w:r>
    </w:p>
    <w:p w14:paraId="620481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534                &lt;/div&gt;</w:t>
      </w:r>
    </w:p>
    <w:p w14:paraId="499C9F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535              &lt;/div&gt;</w:t>
      </w:r>
    </w:p>
    <w:p w14:paraId="67A0DB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538              &lt;div class="comp-card" v-if="detailComponents.SR"&gt;</w:t>
      </w:r>
    </w:p>
    <w:p w14:paraId="0922D8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539                &lt;div class="comp-title"&gt;SR - 散热器&lt;/div&gt;</w:t>
      </w:r>
    </w:p>
    <w:p w14:paraId="668A86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540                &lt;div class="comp-body"&gt;</w:t>
      </w:r>
    </w:p>
    <w:p w14:paraId="1B808A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541                  &lt;div class="comp-row"&gt;</w:t>
      </w:r>
    </w:p>
    <w:p w14:paraId="70D2C3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542                    &lt;span class="comp-label"&gt;散热管:&lt;/span&gt;</w:t>
      </w:r>
    </w:p>
    <w:p w14:paraId="5982C2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543                    &lt;span :style="{ color: statusColor(detailComponents.SR.pipe_status), fontWeight: 600 }"&gt;{{ detailComponents.SR.pipe_status || '-' }}&lt;/span&gt;</w:t>
      </w:r>
    </w:p>
    <w:p w14:paraId="4629BE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544                  &lt;/div&gt;</w:t>
      </w:r>
    </w:p>
    <w:p w14:paraId="404825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545                  &lt;div class="comp-row"&gt;</w:t>
      </w:r>
    </w:p>
    <w:p w14:paraId="097081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546                    &lt;span class="comp-label"&gt;炉膛:&lt;/span&gt;</w:t>
      </w:r>
    </w:p>
    <w:p w14:paraId="63D650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547                    &lt;span :style="{ color: statusColor(detailComponents.SR.furnace_status), fontWeight: 600 }"&gt;{{ detailComponents.SR.furnace_status || '-' }}&lt;/span&gt;</w:t>
      </w:r>
    </w:p>
    <w:p w14:paraId="507E01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548                  &lt;/div&gt;</w:t>
      </w:r>
    </w:p>
    <w:p w14:paraId="6A16BC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549                  &lt;div class="comp-row"&gt;</w:t>
      </w:r>
    </w:p>
    <w:p w14:paraId="7FC5DC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550                    &lt;span class="comp-label"&gt;清灰门:&lt;/span&gt;</w:t>
      </w:r>
    </w:p>
    <w:p w14:paraId="182ECB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551                    &lt;span :style="{ color: statusColor(detailComponents.SR.ash_door_status), fontWeight: 600 }"&gt;{{ detailComponents.SR.ash_door_status || '-' }}&lt;/span&gt;</w:t>
      </w:r>
    </w:p>
    <w:p w14:paraId="129979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552                  &lt;/div&gt;</w:t>
      </w:r>
    </w:p>
    <w:p w14:paraId="024623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553                  &lt;div class="comp-row"&gt;</w:t>
      </w:r>
    </w:p>
    <w:p w14:paraId="201090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554                    &lt;span class="comp-label"&gt;烟囱:&lt;/span&gt;</w:t>
      </w:r>
    </w:p>
    <w:p w14:paraId="7E7620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555                    &lt;span :style="{ color: statusColor(detailComponents.SR.chimney_status), fontWeight: 600 }"&gt;{{ detailComponents.SR.chimney_status || '-' }}&lt;/span&gt;</w:t>
      </w:r>
    </w:p>
    <w:p w14:paraId="5021B8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556                  &lt;/div&gt;</w:t>
      </w:r>
    </w:p>
    <w:p w14:paraId="73E129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557                  &lt;div class="comp-row"&gt;</w:t>
      </w:r>
    </w:p>
    <w:p w14:paraId="581664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558                    &lt;span class="comp-label"&gt;评价:&lt;/span&gt;</w:t>
      </w:r>
    </w:p>
    <w:p w14:paraId="2A90F1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559                    &lt;span&gt;{{ detailComponents.SR.evaluation || '-' }}&lt;/span&gt;</w:t>
      </w:r>
    </w:p>
    <w:p w14:paraId="42503D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560                  &lt;/div&gt;</w:t>
      </w:r>
    </w:p>
    <w:p w14:paraId="7C76FC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561                &lt;/div&gt;</w:t>
      </w:r>
    </w:p>
    <w:p w14:paraId="006BDB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562              &lt;/div&gt;</w:t>
      </w:r>
    </w:p>
    <w:p w14:paraId="7A1369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565              &lt;div class="comp-card" v-if="detailComponents.ZK"&gt;</w:t>
      </w:r>
    </w:p>
    <w:p w14:paraId="0ABD0C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566                &lt;div class="comp-title"&gt;ZK - 自控设备&lt;/div&gt;</w:t>
      </w:r>
    </w:p>
    <w:p w14:paraId="068E11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567                &lt;div class="comp-body comp-body-grid"&gt;</w:t>
      </w:r>
    </w:p>
    <w:p w14:paraId="294646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568                  &lt;div class="comp-row"&gt;&lt;span class="comp-label"&gt;冷风门:&lt;/span&gt;&lt;span :style="{ color: statusColor(detailComponents.ZK.cold_door_status) }"&gt;{{ detailComponents.ZK.cold_door_status || '-' }}&lt;/span&gt;&lt;/div&gt;</w:t>
      </w:r>
    </w:p>
    <w:p w14:paraId="6E22CF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569                  &lt;div class="comp-row"&gt;&lt;span class="comp-label"&gt;冷风门电机:&lt;/span&gt;&lt;span :style="{ color: statusColor(detailComponents.ZK.cold_door_motor_status) }"&gt;{{ detailComponents.ZK.cold_door_motor_status || '-' }}&lt;/span&gt;&lt;/div&gt;</w:t>
      </w:r>
    </w:p>
    <w:p w14:paraId="7D3943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570                  &lt;div class="comp-row"&gt;&lt;span class="comp-label"&gt;排湿窗:&lt;/span&gt;&lt;span :style="{ color: statusColor(detailComponents.ZK.exhaust_window_status) }"&gt;{{ detailComponents.ZK.exhaust_window_status || '-' }}&lt;/span&gt;&lt;/div&gt;</w:t>
      </w:r>
    </w:p>
    <w:p w14:paraId="1187BB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571                  &lt;div class="comp-row"&gt;&lt;span class="comp-label"&gt;循环风机:&lt;/span&gt;&lt;span :style="{ color: statusColor(detailComponents.ZK.circulation_fan_status) }"&gt;{{ detailComponents.ZK.circulation_fan_status || '-' }}&lt;/span&gt;&lt;/div&gt;</w:t>
      </w:r>
    </w:p>
    <w:p w14:paraId="56C180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572                  &lt;div class="comp-row"&gt;&lt;span class="comp-label"&gt;燃烧风机:&lt;/span&gt;&lt;span :style="{ color: statusColor(detailComponents.ZK.combustion_fan_status) }"&gt;{{ detailComponents.ZK.combustion_fan_status || '-' }}&lt;/span&gt;&lt;/div&gt;</w:t>
      </w:r>
    </w:p>
    <w:p w14:paraId="3D568C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573                  &lt;div class="comp-row"&gt;&lt;span class="comp-label"&gt;操作箱:&lt;/span&gt;&lt;span :style="{ color: statusColor(detailComponents.ZK.control_box_status) }"&gt;{{ detailComponents.ZK.control_box_status || '-' }}&lt;/span&gt;&lt;/div&gt;</w:t>
      </w:r>
    </w:p>
    <w:p w14:paraId="41ABBD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574                  &lt;div class="comp-row"&gt;&lt;span class="comp-label"&gt;水壶:&lt;/span&gt;&lt;span :style="{ color: statusColor(detailComponents.ZK.water_pot_status) }"&gt;{{ detailComponents.ZK.water_pot_status || '-' }}&lt;/span&gt;&lt;/div&gt;</w:t>
      </w:r>
    </w:p>
    <w:p w14:paraId="721D62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575                  &lt;div class="comp-row"&gt;&lt;span class="comp-label"&gt;探头:&lt;/span&gt;&lt;span :style="{ color: statusColor(detailComponents.ZK.probe_status) }"&gt;{{ detailComponents.ZK.probe_status || '-' }}&lt;/span&gt;&lt;/div&gt;</w:t>
      </w:r>
    </w:p>
    <w:p w14:paraId="7F4BF9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576                  &lt;div class="comp-row"&gt;&lt;span class="comp-label"&gt;评价:&lt;/span&gt;&lt;span&gt;{{ detailComponents.ZK.evaluation || '-' }}&lt;/span&gt;&lt;/div&gt;</w:t>
      </w:r>
    </w:p>
    <w:p w14:paraId="0BA703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577                &lt;/div&gt;</w:t>
      </w:r>
    </w:p>
    <w:p w14:paraId="28EB5B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578              &lt;/div&gt;</w:t>
      </w:r>
    </w:p>
    <w:p w14:paraId="79FFEB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581              &lt;div class="comp-card" v-if="detailComponents.ZT"&gt;</w:t>
      </w:r>
    </w:p>
    <w:p w14:paraId="35BBE4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582                &lt;div class="comp-title"&gt;ZT - 烤房主体&lt;/div&gt;</w:t>
      </w:r>
    </w:p>
    <w:p w14:paraId="4FB482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583                &lt;div class="comp-body"&gt;</w:t>
      </w:r>
    </w:p>
    <w:p w14:paraId="621DFC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584                  &lt;div class="comp-row"&gt;</w:t>
      </w:r>
    </w:p>
    <w:p w14:paraId="6EE4FE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585                    &lt;span class="comp-label"&gt;墙体屋顶:&lt;/span&gt;</w:t>
      </w:r>
    </w:p>
    <w:p w14:paraId="0FF2FC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586                    &lt;span :style="{ color: statusColor(detailComponents.ZT.wall_roof_status), fontWeight: 600 }"&gt;{{ detailComponents.ZT.wall_roof_status || '-' }}&lt;/span&gt;</w:t>
      </w:r>
    </w:p>
    <w:p w14:paraId="78A959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587                  &lt;/div&gt;</w:t>
      </w:r>
    </w:p>
    <w:p w14:paraId="0905F2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588                  &lt;div class="comp-row"&gt;</w:t>
      </w:r>
    </w:p>
    <w:p w14:paraId="0334EA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589                    &lt;span class="comp-label"&gt;挂烟梁柱:&lt;/span&gt;</w:t>
      </w:r>
    </w:p>
    <w:p w14:paraId="7CC884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590                    &lt;span :style="{ color: statusColor(detailComponents.ZT.beam_status), fontWeight: 600 }"&gt;{{ detailComponents.ZT.beam_status || '-' }}&lt;/span&gt;</w:t>
      </w:r>
    </w:p>
    <w:p w14:paraId="009D75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591                  &lt;/div&gt;</w:t>
      </w:r>
    </w:p>
    <w:p w14:paraId="2D1C38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592                  &lt;div class="comp-row"&gt;</w:t>
      </w:r>
    </w:p>
    <w:p w14:paraId="5A34F0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593                    &lt;span class="comp-label"&gt;装烟室门:&lt;/span&gt;</w:t>
      </w:r>
    </w:p>
    <w:p w14:paraId="69E301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594                    &lt;span :style="{ color: statusColor(detailComponents.ZT.door_status), fontWeight: 600 }"&gt;{{ detailComponents.ZT.door_status || '-' }}&lt;/span&gt;</w:t>
      </w:r>
    </w:p>
    <w:p w14:paraId="76A6F3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595                  &lt;/div&gt;</w:t>
      </w:r>
    </w:p>
    <w:p w14:paraId="5C56BF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596                  &lt;div class="comp-row"&gt;</w:t>
      </w:r>
    </w:p>
    <w:p w14:paraId="30638B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597                    &lt;span class="comp-label"&gt;评价:&lt;/span&gt;</w:t>
      </w:r>
    </w:p>
    <w:p w14:paraId="383FF8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598                    &lt;span&gt;{{ detailComponents.ZT.evaluation || '-' }}&lt;/span&gt;</w:t>
      </w:r>
    </w:p>
    <w:p w14:paraId="386E7C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599                  &lt;/div&gt;</w:t>
      </w:r>
    </w:p>
    <w:p w14:paraId="1CC218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600                &lt;/div&gt;</w:t>
      </w:r>
    </w:p>
    <w:p w14:paraId="54A642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601              &lt;/div&gt;</w:t>
      </w:r>
    </w:p>
    <w:p w14:paraId="7D9471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602            &lt;/div&gt;</w:t>
      </w:r>
    </w:p>
    <w:p w14:paraId="5799B6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603          &lt;/template&gt;</w:t>
      </w:r>
    </w:p>
    <w:p w14:paraId="3495FB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604        &lt;/div&gt;</w:t>
      </w:r>
    </w:p>
    <w:p w14:paraId="1EC9AE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605      &lt;/el-dialog&gt;</w:t>
      </w:r>
    </w:p>
    <w:p w14:paraId="5158DD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606    &lt;/div&gt;</w:t>
      </w:r>
    </w:p>
    <w:p w14:paraId="4D1BD1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607  &lt;/template&gt;</w:t>
      </w:r>
    </w:p>
    <w:p w14:paraId="18B6F40F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src/pages/login/LoginView.vue</w:t>
      </w:r>
    </w:p>
    <w:p w14:paraId="6D3701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﻿&lt;script setup lang="ts"&gt;</w:t>
      </w:r>
    </w:p>
    <w:p w14:paraId="01933C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{ ref, onMounted } from 'vue'</w:t>
      </w:r>
    </w:p>
    <w:p w14:paraId="05BE25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{ useRouter } from 'vue-router'</w:t>
      </w:r>
    </w:p>
    <w:p w14:paraId="6D2232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{ useUserStore } from '@/store/user'</w:t>
      </w:r>
    </w:p>
    <w:p w14:paraId="0CBDD4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{ ElMessage } from 'element-plus'</w:t>
      </w:r>
    </w:p>
    <w:p w14:paraId="07B6A1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const router = useRouter()</w:t>
      </w:r>
    </w:p>
    <w:p w14:paraId="3F0EF2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const userStore = useUserStore()</w:t>
      </w:r>
    </w:p>
    <w:p w14:paraId="5628AF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const loginForm = ref({</w:t>
      </w:r>
    </w:p>
    <w:p w14:paraId="5845F1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  username: '',</w:t>
      </w:r>
    </w:p>
    <w:p w14:paraId="55CC7A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  password: '',</w:t>
      </w:r>
    </w:p>
    <w:p w14:paraId="26D59D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  code: '',</w:t>
      </w:r>
    </w:p>
    <w:p w14:paraId="5BDE76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  uuid: '',</w:t>
      </w:r>
    </w:p>
    <w:p w14:paraId="0F1BE6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})</w:t>
      </w:r>
    </w:p>
    <w:p w14:paraId="0EC9BF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const rememberMe = ref(false)</w:t>
      </w:r>
    </w:p>
    <w:p w14:paraId="2CACAF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const loading = ref(false)</w:t>
      </w:r>
    </w:p>
    <w:p w14:paraId="4FE5CC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const captchaImg = ref('')</w:t>
      </w:r>
    </w:p>
    <w:p w14:paraId="52F267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function generateCaptchaText(len = 4): string {</w:t>
      </w:r>
    </w:p>
    <w:p w14:paraId="622786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const chars = 'ABCDEFGHJKLMNPQRSTUVWXYZabcdefghjkmnpqrstuvwxyz23456789'</w:t>
      </w:r>
    </w:p>
    <w:p w14:paraId="54BCA0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let result = ''</w:t>
      </w:r>
    </w:p>
    <w:p w14:paraId="7E5D58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for (let i = 0; i &lt; len; i++) {</w:t>
      </w:r>
    </w:p>
    <w:p w14:paraId="35B4F2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result += chars.charAt(Math.floor(Math.random() * chars.length))</w:t>
      </w:r>
    </w:p>
    <w:p w14:paraId="51EC11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}</w:t>
      </w:r>
    </w:p>
    <w:p w14:paraId="43A05B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return result</w:t>
      </w:r>
    </w:p>
    <w:p w14:paraId="622401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}</w:t>
      </w:r>
    </w:p>
    <w:p w14:paraId="79F0C2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let captchaAnswer = ''</w:t>
      </w:r>
    </w:p>
    <w:p w14:paraId="209DD9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function generateCaptcha(): void {</w:t>
      </w:r>
    </w:p>
    <w:p w14:paraId="0F5427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const canvas = document.createElement('canvas')</w:t>
      </w:r>
    </w:p>
    <w:p w14:paraId="14061C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canvas.width = 120</w:t>
      </w:r>
    </w:p>
    <w:p w14:paraId="0AD786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canvas.height = 40</w:t>
      </w:r>
    </w:p>
    <w:p w14:paraId="2C5E6F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const ctx = canvas.getContext('2d')!</w:t>
      </w:r>
    </w:p>
    <w:p w14:paraId="0343B0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ctx.fillStyle = '#e8eaf0'</w:t>
      </w:r>
    </w:p>
    <w:p w14:paraId="6D1BCD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ctx.fillRect(0, 0, 120, 40)</w:t>
      </w:r>
    </w:p>
    <w:p w14:paraId="67E7B6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for (let i = 0; i &lt; 4; i++) {</w:t>
      </w:r>
    </w:p>
    <w:p w14:paraId="718C8A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  ctx.strokeStyle = `rgba(${Math.random() * 180}, ${Math.random() * 180}, ${Math.random() * 180}, 0.5)`</w:t>
      </w:r>
    </w:p>
    <w:p w14:paraId="27BDD5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  ctx.beginPath()</w:t>
      </w:r>
    </w:p>
    <w:p w14:paraId="10AD7E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  ctx.moveTo(Math.random() * 120, Math.random() * 40)</w:t>
      </w:r>
    </w:p>
    <w:p w14:paraId="78117F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  ctx.lineTo(Math.random() * 120, Math.random() * 40)</w:t>
      </w:r>
    </w:p>
    <w:p w14:paraId="51F1F4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  ctx.stroke()</w:t>
      </w:r>
    </w:p>
    <w:p w14:paraId="5B923D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  }</w:t>
      </w:r>
    </w:p>
    <w:p w14:paraId="4F0198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for (let i = 0; i &lt; 30; i++) {</w:t>
      </w:r>
    </w:p>
    <w:p w14:paraId="4F4A69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  ctx.fillStyle = `rgba(${Math.random() * 200}, ${Math.random() * 200}, ${Math.random() * 200}, 0.6)`</w:t>
      </w:r>
    </w:p>
    <w:p w14:paraId="38E1C5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  ctx.beginPath()</w:t>
      </w:r>
    </w:p>
    <w:p w14:paraId="3EF025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  ctx.arc(Math.random() * 120, Math.random() * 40, 1, 0, 2 * Math.PI)</w:t>
      </w:r>
    </w:p>
    <w:p w14:paraId="172E9E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    ctx.fill()</w:t>
      </w:r>
    </w:p>
    <w:p w14:paraId="5B89E6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}</w:t>
      </w:r>
    </w:p>
    <w:p w14:paraId="02CAD0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  captchaAnswer = generateCaptchaText(4)</w:t>
      </w:r>
    </w:p>
    <w:p w14:paraId="5A9184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const colors = ['#0D5D46', '#2ECC71', '#E74C3C', '#F39C12']</w:t>
      </w:r>
    </w:p>
    <w:p w14:paraId="19F99A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for (let i = 0; i &lt; captchaAnswer.length; i++) {</w:t>
      </w:r>
    </w:p>
    <w:p w14:paraId="7D25E6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    ctx.font = `bold ${20 + Math.random() * 6}px Arial`</w:t>
      </w:r>
    </w:p>
    <w:p w14:paraId="77636C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  ctx.fillStyle = colors[i % colors.length]</w:t>
      </w:r>
    </w:p>
    <w:p w14:paraId="512C03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    ctx.save()</w:t>
      </w:r>
    </w:p>
    <w:p w14:paraId="650662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  ctx.translate(22 + i * 24, 28)</w:t>
      </w:r>
    </w:p>
    <w:p w14:paraId="6F421D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    ctx.rotate((Math.random() - 0.5) * 0.4)</w:t>
      </w:r>
    </w:p>
    <w:p w14:paraId="196EC3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    ctx.fillText(captchaAnswer[i], 0, 0)</w:t>
      </w:r>
    </w:p>
    <w:p w14:paraId="6D3FA8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    ctx.restore()</w:t>
      </w:r>
    </w:p>
    <w:p w14:paraId="315535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  }</w:t>
      </w:r>
    </w:p>
    <w:p w14:paraId="76B1F0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  captchaImg.value = canvas.toDataURL('base64')</w:t>
      </w:r>
    </w:p>
    <w:p w14:paraId="580A70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  loginForm.value.uuid = 'captcha-' + Date.now()</w:t>
      </w:r>
    </w:p>
    <w:p w14:paraId="257225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}</w:t>
      </w:r>
    </w:p>
    <w:p w14:paraId="0A5E46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async function handleLogin(): Promise&lt;void&gt; {</w:t>
      </w:r>
    </w:p>
    <w:p w14:paraId="0A8D37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  // 校验</w:t>
      </w:r>
    </w:p>
    <w:p w14:paraId="07061F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  if (!loginForm.value.username) {</w:t>
      </w:r>
    </w:p>
    <w:p w14:paraId="614D04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    ElMessage.warning('请输入用户名')</w:t>
      </w:r>
    </w:p>
    <w:p w14:paraId="2ABC7A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    return</w:t>
      </w:r>
    </w:p>
    <w:p w14:paraId="272B60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  }</w:t>
      </w:r>
    </w:p>
    <w:p w14:paraId="0EF143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if (!loginForm.value.password) {</w:t>
      </w:r>
    </w:p>
    <w:p w14:paraId="7BD047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    ElMessage.warning('请输入密码')</w:t>
      </w:r>
    </w:p>
    <w:p w14:paraId="4FCA80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  return</w:t>
      </w:r>
    </w:p>
    <w:p w14:paraId="239DD4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  }</w:t>
      </w:r>
    </w:p>
    <w:p w14:paraId="5C8DFD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  if (!loginForm.value.code) {</w:t>
      </w:r>
    </w:p>
    <w:p w14:paraId="343E0E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    ElMessage.warning('请输入验证码')</w:t>
      </w:r>
    </w:p>
    <w:p w14:paraId="2FD7E7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    return</w:t>
      </w:r>
    </w:p>
    <w:p w14:paraId="5A2B30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  }</w:t>
      </w:r>
    </w:p>
    <w:p w14:paraId="2AA097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  // 验证码校验（忽略大小写）</w:t>
      </w:r>
    </w:p>
    <w:p w14:paraId="239190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  if (loginForm.value.code.toLowerCase() !== captchaAnswer.toLowerCase()) {</w:t>
      </w:r>
    </w:p>
    <w:p w14:paraId="69BB97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    ElMessage.error('验证码错误')</w:t>
      </w:r>
    </w:p>
    <w:p w14:paraId="2A981B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    generateCaptcha()</w:t>
      </w:r>
    </w:p>
    <w:p w14:paraId="684A70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    return</w:t>
      </w:r>
    </w:p>
    <w:p w14:paraId="2F44AA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  }</w:t>
      </w:r>
    </w:p>
    <w:p w14:paraId="2933F8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loading.value = true</w:t>
      </w:r>
    </w:p>
    <w:p w14:paraId="7E236E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  try {</w:t>
      </w:r>
    </w:p>
    <w:p w14:paraId="674E3C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    await userStore.login({</w:t>
      </w:r>
    </w:p>
    <w:p w14:paraId="630ED6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      username: loginForm.value.username,</w:t>
      </w:r>
    </w:p>
    <w:p w14:paraId="56488E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    password: loginForm.value.password,</w:t>
      </w:r>
    </w:p>
    <w:p w14:paraId="4C259E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    code: loginForm.value.code,</w:t>
      </w:r>
    </w:p>
    <w:p w14:paraId="305408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    uuid: loginForm.value.uuid,</w:t>
      </w:r>
    </w:p>
    <w:p w14:paraId="4B529C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    })</w:t>
      </w:r>
    </w:p>
    <w:p w14:paraId="1D0A6C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117      if (rememberMe.value) {</w:t>
      </w:r>
    </w:p>
    <w:p w14:paraId="032E72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      localStorage.setItem('remembered_username', loginForm.value.username)</w:t>
      </w:r>
    </w:p>
    <w:p w14:paraId="0F7CD1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      localStorage.setItem('remembered_password', loginForm.value.password)</w:t>
      </w:r>
    </w:p>
    <w:p w14:paraId="73CC33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    } else {</w:t>
      </w:r>
    </w:p>
    <w:p w14:paraId="18709B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      localStorage.removeItem('remembered_username')</w:t>
      </w:r>
    </w:p>
    <w:p w14:paraId="34B266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      localStorage.removeItem('remembered_password')</w:t>
      </w:r>
    </w:p>
    <w:p w14:paraId="0B6A89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    }</w:t>
      </w:r>
    </w:p>
    <w:p w14:paraId="4A28BE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124      ElMessage.success('登录成功')</w:t>
      </w:r>
    </w:p>
    <w:p w14:paraId="5B3F8B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    router.push('/dashboard')</w:t>
      </w:r>
    </w:p>
    <w:p w14:paraId="61FB25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126    } catch (error: any) {</w:t>
      </w:r>
    </w:p>
    <w:p w14:paraId="751D00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    ElMessage.error(error.message || '登录失败')</w:t>
      </w:r>
    </w:p>
    <w:p w14:paraId="11DBFB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    generateCaptcha()</w:t>
      </w:r>
    </w:p>
    <w:p w14:paraId="2FD57F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  } finally {</w:t>
      </w:r>
    </w:p>
    <w:p w14:paraId="7365CD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    loading.value = false</w:t>
      </w:r>
    </w:p>
    <w:p w14:paraId="4452B3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  }</w:t>
      </w:r>
    </w:p>
    <w:p w14:paraId="7A4CBE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}</w:t>
      </w:r>
    </w:p>
    <w:p w14:paraId="2CE073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onMounted(() =&gt; {</w:t>
      </w:r>
    </w:p>
    <w:p w14:paraId="2A2D4E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  generateCaptcha()</w:t>
      </w:r>
    </w:p>
    <w:p w14:paraId="744BAD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  const savedUsername = localStorage.getItem('remembered_username')</w:t>
      </w:r>
    </w:p>
    <w:p w14:paraId="3332D7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139    const savedPassword = localStorage.getItem('remembered_password')</w:t>
      </w:r>
    </w:p>
    <w:p w14:paraId="1AF505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140    if (savedUsername) {</w:t>
      </w:r>
    </w:p>
    <w:p w14:paraId="230965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    loginForm.value.username = savedUsername</w:t>
      </w:r>
    </w:p>
    <w:p w14:paraId="1A7E4E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    rememberMe.value = true</w:t>
      </w:r>
    </w:p>
    <w:p w14:paraId="77DBBA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  }</w:t>
      </w:r>
    </w:p>
    <w:p w14:paraId="50377E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  if (savedPassword) {</w:t>
      </w:r>
    </w:p>
    <w:p w14:paraId="2427E6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    loginForm.value.password = savedPassword</w:t>
      </w:r>
    </w:p>
    <w:p w14:paraId="6DFE1A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146    }</w:t>
      </w:r>
    </w:p>
    <w:p w14:paraId="4FF5D8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})</w:t>
      </w:r>
    </w:p>
    <w:p w14:paraId="3C4827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148  &lt;/script&gt;</w:t>
      </w:r>
    </w:p>
    <w:p w14:paraId="2F703E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&lt;template&gt;</w:t>
      </w:r>
    </w:p>
    <w:p w14:paraId="36AD3D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151    &lt;div class="login-page"&gt;</w:t>
      </w:r>
    </w:p>
    <w:p w14:paraId="585E2E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    &lt;div class="login-bg-decoration"&gt;</w:t>
      </w:r>
    </w:p>
    <w:p w14:paraId="7AF89E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      &lt;div class="circle circle-1"&gt;&lt;/div&gt;</w:t>
      </w:r>
    </w:p>
    <w:p w14:paraId="564D04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      &lt;div class="circle circle-2"&gt;&lt;/div&gt;</w:t>
      </w:r>
    </w:p>
    <w:p w14:paraId="4FC53C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      &lt;div class="circle circle-3"&gt;&lt;/div&gt;</w:t>
      </w:r>
    </w:p>
    <w:p w14:paraId="11F7C0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157      &lt;/div&gt;</w:t>
      </w:r>
    </w:p>
    <w:p w14:paraId="440DD0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160      &lt;div class="login-card"&gt;</w:t>
      </w:r>
    </w:p>
    <w:p w14:paraId="005312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      &lt;div class="login-card-accent"&gt;&lt;/div&gt;</w:t>
      </w:r>
    </w:p>
    <w:p w14:paraId="7FBB9A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165        &lt;div class="login-header"&gt;</w:t>
      </w:r>
    </w:p>
    <w:p w14:paraId="592F36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        &lt;div class="login-icon"&gt;</w:t>
      </w:r>
    </w:p>
    <w:p w14:paraId="6F614F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          &lt;svg viewBox="0 0 48 48" fill="none" xmlns="http://www.w3.org/2000/svg"&gt;</w:t>
      </w:r>
    </w:p>
    <w:p w14:paraId="0BBF20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            &lt;rect x="6" y="14" width="36" height="28" rx="3" stroke="#ffffff" stroke-width="2.5" fill="none"/&gt;</w:t>
      </w:r>
    </w:p>
    <w:p w14:paraId="7D2949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            &lt;path d="M14 14V10a10 10 0 0120 0v4" stroke="#ffffff" stroke-width="2.5" stroke-linecap="round" fill="none"/&gt;</w:t>
      </w:r>
    </w:p>
    <w:p w14:paraId="585FF4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            &lt;circle cx="24" cy="27" r="4" fill="#ffffff"/&gt;</w:t>
      </w:r>
    </w:p>
    <w:p w14:paraId="1E78F9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            &lt;path d="M24 31v4" stroke="#ffffff" stroke-width="2.5" stroke-linecap="round"/&gt;</w:t>
      </w:r>
    </w:p>
    <w:p w14:paraId="026956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            &lt;path d="M6 22h36" stroke="#ffffff" stroke-width="1.5" opacity="0.3"/&gt;</w:t>
      </w:r>
    </w:p>
    <w:p w14:paraId="4B342F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          &lt;/svg&gt;</w:t>
      </w:r>
    </w:p>
    <w:p w14:paraId="10ED6F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        &lt;/div&gt;</w:t>
      </w:r>
    </w:p>
    <w:p w14:paraId="6D89BF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        &lt;h1 class="login-title"&gt;烤房管理平台&lt;/h1&gt;</w:t>
      </w:r>
    </w:p>
    <w:p w14:paraId="153C74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176          &lt;p class="login-subtitle"&gt;Barn Management Platform&lt;/p&gt;</w:t>
      </w:r>
    </w:p>
    <w:p w14:paraId="4F148E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      &lt;/div&gt;</w:t>
      </w:r>
    </w:p>
    <w:p w14:paraId="285AC3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180        &lt;el-form class="login-form" @keyup.enter="handleLogin"&gt;</w:t>
      </w:r>
    </w:p>
    <w:p w14:paraId="13B34C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        &lt;el-form-item&gt;</w:t>
      </w:r>
    </w:p>
    <w:p w14:paraId="5681F2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182            &lt;el-input</w:t>
      </w:r>
    </w:p>
    <w:p w14:paraId="2E2AA4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183              v-model="loginForm.username"</w:t>
      </w:r>
    </w:p>
    <w:p w14:paraId="1EF0E2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184              placeholder="请输入用户名"</w:t>
      </w:r>
    </w:p>
    <w:p w14:paraId="48A8E1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185              size="large"</w:t>
      </w:r>
    </w:p>
    <w:p w14:paraId="4FBE7A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186              :prefix-icon="User"</w:t>
      </w:r>
    </w:p>
    <w:p w14:paraId="31A52A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187              clearable</w:t>
      </w:r>
    </w:p>
    <w:p w14:paraId="10D8D8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188            /&gt;</w:t>
      </w:r>
    </w:p>
    <w:p w14:paraId="7E4AFC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      &lt;/el-form-item&gt;</w:t>
      </w:r>
    </w:p>
    <w:p w14:paraId="6C2BC4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        &lt;el-form-item&gt;</w:t>
      </w:r>
    </w:p>
    <w:p w14:paraId="51DA32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192            &lt;el-input</w:t>
      </w:r>
    </w:p>
    <w:p w14:paraId="3BEF2A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193              v-model="loginForm.password"</w:t>
      </w:r>
    </w:p>
    <w:p w14:paraId="6B7288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194              type="password"</w:t>
      </w:r>
    </w:p>
    <w:p w14:paraId="3BDA7B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195              placeholder="请输入密码"</w:t>
      </w:r>
    </w:p>
    <w:p w14:paraId="4EFBE5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196              size="large"</w:t>
      </w:r>
    </w:p>
    <w:p w14:paraId="25A72D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197              :prefix-icon="Lock"</w:t>
      </w:r>
    </w:p>
    <w:p w14:paraId="433E06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198              show-password</w:t>
      </w:r>
    </w:p>
    <w:p w14:paraId="699AC6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199              clearable</w:t>
      </w:r>
    </w:p>
    <w:p w14:paraId="1DD5EE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200            /&gt;</w:t>
      </w:r>
    </w:p>
    <w:p w14:paraId="26E78D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201          &lt;/el-form-item&gt;</w:t>
      </w:r>
    </w:p>
    <w:p w14:paraId="72371C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203          &lt;el-form-item&gt;</w:t>
      </w:r>
    </w:p>
    <w:p w14:paraId="4E3FDC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204            &lt;div class="captcha-row"&gt;</w:t>
      </w:r>
    </w:p>
    <w:p w14:paraId="444993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205              &lt;el-input</w:t>
      </w:r>
    </w:p>
    <w:p w14:paraId="0C9BAB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206                v-model="loginForm.code"</w:t>
      </w:r>
    </w:p>
    <w:p w14:paraId="714FEA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207                placeholder="请输入验证码"</w:t>
      </w:r>
    </w:p>
    <w:p w14:paraId="6D6CD9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208                size="large"</w:t>
      </w:r>
    </w:p>
    <w:p w14:paraId="11B05C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209                :prefix-icon="Key"</w:t>
      </w:r>
    </w:p>
    <w:p w14:paraId="28B77A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210                clearable</w:t>
      </w:r>
    </w:p>
    <w:p w14:paraId="7449E1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211                class="captcha-input"</w:t>
      </w:r>
    </w:p>
    <w:p w14:paraId="184ECD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212              /&gt;</w:t>
      </w:r>
    </w:p>
    <w:p w14:paraId="3C2F6A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213              &lt;div class="captcha-img" @click="generateCaptcha"&gt;</w:t>
      </w:r>
    </w:p>
    <w:p w14:paraId="08D2AE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214                &lt;img :src="captchaImg" alt="验证码" /&gt;</w:t>
      </w:r>
    </w:p>
    <w:p w14:paraId="2262FF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215              &lt;/div&gt;</w:t>
      </w:r>
    </w:p>
    <w:p w14:paraId="5EE6B3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216            &lt;/div&gt;</w:t>
      </w:r>
    </w:p>
    <w:p w14:paraId="579AC2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217          &lt;/el-form-item&gt;</w:t>
      </w:r>
    </w:p>
    <w:p w14:paraId="34ED7D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219          &lt;el-form-item&gt;</w:t>
      </w:r>
    </w:p>
    <w:p w14:paraId="16F6D2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220            &lt;div class="login-options"&gt;</w:t>
      </w:r>
    </w:p>
    <w:p w14:paraId="0B40E1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221              &lt;el-checkbox v-model="rememberMe" label="记住密码" /&gt;</w:t>
      </w:r>
    </w:p>
    <w:p w14:paraId="2FDBDF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222            &lt;/div&gt;</w:t>
      </w:r>
    </w:p>
    <w:p w14:paraId="5CC878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223          &lt;/el-form-item&gt;</w:t>
      </w:r>
    </w:p>
    <w:p w14:paraId="3EAEC8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225          &lt;el-form-item&gt;</w:t>
      </w:r>
    </w:p>
    <w:p w14:paraId="1C468E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226            &lt;el-button</w:t>
      </w:r>
    </w:p>
    <w:p w14:paraId="609A72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227              type="primary"</w:t>
      </w:r>
    </w:p>
    <w:p w14:paraId="0B1416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228              size="large"</w:t>
      </w:r>
    </w:p>
    <w:p w14:paraId="13233C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229              class="login-btn"</w:t>
      </w:r>
    </w:p>
    <w:p w14:paraId="1B477C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230              :loading="loading"</w:t>
      </w:r>
    </w:p>
    <w:p w14:paraId="5DFC20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231              @click="handleLogin"</w:t>
      </w:r>
    </w:p>
    <w:p w14:paraId="2F6A61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232            &gt;</w:t>
      </w:r>
    </w:p>
    <w:p w14:paraId="4FF640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233              {{ loading ? '登录中...' : '登 录' }}</w:t>
      </w:r>
    </w:p>
    <w:p w14:paraId="63A3F7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234            &lt;/el-button&gt;</w:t>
      </w:r>
    </w:p>
    <w:p w14:paraId="2D759B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235          &lt;/el-form-item&gt;</w:t>
      </w:r>
    </w:p>
    <w:p w14:paraId="7A3924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236        &lt;/el-form&gt;</w:t>
      </w:r>
    </w:p>
    <w:p w14:paraId="4B06F8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239        &lt;div class="login-footer"&gt;</w:t>
      </w:r>
    </w:p>
    <w:p w14:paraId="1FE3EB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240          © 2026 烤房管理平台</w:t>
      </w:r>
    </w:p>
    <w:p w14:paraId="295051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241        &lt;/div&gt;</w:t>
      </w:r>
    </w:p>
    <w:p w14:paraId="06CB44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242      &lt;/div&gt;</w:t>
      </w:r>
    </w:p>
    <w:p w14:paraId="502D4A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243    &lt;/div&gt;</w:t>
      </w:r>
    </w:p>
    <w:p w14:paraId="5A9175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244  &lt;/template&gt;</w:t>
      </w:r>
    </w:p>
    <w:p w14:paraId="135242D3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src/pages/new-decision/NewDecision.vue</w:t>
      </w:r>
    </w:p>
    <w:p w14:paraId="041196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&lt;script setup lang="ts"&gt;</w:t>
      </w:r>
    </w:p>
    <w:p w14:paraId="75D94F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{ ref, computed, onMounted, onBeforeUnmount, nextTick, watch } from 'vue'</w:t>
      </w:r>
    </w:p>
    <w:p w14:paraId="17E612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L from 'leaflet'</w:t>
      </w:r>
    </w:p>
    <w:p w14:paraId="7D9C7B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'leaflet/dist/leaflet.css'</w:t>
      </w:r>
    </w:p>
    <w:p w14:paraId="17CECB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* as XLSX from 'xlsx'</w:t>
      </w:r>
    </w:p>
    <w:p w14:paraId="4880B7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{ ElMessage, ElMessageBox } from 'element-plus'</w:t>
      </w:r>
    </w:p>
    <w:p w14:paraId="2B58D0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{ getBarnOptions } from '@/api/barn'</w:t>
      </w:r>
    </w:p>
    <w:p w14:paraId="5713DF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import {</w:t>
      </w:r>
    </w:p>
    <w:p w14:paraId="2CD2A5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  getSiteNewBuildAll,</w:t>
      </w:r>
    </w:p>
    <w:p w14:paraId="6AA99C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  addSiteNewBuild,</w:t>
      </w:r>
    </w:p>
    <w:p w14:paraId="5E2C7F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  deleteSiteNewBuild,</w:t>
      </w:r>
    </w:p>
    <w:p w14:paraId="2711A7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  clearSiteNewBuild,</w:t>
      </w:r>
    </w:p>
    <w:p w14:paraId="563487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  autoGenerateSiteNewBuild,</w:t>
      </w:r>
    </w:p>
    <w:p w14:paraId="4B73D9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  evaluateSiteNewBuild,</w:t>
      </w:r>
    </w:p>
    <w:p w14:paraId="14CEDC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  getSiteNewBuildAlgoDesc,</w:t>
      </w:r>
    </w:p>
    <w:p w14:paraId="2E157F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  getVillageLoad,</w:t>
      </w:r>
    </w:p>
    <w:p w14:paraId="64B2E9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getVillageLoadPersisted,</w:t>
      </w:r>
    </w:p>
    <w:p w14:paraId="1155F9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} from '@/api/siteNewBuild'</w:t>
      </w:r>
    </w:p>
    <w:p w14:paraId="3284F5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const designCapacity = ref(1000)</w:t>
      </w:r>
    </w:p>
    <w:p w14:paraId="711C11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const fixedInUseBarns = 1672.00</w:t>
      </w:r>
    </w:p>
    <w:p w14:paraId="493751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const fixedCountyPurchaseKg = 3770000.00</w:t>
      </w:r>
    </w:p>
    <w:p w14:paraId="1A5CA8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const loadData = ref&lt;any&gt;(null)</w:t>
      </w:r>
    </w:p>
    <w:p w14:paraId="377168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const loadLoading = ref(false)</w:t>
      </w:r>
    </w:p>
    <w:p w14:paraId="024661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const loadPanelOpen = ref(true)</w:t>
      </w:r>
    </w:p>
    <w:p w14:paraId="3A1D90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const expandedVillageDetails = ref&lt;string[]&gt;([])</w:t>
      </w:r>
    </w:p>
    <w:p w14:paraId="7ABDFE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const recommend = ref&lt;any[]&gt;([])</w:t>
      </w:r>
    </w:p>
    <w:p w14:paraId="310855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const addLoading = ref(false)</w:t>
      </w:r>
    </w:p>
    <w:p w14:paraId="4A735C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const sourceRows = ref&lt;any[]&gt;([])</w:t>
      </w:r>
    </w:p>
    <w:p w14:paraId="28483F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const mapFilter = ref({ province: '湖北省', city: '宜昌市', county: '秭归县', township: '' })</w:t>
      </w:r>
    </w:p>
    <w:p w14:paraId="5AB053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function withTimeout&lt;T&gt;(promise: Promise&lt;T&gt;, ms: number, message: string): Promise&lt;T&gt; {</w:t>
      </w:r>
    </w:p>
    <w:p w14:paraId="7A2302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return Promise.race([</w:t>
      </w:r>
    </w:p>
    <w:p w14:paraId="75FF30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  promise,</w:t>
      </w:r>
    </w:p>
    <w:p w14:paraId="5A9AA6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  new Promise&lt;T&gt;((_, reject) =&gt; setTimeout(() =&gt; reject(new Error(message)), ms)),</w:t>
      </w:r>
    </w:p>
    <w:p w14:paraId="5D3FCB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])</w:t>
      </w:r>
    </w:p>
    <w:p w14:paraId="1B81E7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}</w:t>
      </w:r>
    </w:p>
    <w:p w14:paraId="69526C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/** 村负载预警等级颜色（分级预警法） */</w:t>
      </w:r>
    </w:p>
    <w:p w14:paraId="4E4C4B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const loadLevelColor: Record&lt;string, string&gt; = {</w:t>
      </w:r>
    </w:p>
    <w:p w14:paraId="579938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'严重超负荷': '#D4604A',</w:t>
      </w:r>
    </w:p>
    <w:p w14:paraId="1333B3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'超负荷': '#E08A3C',</w:t>
      </w:r>
    </w:p>
    <w:p w14:paraId="7AF973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'饱和': '#E8A714',</w:t>
      </w:r>
    </w:p>
    <w:p w14:paraId="0E3419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'正常': '#2E8B6A',</w:t>
      </w:r>
    </w:p>
    <w:p w14:paraId="4426B9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'富余': '#3B9BDD',</w:t>
      </w:r>
    </w:p>
    <w:p w14:paraId="3DC7FD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'严重缺烤房': '#B71C1C',</w:t>
      </w:r>
    </w:p>
    <w:p w14:paraId="2E8D85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}</w:t>
      </w:r>
    </w:p>
    <w:p w14:paraId="06FF09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{ label: '当前规模', value: 'base', ratio: 1, desc: '按当前 Excel 口径直接判断' },</w:t>
      </w:r>
    </w:p>
    <w:p w14:paraId="56F3B0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{ label: '增长2%', value: 'grow2', ratio: 1.02, desc: '温和增长，用于年度保守推演' },</w:t>
      </w:r>
    </w:p>
    <w:p w14:paraId="42F58E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{ label: '增长5%', value: 'grow5', ratio: 1.05, desc: '中性增长，用于规划建议' },</w:t>
      </w:r>
    </w:p>
    <w:p w14:paraId="23D1E9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{ label: '增长10%', value: 'grow10', ratio: 1.1, desc: '积极增长，用于压力测试' },</w:t>
      </w:r>
    </w:p>
    <w:p w14:paraId="5CAB71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]</w:t>
      </w:r>
    </w:p>
    <w:p w14:paraId="7C0E32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const selectedScenario = ref('grow5')</w:t>
      </w:r>
    </w:p>
    <w:p w14:paraId="4B52FA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const fusionWeights = ref({</w:t>
      </w:r>
    </w:p>
    <w:p w14:paraId="099A3B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loadGap: 50,</w:t>
      </w:r>
    </w:p>
    <w:p w14:paraId="0A66A8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development: 25,</w:t>
      </w:r>
    </w:p>
    <w:p w14:paraId="23085F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trend: 15,</w:t>
      </w:r>
    </w:p>
    <w:p w14:paraId="41686D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policy: 10,</w:t>
      </w:r>
    </w:p>
    <w:p w14:paraId="3B13DB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})</w:t>
      </w:r>
    </w:p>
    <w:p w14:paraId="0C4B9A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async function loadExcelTotalSheet() {</w:t>
      </w:r>
    </w:p>
    <w:p w14:paraId="2D8244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const response = await fetch('/data/qianmu-zigui-actual.json')</w:t>
      </w:r>
    </w:p>
    <w:p w14:paraId="277C47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  if (!response.ok) throw new Error('秭归千亩村实际数据加载失败')</w:t>
      </w:r>
    </w:p>
    <w:p w14:paraId="55CF1E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const rows = await response.json()</w:t>
      </w:r>
    </w:p>
    <w:p w14:paraId="47F922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sourceRows.value = rows.filter((item: any) =&gt; Number(item['实际发展指数'] || 0) &gt; 0).map((item: any) =&gt; {</w:t>
      </w:r>
    </w:p>
    <w:p w14:paraId="1A629A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    const development = Number(item['实际发展指数'] || 0) * 5</w:t>
      </w:r>
    </w:p>
    <w:p w14:paraId="29CC3A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  const need = Number(item['发展需求量得分'] || 0) * 25</w:t>
      </w:r>
    </w:p>
    <w:p w14:paraId="250FF1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  return {</w:t>
      </w:r>
    </w:p>
    <w:p w14:paraId="456409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      ...item,</w:t>
      </w:r>
    </w:p>
    <w:p w14:paraId="1156BF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      village: item['村名'],</w:t>
      </w:r>
    </w:p>
    <w:p w14:paraId="172655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      township: item['乡镇'],</w:t>
      </w:r>
    </w:p>
    <w:p w14:paraId="6E84BA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      development,</w:t>
      </w:r>
    </w:p>
    <w:p w14:paraId="74939F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      need,</w:t>
      </w:r>
    </w:p>
    <w:p w14:paraId="5FCA11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      hc: Number(item['村级集体经济得分'] || 0) * 25,</w:t>
      </w:r>
    </w:p>
    <w:p w14:paraId="5C7C9C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      lc: Number(item['管护缴费得分'] || 0) * 25,</w:t>
      </w:r>
    </w:p>
    <w:p w14:paraId="2766E9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      dc: Number(item['政策争取得分'] || 0) * 25,</w:t>
      </w:r>
    </w:p>
    <w:p w14:paraId="729482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      trend: Number(item['规模增长得分'] || 0) * 25,</w:t>
      </w:r>
    </w:p>
    <w:p w14:paraId="2B73AE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86        recommended: Math.max(0, Math.ceil(Number(item['实际新建缺口'] || 0) / 20)),</w:t>
      </w:r>
    </w:p>
    <w:p w14:paraId="512954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      inUseBarns: Number(item['在用烤房'] || 0),</w:t>
      </w:r>
    </w:p>
    <w:p w14:paraId="46ECD6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      idleBarns: Number(item['闲置烤房'] || 0),</w:t>
      </w:r>
    </w:p>
    <w:p w14:paraId="6AC8D1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      repairBarns: Number(item['损毁烤房'] || 0),</w:t>
      </w:r>
    </w:p>
    <w:p w14:paraId="13F0A1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      totalBarns: Number(item['烤房总数'] || 0),</w:t>
      </w:r>
    </w:p>
    <w:p w14:paraId="67CB52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      activeCapacityDan: Number(item['在用烤房'] || 0) * 20,</w:t>
      </w:r>
    </w:p>
    <w:p w14:paraId="2DE504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      activeCapacityJin: Number(item['在用烤房'] || 0) * 20 * 100,</w:t>
      </w:r>
    </w:p>
    <w:p w14:paraId="0D62DC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    weightedCapacityKg: Number(item['在用烤房'] || 0) * 20 * 50,</w:t>
      </w:r>
    </w:p>
    <w:p w14:paraId="2E1431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      weightedCapacityJin: Number(item['在用烤房'] || 0) * 20 * 100,</w:t>
      </w:r>
    </w:p>
    <w:p w14:paraId="7A2F41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    contractDan: Number(item['增长5%需求'] || 0),</w:t>
      </w:r>
    </w:p>
    <w:p w14:paraId="40BE8D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      theoreticalDemand: Math.max(0, Number(item['实际新建缺口'] || 0) + Number(item['在用烤房'] || 0) * 20),</w:t>
      </w:r>
    </w:p>
    <w:p w14:paraId="40F6C8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      actualGap: Number(item['实际新建缺口'] || 0),</w:t>
      </w:r>
    </w:p>
    <w:p w14:paraId="2DDCE0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    }</w:t>
      </w:r>
    </w:p>
    <w:p w14:paraId="52E3C6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  })</w:t>
      </w:r>
    </w:p>
    <w:p w14:paraId="63ED5E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}</w:t>
      </w:r>
    </w:p>
    <w:p w14:paraId="6990AE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async function loadVillageData() {</w:t>
      </w:r>
    </w:p>
    <w:p w14:paraId="259CF4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  loadLoading.value = true</w:t>
      </w:r>
    </w:p>
    <w:p w14:paraId="48B4B1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  try {</w:t>
      </w:r>
    </w:p>
    <w:p w14:paraId="32A899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    const data = await withTimeout(</w:t>
      </w:r>
    </w:p>
    <w:p w14:paraId="59A996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      getVillageLoad(designCapacity.value, 'actual'),</w:t>
      </w:r>
    </w:p>
    <w:p w14:paraId="624933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108        60000,</w:t>
      </w:r>
    </w:p>
    <w:p w14:paraId="005C80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      '负载接口响应超时',</w:t>
      </w:r>
    </w:p>
    <w:p w14:paraId="618887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110      )</w:t>
      </w:r>
    </w:p>
    <w:p w14:paraId="159FC6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  const actualMap = new Map(sourceRows.value.map((item: any) =&gt; [normPlace(item['村名']), item]))</w:t>
      </w:r>
    </w:p>
    <w:p w14:paraId="0B1424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  const actualVillages = (data?.villages || []).map((row: any) =&gt; {</w:t>
      </w:r>
    </w:p>
    <w:p w14:paraId="17C0FC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    const actual = actualMap.get(normPlace(row.village))</w:t>
      </w:r>
    </w:p>
    <w:p w14:paraId="284B35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      if (!actual) return row</w:t>
      </w:r>
    </w:p>
    <w:p w14:paraId="621B87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116        const actualGap = Number(actual['实际新建缺口'] || 0)</w:t>
      </w:r>
    </w:p>
    <w:p w14:paraId="6D5714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117        const actualIndex = Number(actual['实际发展指数'] || 0) * 5</w:t>
      </w:r>
    </w:p>
    <w:p w14:paraId="30F019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      return {</w:t>
      </w:r>
    </w:p>
    <w:p w14:paraId="76C46D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        ...row,</w:t>
      </w:r>
    </w:p>
    <w:p w14:paraId="3C40E0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        inUseBarns: Number(actual['在用烤房'] || row.inUseBarns || 0),</w:t>
      </w:r>
    </w:p>
    <w:p w14:paraId="7D8493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        idleBarns: Number(actual['闲置烤房'] || row.idleBarns || 0),</w:t>
      </w:r>
    </w:p>
    <w:p w14:paraId="2FB15D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        repairBarns: Number(actual['损毁烤房'] || row.repairBarns || 0),</w:t>
      </w:r>
    </w:p>
    <w:p w14:paraId="051B96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        totalBarns: Number(actual['烤房总数'] || row.totalBarns || 0),</w:t>
      </w:r>
    </w:p>
    <w:p w14:paraId="0C439F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124          activeCapacityDan: Number(actual['在用烤房'] || 0) * 20,</w:t>
      </w:r>
    </w:p>
    <w:p w14:paraId="2FBB14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        activeCapacityJin: Number(actual['在用烤房'] || 0) * 20 * 100,</w:t>
      </w:r>
    </w:p>
    <w:p w14:paraId="0664F9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126          weightedCapacityKg: row.weightedCapacityKg,</w:t>
      </w:r>
    </w:p>
    <w:p w14:paraId="0DCA70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        weightedCapacityDan: row.weightedCapacityDan,</w:t>
      </w:r>
    </w:p>
    <w:p w14:paraId="3AFBA3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        weightedCapacityJin: row.weightedCapacityJin,</w:t>
      </w:r>
    </w:p>
    <w:p w14:paraId="038F17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        theoreticalDemandKg: row.theoreticalDemandKg,</w:t>
      </w:r>
    </w:p>
    <w:p w14:paraId="595735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        theoreticalDemandDan: row.theoreticalDemandDan,</w:t>
      </w:r>
    </w:p>
    <w:p w14:paraId="3A23DC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        theoreticalDemandJin: row.theoreticalDemandJin,</w:t>
      </w:r>
    </w:p>
    <w:p w14:paraId="45AE24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        actualDevelopmentIndex: actualIndex,</w:t>
      </w:r>
    </w:p>
    <w:p w14:paraId="4BB8BC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        actualRank: Number(actual['实际排名'] || 0),</w:t>
      </w:r>
    </w:p>
    <w:p w14:paraId="6AE03A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134          actualNewBuildGap: actualGap,</w:t>
      </w:r>
    </w:p>
    <w:p w14:paraId="0BFF38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        actualNeedScore: Number(actual['发展需求量得分'] || 0) * 25,</w:t>
      </w:r>
    </w:p>
    <w:p w14:paraId="4203C9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        actualNeedBarns: Math.max(0, Math.ceil(actualGap / 20)),</w:t>
      </w:r>
    </w:p>
    <w:p w14:paraId="7CE39D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      }</w:t>
      </w:r>
    </w:p>
    <w:p w14:paraId="18B045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    })</w:t>
      </w:r>
    </w:p>
    <w:p w14:paraId="1D929F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139      loadData.value = { ...data, villages: actualVillages }</w:t>
      </w:r>
    </w:p>
    <w:p w14:paraId="350550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140      recommend.value = [...actualVillages]</w:t>
      </w:r>
    </w:p>
    <w:p w14:paraId="6C6246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      .sort((a: any, b: any) =&gt; Number(a.developmentIndex ?? 0) - Number(b.developmentIndex ?? 0))</w:t>
      </w:r>
    </w:p>
    <w:p w14:paraId="5EB1E2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      .slice(0, 8)</w:t>
      </w:r>
    </w:p>
    <w:p w14:paraId="2F6797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    renderBarnDots()</w:t>
      </w:r>
    </w:p>
    <w:p w14:paraId="11AB8C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  } catch (e: any) {</w:t>
      </w:r>
    </w:p>
    <w:p w14:paraId="395C31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146      if (sourceRows.value.length) {</w:t>
      </w:r>
    </w:p>
    <w:p w14:paraId="396316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      const villages = sourceRows.value.map((item: any, index: number) =&gt; {</w:t>
      </w:r>
    </w:p>
    <w:p w14:paraId="6B2AA5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148          const inUse = Number(item['在用烤房'] || 0)</w:t>
      </w:r>
    </w:p>
    <w:p w14:paraId="71BE2B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      const purchase = Number(item['三年平均收购量'] || 0)</w:t>
      </w:r>
    </w:p>
    <w:p w14:paraId="4FED76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        const carry = Number(item['烤能（在用烤房承载）'] || inUse * 50)</w:t>
      </w:r>
    </w:p>
    <w:p w14:paraId="0CA0D5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151          return {</w:t>
      </w:r>
    </w:p>
    <w:p w14:paraId="033127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152            township: item['乡镇'], village: item['村名'], inUseBarns: inUse,</w:t>
      </w:r>
    </w:p>
    <w:p w14:paraId="2F7117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          addedCount: 0, purchaseDan: purchase, purchaseKg: purchase * 50,</w:t>
      </w:r>
    </w:p>
    <w:p w14:paraId="2132CF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          excelCarryCapacityDan: carry, pressureIndex: Number(item['表格承载压力'] || (purchase ? carry / purchase : 0)),</w:t>
      </w:r>
    </w:p>
    <w:p w14:paraId="05B06B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          developmentIndex: Number(item['实际发展指数'] || 0) * 5,</w:t>
      </w:r>
    </w:p>
    <w:p w14:paraId="20270A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          needScore: Number(item['发展需求量得分'] || 0) * 25,</w:t>
      </w:r>
    </w:p>
    <w:p w14:paraId="2D0B5E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157            actualDevelopmentFactor: Number(item['实际发展指数'] || 0) * 5,</w:t>
      </w:r>
    </w:p>
    <w:p w14:paraId="220851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158            actualRank: Number(item['实际排名'] || index + 1),</w:t>
      </w:r>
    </w:p>
    <w:p w14:paraId="3C0598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        }</w:t>
      </w:r>
    </w:p>
    <w:p w14:paraId="13ECB0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160        })</w:t>
      </w:r>
    </w:p>
    <w:p w14:paraId="4945F6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161        const totalInUseBarns = villages.reduce((sum: number, row: any) =&gt; sum + row.inUseBarns, 0)</w:t>
      </w:r>
    </w:p>
    <w:p w14:paraId="120AA0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      const totalPurchaseKg = villages.reduce((sum: number, row: any) =&gt; sum + row.purchaseKg, 0)</w:t>
      </w:r>
    </w:p>
    <w:p w14:paraId="460CAE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    const rates = villages.map((row: any) =&gt; row.inUseBarns ? row.purchaseKg / (row.inUseBarns * 1000) : 0)</w:t>
      </w:r>
    </w:p>
    <w:p w14:paraId="64E789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164        const avgLoad = rates.length ? rates.reduce((sum: number, value: number) =&gt; sum + value, 0) / rates.length : 0</w:t>
      </w:r>
    </w:p>
    <w:p w14:paraId="38C755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165        loadData.value = { villages, totalInUseBarns, totalAdded: 0, totalPurchaseKg, totalTobaccoVillages: villages.length, countyBaselineBefore: avgLoad, countyBaselineAfter: avgLoad, avgLoadBefore: avgLoad, avgLoadAfter: avgLoad, overloadVillageCountBefore: 0, overloadVillageCountAfter: 0 }</w:t>
      </w:r>
    </w:p>
    <w:p w14:paraId="2F4811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    }</w:t>
      </w:r>
    </w:p>
    <w:p w14:paraId="33C8AE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    ElMessage.warning(e?.message || '负载数据刷新失败，候选点已保留')</w:t>
      </w:r>
    </w:p>
    <w:p w14:paraId="500496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    window.setTimeout(() =&gt; { if (!loadData.value?.villages?.length) loadVillageData() }, 2500)</w:t>
      </w:r>
    </w:p>
    <w:p w14:paraId="7FBFB2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  } finally {</w:t>
      </w:r>
    </w:p>
    <w:p w14:paraId="570AED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    loadLoading.value = false</w:t>
      </w:r>
    </w:p>
    <w:p w14:paraId="10D87F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  }</w:t>
      </w:r>
    </w:p>
    <w:p w14:paraId="71B607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}</w:t>
      </w:r>
    </w:p>
    <w:p w14:paraId="3AD0FD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async function loadPersistedVillageData() {</w:t>
      </w:r>
    </w:p>
    <w:p w14:paraId="43325F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176    loadLoading.value = true</w:t>
      </w:r>
    </w:p>
    <w:p w14:paraId="1883F5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  try {</w:t>
      </w:r>
    </w:p>
    <w:p w14:paraId="626505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178      const data = await withTimeout(getVillageLoadPersisted(designCapacity.value, 'actual'), 60000, '固化数据接口响应超时')</w:t>
      </w:r>
    </w:p>
    <w:p w14:paraId="35769E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179      if (!data?.villages?.length) {</w:t>
      </w:r>
    </w:p>
    <w:p w14:paraId="7BE6BF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180        await loadVillageData()</w:t>
      </w:r>
    </w:p>
    <w:p w14:paraId="7F10E0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      return</w:t>
      </w:r>
    </w:p>
    <w:p w14:paraId="0D3C31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182      }</w:t>
      </w:r>
    </w:p>
    <w:p w14:paraId="0E2642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183      const actualMap = new Map(sourceRows.value.map((item: any) =&gt; [normPlace(item['村名']), item]))</w:t>
      </w:r>
    </w:p>
    <w:p w14:paraId="6995B6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184      const actualVillages = (data.villages || []).map((row: any) =&gt; {</w:t>
      </w:r>
    </w:p>
    <w:p w14:paraId="71F03A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185        const actual = actualMap.get(normPlace(row.village))</w:t>
      </w:r>
    </w:p>
    <w:p w14:paraId="249EE8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186        if (!actual) return row</w:t>
      </w:r>
    </w:p>
    <w:p w14:paraId="6F2B1F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187        const actualGap = Number(actual['实际新建缺口'] || 0)</w:t>
      </w:r>
    </w:p>
    <w:p w14:paraId="1FBE66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188        const actualIndex = Number(actual['实际发展指数'] || 0) * 5</w:t>
      </w:r>
    </w:p>
    <w:p w14:paraId="64C74A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    return {</w:t>
      </w:r>
    </w:p>
    <w:p w14:paraId="3CDAC7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190          ...row,</w:t>
      </w:r>
    </w:p>
    <w:p w14:paraId="763BD2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        inUseBarns: Number(actual['在用烤房'] || row.inUseBarns || 0),</w:t>
      </w:r>
    </w:p>
    <w:p w14:paraId="6345B4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192          idleBarns: Number(actual['闲置烤房'] || row.idleBarns || 0),</w:t>
      </w:r>
    </w:p>
    <w:p w14:paraId="78BBD8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193          repairBarns: Number(actual['损毁烤房'] || row.repairBarns || 0),</w:t>
      </w:r>
    </w:p>
    <w:p w14:paraId="39E19C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194          totalBarns: Number(actual['烤房总数'] || row.totalBarns || 0),</w:t>
      </w:r>
    </w:p>
    <w:p w14:paraId="3A97CE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195          activeCapacityDan: Number(actual['在用烤房'] || 0) * 20,</w:t>
      </w:r>
    </w:p>
    <w:p w14:paraId="26C49C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196          activeCapacityJin: Number(actual['在用烤房'] || 0) * 20 * 100,</w:t>
      </w:r>
    </w:p>
    <w:p w14:paraId="78EF7A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197          weightedCapacityKg: row.weightedCapacityKg,</w:t>
      </w:r>
    </w:p>
    <w:p w14:paraId="277CF9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198          weightedCapacityDan: row.weightedCapacityDan,</w:t>
      </w:r>
    </w:p>
    <w:p w14:paraId="30D349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199          weightedCapacityJin: row.weightedCapacityJin,</w:t>
      </w:r>
    </w:p>
    <w:p w14:paraId="0D1750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200          theoreticalDemandKg: row.theoreticalDemandKg,</w:t>
      </w:r>
    </w:p>
    <w:p w14:paraId="560660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201          theoreticalDemandDan: row.theoreticalDemandDan,</w:t>
      </w:r>
    </w:p>
    <w:p w14:paraId="547EC2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202          theoreticalDemandJin: row.theoreticalDemandJin,</w:t>
      </w:r>
    </w:p>
    <w:p w14:paraId="2FA1A9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203          actualDevelopmentIndex: actualIndex,</w:t>
      </w:r>
    </w:p>
    <w:p w14:paraId="369324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204          actualRank: Number(actual['实际排名'] || 0),</w:t>
      </w:r>
    </w:p>
    <w:p w14:paraId="0C4271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205          actualNewBuildGap: actualGap,</w:t>
      </w:r>
    </w:p>
    <w:p w14:paraId="18F748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206          actualNeedScore: Number(actual['发展需求量得分'] || 0) * 25,</w:t>
      </w:r>
    </w:p>
    <w:p w14:paraId="6689E5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207          actualNeedBarns: Math.max(0, Math.ceil(actualGap / 20)),</w:t>
      </w:r>
    </w:p>
    <w:p w14:paraId="270228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208        }</w:t>
      </w:r>
    </w:p>
    <w:p w14:paraId="176B15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209      })</w:t>
      </w:r>
    </w:p>
    <w:p w14:paraId="55BA4B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210      loadData.value = { ...data, villages: actualVillages }</w:t>
      </w:r>
    </w:p>
    <w:p w14:paraId="51A74C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211      recommend.value = [...actualVillages]</w:t>
      </w:r>
    </w:p>
    <w:p w14:paraId="119382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212        .sort((a: any, b: any) =&gt; Number(a.developmentIndex ?? 0) - Number(b.developmentIndex ?? 0))</w:t>
      </w:r>
    </w:p>
    <w:p w14:paraId="7E5BC7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213        .slice(0, 8)</w:t>
      </w:r>
    </w:p>
    <w:p w14:paraId="59DDAC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214      renderBarnDots()</w:t>
      </w:r>
    </w:p>
    <w:p w14:paraId="6FBFF4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215    } catch (e: any) {</w:t>
      </w:r>
    </w:p>
    <w:p w14:paraId="7C9D24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216      await loadVillageData()</w:t>
      </w:r>
    </w:p>
    <w:p w14:paraId="55E115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217    } finally {</w:t>
      </w:r>
    </w:p>
    <w:p w14:paraId="4B57EC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218      loadLoading.value = false</w:t>
      </w:r>
    </w:p>
    <w:p w14:paraId="45A0D6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219    }</w:t>
      </w:r>
    </w:p>
    <w:p w14:paraId="1A211A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220  }</w:t>
      </w:r>
    </w:p>
    <w:p w14:paraId="4599B1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222  async function runSandbox() {</w:t>
      </w:r>
    </w:p>
    <w:p w14:paraId="2A7936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223    if (latestCandidate.value) {</w:t>
      </w:r>
    </w:p>
    <w:p w14:paraId="479D65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224      selectedCandidate.value = latestCandidate.value</w:t>
      </w:r>
    </w:p>
    <w:p w14:paraId="219E0D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225    }</w:t>
      </w:r>
    </w:p>
    <w:p w14:paraId="1B6176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226    await loadVillageData()</w:t>
      </w:r>
    </w:p>
    <w:p w14:paraId="7C09B9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227    loadPanelOpen.value = true</w:t>
      </w:r>
    </w:p>
    <w:p w14:paraId="270F34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228    if (!selectedCandidate.value &amp;&amp; latestCandidate.value) {</w:t>
      </w:r>
    </w:p>
    <w:p w14:paraId="772612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229      selectedCandidate.value = latestCandidate.value</w:t>
      </w:r>
    </w:p>
    <w:p w14:paraId="12702E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230    }</w:t>
      </w:r>
    </w:p>
    <w:p w14:paraId="682AEA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231  }</w:t>
      </w:r>
    </w:p>
    <w:p w14:paraId="6C3CFA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234  function loadRateText(v: number | null | undefined): string {</w:t>
      </w:r>
    </w:p>
    <w:p w14:paraId="7C2155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235    if (v == null) return '--'</w:t>
      </w:r>
    </w:p>
    <w:p w14:paraId="7D7BA6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236    return Number(v).toFixed(3)</w:t>
      </w:r>
    </w:p>
    <w:p w14:paraId="359296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237  }</w:t>
      </w:r>
    </w:p>
    <w:p w14:paraId="682530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238  function metricText(v: number | null | undefined, digits = 2): string {</w:t>
      </w:r>
    </w:p>
    <w:p w14:paraId="453305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239    if (v == null || Number.isNaN(Number(v))) return '--'</w:t>
      </w:r>
    </w:p>
    <w:p w14:paraId="67CC86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240    return Number(v).toFixed(digits)</w:t>
      </w:r>
    </w:p>
    <w:p w14:paraId="15FCA6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241  }</w:t>
      </w:r>
    </w:p>
    <w:p w14:paraId="1D8B0C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242  function changeText(before: number | null | undefined, after: number | null | undefined, digits = 2): string {</w:t>
      </w:r>
    </w:p>
    <w:p w14:paraId="15C714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243    if (before == null || after == null) return '未发生变化'</w:t>
      </w:r>
    </w:p>
    <w:p w14:paraId="3D1B20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244    const delta = Number(after) - Number(before)</w:t>
      </w:r>
    </w:p>
    <w:p w14:paraId="5FEBD9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245    if (Math.abs(delta) &lt; 0.0005) return '未发生变化'</w:t>
      </w:r>
    </w:p>
    <w:p w14:paraId="2331C7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246    return `${delta &gt; 0 ? '增加' : '减少'}${Math.abs(delta).toFixed(digits)}`</w:t>
      </w:r>
    </w:p>
    <w:p w14:paraId="5AC0D0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247  }</w:t>
      </w:r>
    </w:p>
    <w:p w14:paraId="427164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248  function loadLevelStyle(level: string): Record&lt;string, string&gt; {</w:t>
      </w:r>
    </w:p>
    <w:p w14:paraId="4317B1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249    const c = loadLevelColor[level] || '#5FB292'</w:t>
      </w:r>
    </w:p>
    <w:p w14:paraId="393A2B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250    return { color: c, background: c + '22' }</w:t>
      </w:r>
    </w:p>
    <w:p w14:paraId="11663F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251  }</w:t>
      </w:r>
    </w:p>
    <w:p w14:paraId="3C0855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254  const useVillageLoadColor = ref(true)</w:t>
      </w:r>
    </w:p>
    <w:p w14:paraId="301F90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256  const legendOpen = ref(false)</w:t>
      </w:r>
    </w:p>
    <w:p w14:paraId="530491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259  function normPlace(s: string): string {</w:t>
      </w:r>
    </w:p>
    <w:p w14:paraId="7F263A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260    return String(s || '').replace(/(村委会|居委会|社区居民委员会|村民委员会|街道|社区|村|镇|乡)$/, '').trim()</w:t>
      </w:r>
    </w:p>
    <w:p w14:paraId="1F5ACD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261  }</w:t>
      </w:r>
    </w:p>
    <w:p w14:paraId="7766E6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263  function normTownship(s: string): string {</w:t>
      </w:r>
    </w:p>
    <w:p w14:paraId="0F0005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264    return String(s || '').replace(/(街道办事处|街道|镇|乡)$/, '').trim()</w:t>
      </w:r>
    </w:p>
    <w:p w14:paraId="7387FC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265  }</w:t>
      </w:r>
    </w:p>
    <w:p w14:paraId="5B6AE2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267  function shortVillageName(s: string): string {</w:t>
      </w:r>
    </w:p>
    <w:p w14:paraId="369CFC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268    const text = String(s || '').trim()</w:t>
      </w:r>
    </w:p>
    <w:p w14:paraId="3A2C15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269    if (!text) return ''</w:t>
      </w:r>
    </w:p>
    <w:p w14:paraId="15B1DA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270    const normalized = text</w:t>
      </w:r>
    </w:p>
    <w:p w14:paraId="03E547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271      .replace(/(社区居民委员会|村民委员会|居民委员会|村委会|居委会)$/, '')</w:t>
      </w:r>
    </w:p>
    <w:p w14:paraId="63FAE0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272      .trim()</w:t>
      </w:r>
    </w:p>
    <w:p w14:paraId="01EF87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273    if (/[社区]$/.test(normalized)) return normalized</w:t>
      </w:r>
    </w:p>
    <w:p w14:paraId="6B4F26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274    if (/[村]$/.test(normalized)) return normalized</w:t>
      </w:r>
    </w:p>
    <w:p w14:paraId="09D721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275    return normalized ? `${normalized}村` : ''</w:t>
      </w:r>
    </w:p>
    <w:p w14:paraId="735569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276  }</w:t>
      </w:r>
    </w:p>
    <w:p w14:paraId="5DB9E2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278  function calcDistanceScore(lng1: number, lat1: number, lng2: number, lat2: number): number {</w:t>
      </w:r>
    </w:p>
    <w:p w14:paraId="185CC1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279    const dx = (lng1 - lng2) * Math.cos(((lat1 + lat2) / 2) * Math.PI / 180)</w:t>
      </w:r>
    </w:p>
    <w:p w14:paraId="62271A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280    const dy = lat1 - lat2</w:t>
      </w:r>
    </w:p>
    <w:p w14:paraId="57C052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281    return dx * dx + dy * dy</w:t>
      </w:r>
    </w:p>
    <w:p w14:paraId="79CA0D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282  }</w:t>
      </w:r>
    </w:p>
    <w:p w14:paraId="49EA58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285  const villageLoadLookup = computed(() =&gt; {</w:t>
      </w:r>
    </w:p>
    <w:p w14:paraId="130FFC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286    const m = new Map&lt;string, string&gt;()</w:t>
      </w:r>
    </w:p>
    <w:p w14:paraId="73FC63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287    ;(loadData.value?.villages || []).forEach((v: any) =&gt; {</w:t>
      </w:r>
    </w:p>
    <w:p w14:paraId="0109C1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288      m.set(normPlace(v.village), v.levelAfter || v.levelBefore || '正常')</w:t>
      </w:r>
    </w:p>
    <w:p w14:paraId="4AFB7E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289    })</w:t>
      </w:r>
    </w:p>
    <w:p w14:paraId="4457B5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290    return m</w:t>
      </w:r>
    </w:p>
    <w:p w14:paraId="60A0BD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291  })</w:t>
      </w:r>
    </w:p>
    <w:p w14:paraId="7496C0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293  const loadVillageProfiles = computed(() =&gt; {</w:t>
      </w:r>
    </w:p>
    <w:p w14:paraId="36BA6F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294    return (loadData.value?.villages || []).map((v: any) =&gt; ({</w:t>
      </w:r>
    </w:p>
    <w:p w14:paraId="50BCEF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295      township: String(v.township || ''),</w:t>
      </w:r>
    </w:p>
    <w:p w14:paraId="44B798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296      village: String(v.village || ''),</w:t>
      </w:r>
    </w:p>
    <w:p w14:paraId="466370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297      townshipNorm: normTownship(v.township),</w:t>
      </w:r>
    </w:p>
    <w:p w14:paraId="44785B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298      villageNorm: normPlace(v.village),</w:t>
      </w:r>
    </w:p>
    <w:p w14:paraId="34DD94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299      raw: v,</w:t>
      </w:r>
    </w:p>
    <w:p w14:paraId="703DD0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300    }))</w:t>
      </w:r>
    </w:p>
    <w:p w14:paraId="51C36B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301  })</w:t>
      </w:r>
    </w:p>
    <w:p w14:paraId="59663B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303  const loadVillageCenters = computed(() =&gt; {</w:t>
      </w:r>
    </w:p>
    <w:p w14:paraId="75BAD3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304    const profileMap = new Map&lt;string, { township: string; village: string; townshipNorm: string; villageNorm: string }&gt;()</w:t>
      </w:r>
    </w:p>
    <w:p w14:paraId="56ECD4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305    loadVillageProfiles.value.forEach((item: any) =&gt; {</w:t>
      </w:r>
    </w:p>
    <w:p w14:paraId="705FE5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306      profileMap.set(`${item.townshipNorm}__${item.villageNorm}`, item)</w:t>
      </w:r>
    </w:p>
    <w:p w14:paraId="4D0890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307    })</w:t>
      </w:r>
    </w:p>
    <w:p w14:paraId="4FAAA0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308    const grouped = new Map&lt;string, { township: string; village: string; townshipNorm: string; villageNorm: string; lngSum: number; latSum: number; count: number }&gt;()</w:t>
      </w:r>
    </w:p>
    <w:p w14:paraId="545EB6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309    barnList.value.forEach((b: any) =&gt; {</w:t>
      </w:r>
    </w:p>
    <w:p w14:paraId="5AA0F1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310      const lng = toFiniteNumber(b.longitude)</w:t>
      </w:r>
    </w:p>
    <w:p w14:paraId="7B3834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311      const lat = toFiniteNumber(b.latitude)</w:t>
      </w:r>
    </w:p>
    <w:p w14:paraId="2FF053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312      if (lng == null || lat == null || !isValidLngLat(lng, lat) || lng &lt;= 0 || lat &lt;= 0) return</w:t>
      </w:r>
    </w:p>
    <w:p w14:paraId="205DAA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313      const townshipNorm = normTownship(b.township)</w:t>
      </w:r>
    </w:p>
    <w:p w14:paraId="6A7F0C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314      const villageNorm = normPlace(b.village)</w:t>
      </w:r>
    </w:p>
    <w:p w14:paraId="075CB3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315      const profile = profileMap.get(`${townshipNorm}__${villageNorm}`)</w:t>
      </w:r>
    </w:p>
    <w:p w14:paraId="4257F7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316      if (!profile) return</w:t>
      </w:r>
    </w:p>
    <w:p w14:paraId="3C6AE2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317      const key = `${profile.townshipNorm}__${profile.villageNorm}`</w:t>
      </w:r>
    </w:p>
    <w:p w14:paraId="4D7CBC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318      const existing = grouped.get(key) || {</w:t>
      </w:r>
    </w:p>
    <w:p w14:paraId="29349A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319        township: profile.township,</w:t>
      </w:r>
    </w:p>
    <w:p w14:paraId="442B10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320        village: profile.village,</w:t>
      </w:r>
    </w:p>
    <w:p w14:paraId="51DAAC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321        townshipNorm: profile.townshipNorm,</w:t>
      </w:r>
    </w:p>
    <w:p w14:paraId="77A26D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322        villageNorm: profile.villageNorm,</w:t>
      </w:r>
    </w:p>
    <w:p w14:paraId="299B91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323        lngSum: 0,</w:t>
      </w:r>
    </w:p>
    <w:p w14:paraId="12CB04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324        latSum: 0,</w:t>
      </w:r>
    </w:p>
    <w:p w14:paraId="22073D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325        count: 0,</w:t>
      </w:r>
    </w:p>
    <w:p w14:paraId="37BB5A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326      }</w:t>
      </w:r>
    </w:p>
    <w:p w14:paraId="432D13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327      existing.lngSum += lng</w:t>
      </w:r>
    </w:p>
    <w:p w14:paraId="7224A5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328      existing.latSum += lat</w:t>
      </w:r>
    </w:p>
    <w:p w14:paraId="217988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329      existing.count += 1</w:t>
      </w:r>
    </w:p>
    <w:p w14:paraId="37974B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330      grouped.set(key, existing)</w:t>
      </w:r>
    </w:p>
    <w:p w14:paraId="335400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331    })</w:t>
      </w:r>
    </w:p>
    <w:p w14:paraId="382DCA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332    return Array.from(grouped.values()).map(item =&gt; ({</w:t>
      </w:r>
    </w:p>
    <w:p w14:paraId="25B23A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333      township: item.township,</w:t>
      </w:r>
    </w:p>
    <w:p w14:paraId="5DD07D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334      village: item.village,</w:t>
      </w:r>
    </w:p>
    <w:p w14:paraId="1D3094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335      townshipNorm: item.townshipNorm,</w:t>
      </w:r>
    </w:p>
    <w:p w14:paraId="72DAFE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336      villageNorm: item.villageNorm,</w:t>
      </w:r>
    </w:p>
    <w:p w14:paraId="48753B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337      lng: item.lngSum / item.count,</w:t>
      </w:r>
    </w:p>
    <w:p w14:paraId="5231E8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338      lat: item.latSum / item.count,</w:t>
      </w:r>
    </w:p>
    <w:p w14:paraId="3228A6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339      count: item.count,</w:t>
      </w:r>
    </w:p>
    <w:p w14:paraId="629E14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340    }))</w:t>
      </w:r>
    </w:p>
    <w:p w14:paraId="3FA13D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341  })</w:t>
      </w:r>
    </w:p>
    <w:p w14:paraId="3A3479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343  function resolveLoadVillage(lng: number, lat: number, township?: string, village?: string) {</w:t>
      </w:r>
    </w:p>
    <w:p w14:paraId="1E5550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344    const townshipNorm = normTownship(township)</w:t>
      </w:r>
    </w:p>
    <w:p w14:paraId="042E8B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345    const villageNorm = normPlace(village)</w:t>
      </w:r>
    </w:p>
    <w:p w14:paraId="48953C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346    const exact = loadVillageProfiles.value.find((item: any) =&gt; {</w:t>
      </w:r>
    </w:p>
    <w:p w14:paraId="60D35D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347      return item.townshipNorm === townshipNorm &amp;&amp; item.villageNorm === villageNorm</w:t>
      </w:r>
    </w:p>
    <w:p w14:paraId="209AD1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348    })</w:t>
      </w:r>
    </w:p>
    <w:p w14:paraId="009C31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349    if (exact) {</w:t>
      </w:r>
    </w:p>
    <w:p w14:paraId="495769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350      return { township: exact.township, village: exact.village, source: 'exact' as const }</w:t>
      </w:r>
    </w:p>
    <w:p w14:paraId="493D88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351    }</w:t>
      </w:r>
    </w:p>
    <w:p w14:paraId="02F9D5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353    const inTownship = loadVillageCenters.value.filter(item =&gt; !townshipNorm || item.townshipNorm === townshipNorm)</w:t>
      </w:r>
    </w:p>
    <w:p w14:paraId="3DBAFE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354    const pool = inTownship.length ? inTownship : loadVillageCenters.value</w:t>
      </w:r>
    </w:p>
    <w:p w14:paraId="66D675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355    if (!pool.length) return null</w:t>
      </w:r>
    </w:p>
    <w:p w14:paraId="7C9A72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357    let nearest = pool[0]</w:t>
      </w:r>
    </w:p>
    <w:p w14:paraId="5FB35D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358    let bestScore = calcDistanceScore(lng, lat, pool[0].lng, pool[0].lat)</w:t>
      </w:r>
    </w:p>
    <w:p w14:paraId="2F8B72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359    pool.slice(1).forEach(item =&gt; {</w:t>
      </w:r>
    </w:p>
    <w:p w14:paraId="0A7DDB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360      const score = calcDistanceScore(lng, lat, item.lng, item.lat)</w:t>
      </w:r>
    </w:p>
    <w:p w14:paraId="1B81E9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361      if (score &lt; bestScore) {</w:t>
      </w:r>
    </w:p>
    <w:p w14:paraId="0A4F18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362        bestScore = score</w:t>
      </w:r>
    </w:p>
    <w:p w14:paraId="13E27A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363        nearest = item</w:t>
      </w:r>
    </w:p>
    <w:p w14:paraId="0B10C5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364      }</w:t>
      </w:r>
    </w:p>
    <w:p w14:paraId="584EE5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365    })</w:t>
      </w:r>
    </w:p>
    <w:p w14:paraId="46FBC6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366    return { township: nearest.township, village: nearest.village, source: 'nearest_load' as const }</w:t>
      </w:r>
    </w:p>
    <w:p w14:paraId="1C74EA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367  }</w:t>
      </w:r>
    </w:p>
    <w:p w14:paraId="451578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369  watch(useVillageLoadColor, () =&gt; { renderBarnDots() })</w:t>
      </w:r>
    </w:p>
    <w:p w14:paraId="3E568A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372  const barnList = ref&lt;any[]&gt;([])</w:t>
      </w:r>
    </w:p>
    <w:p w14:paraId="416F1C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373  const loading = ref(false)</w:t>
      </w:r>
    </w:p>
    <w:p w14:paraId="66C925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374  const currentTime = ref('')</w:t>
      </w:r>
    </w:p>
    <w:p w14:paraId="1DBEA7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375  let timeTimer: any = null</w:t>
      </w:r>
    </w:p>
    <w:p w14:paraId="61DE1A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378  const candidates = ref&lt;any[]&gt;([])</w:t>
      </w:r>
    </w:p>
    <w:p w14:paraId="49BBF0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379  const candidatesLoading = ref(false)</w:t>
      </w:r>
    </w:p>
    <w:p w14:paraId="68F7B8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380  const draggedCandidateId = ref&lt;number | string | null&gt;(null)</w:t>
      </w:r>
    </w:p>
    <w:p w14:paraId="112843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383  const mapRef = ref&lt;HTMLDivElement&gt;()</w:t>
      </w:r>
    </w:p>
    <w:p w14:paraId="21B32E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384  let mapInstance: L.Map | null = null</w:t>
      </w:r>
    </w:p>
    <w:p w14:paraId="376197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385  let barnLayer: L.LayerGroup | null = null</w:t>
      </w:r>
    </w:p>
    <w:p w14:paraId="26528B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386  let candidateLayer: L.LayerGroup | null = null</w:t>
      </w:r>
    </w:p>
    <w:p w14:paraId="05F767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387  let yichangBoundaryLayer: L.GeoJSON | null = null</w:t>
      </w:r>
    </w:p>
    <w:p w14:paraId="4296A9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388  let countyBoundaryLayer: L.GeoJSON | null = null</w:t>
      </w:r>
    </w:p>
    <w:p w14:paraId="00ED85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389  let townshipBoundaryLayer: L.GeoJSON | null = null</w:t>
      </w:r>
    </w:p>
    <w:p w14:paraId="25A554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390  let villagePointLayer: L.LayerGroup | null = null</w:t>
      </w:r>
    </w:p>
    <w:p w14:paraId="24011D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391  const yichangBoundary = ref&lt;any&gt;(null)</w:t>
      </w:r>
    </w:p>
    <w:p w14:paraId="201B5E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392  const countyBoundaries = ref&lt;any&gt;(null)</w:t>
      </w:r>
    </w:p>
    <w:p w14:paraId="138F9E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393  const villagePoints = ref&lt;any[]&gt;([])</w:t>
      </w:r>
    </w:p>
    <w:p w14:paraId="515EF0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394  const townshipBoundaries = ref&lt;any&gt;(null)</w:t>
      </w:r>
    </w:p>
    <w:p w14:paraId="18C9C0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395  const townshipOptions = computed(() =&gt; (townshipBoundaries.value?.features || [])</w:t>
      </w:r>
    </w:p>
    <w:p w14:paraId="132B05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396    .map((f: any) =&gt; f.properties?.name)</w:t>
      </w:r>
    </w:p>
    <w:p w14:paraId="5419E9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397    .filter(Boolean)</w:t>
      </w:r>
    </w:p>
    <w:p w14:paraId="2DCAA0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398    .sort((a: string, b: string) =&gt; a.localeCompare(b, 'zh-Hans-CN')))</w:t>
      </w:r>
    </w:p>
    <w:p w14:paraId="058863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399  const filteredTownshipBoundaries = computed(() =&gt; {</w:t>
      </w:r>
    </w:p>
    <w:p w14:paraId="7D7BB0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400    const features = townshipBoundaries.value?.features || []</w:t>
      </w:r>
    </w:p>
    <w:p w14:paraId="2EEB17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401    return {</w:t>
      </w:r>
    </w:p>
    <w:p w14:paraId="5F283F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402      type: 'FeatureCollection',</w:t>
      </w:r>
    </w:p>
    <w:p w14:paraId="68DA0A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403      features: mapFilter.value.township</w:t>
      </w:r>
    </w:p>
    <w:p w14:paraId="54DACF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404        ? features.filter((f: any) =&gt; f.properties?.name === mapFilter.value.township)</w:t>
      </w:r>
    </w:p>
    <w:p w14:paraId="2BAE8E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405        : features,</w:t>
      </w:r>
    </w:p>
    <w:p w14:paraId="0FA06A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406    }</w:t>
      </w:r>
    </w:p>
    <w:p w14:paraId="78CB7D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407  })</w:t>
      </w:r>
    </w:p>
    <w:p w14:paraId="5A9A8E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408  const filteredVillagePoints = computed(() =&gt; villagePoints.value.filter((f: any) =&gt; {</w:t>
      </w:r>
    </w:p>
    <w:p w14:paraId="2E46B4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409    if (!mapFilter.value.township) return true</w:t>
      </w:r>
    </w:p>
    <w:p w14:paraId="7DFB11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410    return f.properties?.xiang === mapFilter.value.township</w:t>
      </w:r>
    </w:p>
    <w:p w14:paraId="35FAE0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411  }))</w:t>
      </w:r>
    </w:p>
    <w:p w14:paraId="1A00CB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412  const filteredCandidates = computed(() =&gt; candidates.value.filter((c: any) =&gt; {</w:t>
      </w:r>
    </w:p>
    <w:p w14:paraId="5F3B7E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413    return !mapFilter.value.township || c.township === mapFilter.value.township</w:t>
      </w:r>
    </w:p>
    <w:p w14:paraId="37B1C3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414  }))</w:t>
      </w:r>
    </w:p>
    <w:p w14:paraId="72C4E2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415  const visibleCandidates = computed(() =&gt; filteredCandidates.value)</w:t>
      </w:r>
    </w:p>
    <w:p w14:paraId="53A2D9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416  const filteredBarnList = computed(() =&gt; barnList.value.filter((b: any) =&gt; {</w:t>
      </w:r>
    </w:p>
    <w:p w14:paraId="1006D0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417    return !mapFilter.value.township || b.township === mapFilter.value.township</w:t>
      </w:r>
    </w:p>
    <w:p w14:paraId="1593CB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418  }))</w:t>
      </w:r>
    </w:p>
    <w:p w14:paraId="74A521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420  function toFiniteNumber(value: unknown): number | null {</w:t>
      </w:r>
    </w:p>
    <w:p w14:paraId="75535E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421    const n = Number(value)</w:t>
      </w:r>
    </w:p>
    <w:p w14:paraId="22EC25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422    return Number.isFinite(n) ? n : null</w:t>
      </w:r>
    </w:p>
    <w:p w14:paraId="6BDC9F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423  }</w:t>
      </w:r>
    </w:p>
    <w:p w14:paraId="041CAC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425  function isValidLngLat(lng: unknown, lat: unknown): lng is number {</w:t>
      </w:r>
    </w:p>
    <w:p w14:paraId="52DC41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426    const x = toFiniteNumber(lng)</w:t>
      </w:r>
    </w:p>
    <w:p w14:paraId="0A92C4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427    const y = toFiniteNumber(lat)</w:t>
      </w:r>
    </w:p>
    <w:p w14:paraId="618BFD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428    return x != null &amp;&amp; y != null &amp;&amp; x &gt;= -180 &amp;&amp; x &lt;= 180 &amp;&amp; y &gt;= -90 &amp;&amp; y &lt;= 90</w:t>
      </w:r>
    </w:p>
    <w:p w14:paraId="180285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429  }</w:t>
      </w:r>
    </w:p>
    <w:p w14:paraId="509EF2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432  const levelColor: Record&lt;string, string&gt; = {</w:t>
      </w:r>
    </w:p>
    <w:p w14:paraId="1327C0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433    '高度适宜': '#2E8B6A',</w:t>
      </w:r>
    </w:p>
    <w:p w14:paraId="0B6259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434    '适宜': '#5FB292',</w:t>
      </w:r>
    </w:p>
    <w:p w14:paraId="017AEC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435    '一般': '#D4944A',</w:t>
      </w:r>
    </w:p>
    <w:p w14:paraId="5EFD52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436    '不适宜': '#D4604A',</w:t>
      </w:r>
    </w:p>
    <w:p w14:paraId="4F9053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437    '待评估': '#94a3b8',</w:t>
      </w:r>
    </w:p>
    <w:p w14:paraId="59E52B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438  }</w:t>
      </w:r>
    </w:p>
    <w:p w14:paraId="3D8F9C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441  const statCards = computed(() =&gt; {</w:t>
      </w:r>
    </w:p>
    <w:p w14:paraId="237EDC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442    const evaluated = candidates.value.filter(c =&gt; c.totalScore != null)</w:t>
      </w:r>
    </w:p>
    <w:p w14:paraId="5194D8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443    const high = candidates.value.filter(c =&gt; c.suitabilityLevel === '高度适宜').length</w:t>
      </w:r>
    </w:p>
    <w:p w14:paraId="650F63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444    const good = candidates.value.filter(c =&gt; c.suitabilityLevel === '适宜').length</w:t>
      </w:r>
    </w:p>
    <w:p w14:paraId="62D38D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445    const normal = candidates.value.filter(c =&gt; c.suitabilityLevel === '一般').length</w:t>
      </w:r>
    </w:p>
    <w:p w14:paraId="1A4C7E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446    const bad = candidates.value.filter(c =&gt; c.suitabilityLevel === '不适宜').length</w:t>
      </w:r>
    </w:p>
    <w:p w14:paraId="35FB3B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447    const avg = evaluated.length</w:t>
      </w:r>
    </w:p>
    <w:p w14:paraId="4C0DE2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448      ? (evaluated.reduce((s, c) =&gt; s + Number(c.totalScore), 0) / evaluated.length).toFixed(1)</w:t>
      </w:r>
    </w:p>
    <w:p w14:paraId="5A33B3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449      : '0'</w:t>
      </w:r>
    </w:p>
    <w:p w14:paraId="7B5F74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450    return [</w:t>
      </w:r>
    </w:p>
    <w:p w14:paraId="16DE66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451      { label: '候选点', value: candidates.value.length, color: '#5FB292' },</w:t>
      </w:r>
    </w:p>
    <w:p w14:paraId="3CEC62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452      { label: '高度适宜', value: high, color: '#2E8B6A' },</w:t>
      </w:r>
    </w:p>
    <w:p w14:paraId="65CB46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453      { label: '适宜', value: good, color: '#5FB292' },</w:t>
      </w:r>
    </w:p>
    <w:p w14:paraId="3BB86A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454      { label: '一般', value: normal, color: '#D4944A' },</w:t>
      </w:r>
    </w:p>
    <w:p w14:paraId="68995B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455      { label: '不适宜', value: bad, color: '#D4604A' },</w:t>
      </w:r>
    </w:p>
    <w:p w14:paraId="286B66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456      { label: '平均分', value: avg, color: '#7DC4A8' },</w:t>
      </w:r>
    </w:p>
    <w:p w14:paraId="66F924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457    ]</w:t>
      </w:r>
    </w:p>
    <w:p w14:paraId="19FEE2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458  })</w:t>
      </w:r>
    </w:p>
    <w:p w14:paraId="57CE39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461  const animatedStats = ref&lt;Record&lt;string, number | string&gt;&gt;({})</w:t>
      </w:r>
    </w:p>
    <w:p w14:paraId="65838F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462  watch(statCards, (newCards) =&gt; {</w:t>
      </w:r>
    </w:p>
    <w:p w14:paraId="0B242D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463    newCards.forEach(card =&gt; {</w:t>
      </w:r>
    </w:p>
    <w:p w14:paraId="6AE3BC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464      if (typeof card.value === 'number') {</w:t>
      </w:r>
    </w:p>
    <w:p w14:paraId="57445D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465        const from = Number(animatedStats.value[card.label] ?? 0)</w:t>
      </w:r>
    </w:p>
    <w:p w14:paraId="6973BF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466        const to = card.value</w:t>
      </w:r>
    </w:p>
    <w:p w14:paraId="75D835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467        const duration = 500</w:t>
      </w:r>
    </w:p>
    <w:p w14:paraId="1CA6BA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468        const startTime = performance.now()</w:t>
      </w:r>
    </w:p>
    <w:p w14:paraId="3E7E90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469        const animate = (now: number) =&gt; {</w:t>
      </w:r>
    </w:p>
    <w:p w14:paraId="7CEE6D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470          const progress = Math.min((now - startTime) / duration, 1)</w:t>
      </w:r>
    </w:p>
    <w:p w14:paraId="16A9F7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471          const eased = 1 - Math.pow(1 - progress, 3)</w:t>
      </w:r>
    </w:p>
    <w:p w14:paraId="791BE1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472          animatedStats.value[card.label] = Math.round(from + (to - from) * eased)</w:t>
      </w:r>
    </w:p>
    <w:p w14:paraId="07E791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473          if (progress &lt; 1) requestAnimationFrame(animate)</w:t>
      </w:r>
    </w:p>
    <w:p w14:paraId="53148C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474        }</w:t>
      </w:r>
    </w:p>
    <w:p w14:paraId="54CCDD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475        requestAnimationFrame(animate)</w:t>
      </w:r>
    </w:p>
    <w:p w14:paraId="74E9D4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476      } else {</w:t>
      </w:r>
    </w:p>
    <w:p w14:paraId="7DB8EA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477        animatedStats.value[card.label] = card.value</w:t>
      </w:r>
    </w:p>
    <w:p w14:paraId="290E9F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478      }</w:t>
      </w:r>
    </w:p>
    <w:p w14:paraId="4DA8A5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479    })</w:t>
      </w:r>
    </w:p>
    <w:p w14:paraId="5A93B0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480  }, { immediate: true })</w:t>
      </w:r>
    </w:p>
    <w:p w14:paraId="2B0036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483  const townGroups = computed(() =&gt; {</w:t>
      </w:r>
    </w:p>
    <w:p w14:paraId="2193F4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484    const map = new Map&lt;string, { name: string; total: number; villages: string[] }&gt;()</w:t>
      </w:r>
    </w:p>
    <w:p w14:paraId="03E604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485    filteredCandidates.value.forEach(c =&gt; {</w:t>
      </w:r>
    </w:p>
    <w:p w14:paraId="50357F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486      const key = c.township || '未知'</w:t>
      </w:r>
    </w:p>
    <w:p w14:paraId="35CCA0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487      if (!map.has(key)) map.set(key, { name: key, total: 0, villages: [] })</w:t>
      </w:r>
    </w:p>
    <w:p w14:paraId="659175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488      const g = map.get(key)!</w:t>
      </w:r>
    </w:p>
    <w:p w14:paraId="53095A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489      g.total++</w:t>
      </w:r>
    </w:p>
    <w:p w14:paraId="172CCE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490      const village = String(c.village || '').trim()</w:t>
      </w:r>
    </w:p>
    <w:p w14:paraId="1C58CF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491      if (village &amp;&amp; !g.villages.includes(village)) g.villages.push(village)</w:t>
      </w:r>
    </w:p>
    <w:p w14:paraId="7AFA96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492    })</w:t>
      </w:r>
    </w:p>
    <w:p w14:paraId="476C79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493    return Array.from(map.values()).sort((a, b) =&gt; b.total - a.total)</w:t>
      </w:r>
    </w:p>
    <w:p w14:paraId="54D136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494  })</w:t>
      </w:r>
    </w:p>
    <w:p w14:paraId="20665B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497  const selectedCandidate = ref&lt;any | null&gt;(null)</w:t>
      </w:r>
    </w:p>
    <w:p w14:paraId="7A6895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498  const detailVisible = ref(false)</w:t>
      </w:r>
    </w:p>
    <w:p w14:paraId="48F1AD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499  const latestCandidate = computed(() =&gt; {</w:t>
      </w:r>
    </w:p>
    <w:p w14:paraId="25E231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500    if (!candidates.value.length) return null</w:t>
      </w:r>
    </w:p>
    <w:p w14:paraId="7AECDE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501    return [...candidates.value].sort((a: any, b: any) =&gt; Number(b.id || 0) - Number(a.id || 0))[0] || null</w:t>
      </w:r>
    </w:p>
    <w:p w14:paraId="77250B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502  })</w:t>
      </w:r>
    </w:p>
    <w:p w14:paraId="650C72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503  const selectedCandidateResolved = computed(() =&gt; {</w:t>
      </w:r>
    </w:p>
    <w:p w14:paraId="69E16B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504    if (!selectedCandidate.value) return null</w:t>
      </w:r>
    </w:p>
    <w:p w14:paraId="2ECC91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505    const lng = toFiniteNumber(selectedCandidate.value.longitude)</w:t>
      </w:r>
    </w:p>
    <w:p w14:paraId="62EB34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506    const lat = toFiniteNumber(selectedCandidate.value.latitude)</w:t>
      </w:r>
    </w:p>
    <w:p w14:paraId="1DD7E2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507    if (lng == null || lat == null || !isValidLngLat(lng, lat)) return null</w:t>
      </w:r>
    </w:p>
    <w:p w14:paraId="3544BA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508    return resolveLoadVillage(lng, lat, selectedCandidate.value.township, selectedCandidate.value.village)</w:t>
      </w:r>
    </w:p>
    <w:p w14:paraId="423A63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509  })</w:t>
      </w:r>
    </w:p>
    <w:p w14:paraId="0676A8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510  const selectedVillageImpact = computed(() =&gt; {</w:t>
      </w:r>
    </w:p>
    <w:p w14:paraId="33E0DF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511    if (!selectedCandidate.value || !loadData.value?.villages?.length) return null</w:t>
      </w:r>
    </w:p>
    <w:p w14:paraId="59FB9E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512    const matchedTownship = selectedCandidateResolved.value?.township || selectedCandidate.value.township</w:t>
      </w:r>
    </w:p>
    <w:p w14:paraId="723720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513    const matchedVillage = selectedCandidateResolved.value?.village || selectedCandidate.value.village</w:t>
      </w:r>
    </w:p>
    <w:p w14:paraId="1748E2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514    const villages = loadData.value.villages as any[]</w:t>
      </w:r>
    </w:p>
    <w:p w14:paraId="238514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515    const exact = villages.find((v: any) =&gt; {</w:t>
      </w:r>
    </w:p>
    <w:p w14:paraId="594C21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516      return normTownship(v.township) === normTownship(matchedTownship)</w:t>
      </w:r>
    </w:p>
    <w:p w14:paraId="572C76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517        &amp;&amp; normPlace(v.village) === normPlace(matchedVillage)</w:t>
      </w:r>
    </w:p>
    <w:p w14:paraId="7CDFDE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518    })</w:t>
      </w:r>
    </w:p>
    <w:p w14:paraId="44E9C3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519    if (exact) return exact</w:t>
      </w:r>
    </w:p>
    <w:p w14:paraId="41210B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521    const sameTownship = villages</w:t>
      </w:r>
    </w:p>
    <w:p w14:paraId="5ED6EA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522      .filter((v: any) =&gt; normTownship(v.township) === normTownship(matchedTownship))</w:t>
      </w:r>
    </w:p>
    <w:p w14:paraId="5E246A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523      .sort((a: any, b: any) =&gt; Number(b.addedCount ?? 0) - Number(a.addedCount ?? 0)</w:t>
      </w:r>
    </w:p>
    <w:p w14:paraId="58F1B8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524        || Number(b.loadRateAfter ?? 0) - Number(a.loadRateAfter ?? 0))</w:t>
      </w:r>
    </w:p>
    <w:p w14:paraId="327B52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525    if (sameTownship.length) return sameTownship[0]</w:t>
      </w:r>
    </w:p>
    <w:p w14:paraId="130F68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527    const sameVillage = villages</w:t>
      </w:r>
    </w:p>
    <w:p w14:paraId="7A0202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528      .filter((v: any) =&gt; normPlace(v.village) === normPlace(matchedVillage))</w:t>
      </w:r>
    </w:p>
    <w:p w14:paraId="4AFA49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529      .sort((a: any, b: any) =&gt; Number(b.addedCount ?? 0) - Number(a.addedCount ?? 0)</w:t>
      </w:r>
    </w:p>
    <w:p w14:paraId="392B93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530        || Number(b.loadRateAfter ?? 0) - Number(a.loadRateAfter ?? 0))</w:t>
      </w:r>
    </w:p>
    <w:p w14:paraId="2E2B08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531    if (sameVillage.length) return sameVillage[0]</w:t>
      </w:r>
    </w:p>
    <w:p w14:paraId="7409BF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533    return [...villages]</w:t>
      </w:r>
    </w:p>
    <w:p w14:paraId="67AA9D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534      .sort((a: any, b: any) =&gt; Number(b.addedCount ?? 0) - Number(a.addedCount ?? 0)</w:t>
      </w:r>
    </w:p>
    <w:p w14:paraId="2145FB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535        || Number(b.loadRateAfter ?? 0) - Number(a.loadRateAfter ?? 0))[0] || null</w:t>
      </w:r>
    </w:p>
    <w:p w14:paraId="52F374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536  })</w:t>
      </w:r>
    </w:p>
    <w:p w14:paraId="4FF6A4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537  const selectedVillageImpactMatched = computed(() =&gt; {</w:t>
      </w:r>
    </w:p>
    <w:p w14:paraId="160DC6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538    if (!selectedCandidate.value || !loadData.value?.villages?.length) return null</w:t>
      </w:r>
    </w:p>
    <w:p w14:paraId="68BEDE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539    const matchedTownship = selectedCandidateResolved.value?.township || selectedCandidate.value.township</w:t>
      </w:r>
    </w:p>
    <w:p w14:paraId="2A59E7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540    const matchedVillage = selectedCandidateResolved.value?.village || selectedCandidate.value.village</w:t>
      </w:r>
    </w:p>
    <w:p w14:paraId="6D90F5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541    return loadData.value.villages.find((v: any) =&gt; {</w:t>
      </w:r>
    </w:p>
    <w:p w14:paraId="29575E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542      return normTownship(v.township) === normTownship(matchedTownship)</w:t>
      </w:r>
    </w:p>
    <w:p w14:paraId="6457E7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543        &amp;&amp; normPlace(v.village) === normPlace(matchedVillage)</w:t>
      </w:r>
    </w:p>
    <w:p w14:paraId="35F705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544    }) || null</w:t>
      </w:r>
    </w:p>
    <w:p w14:paraId="25B733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545  })</w:t>
      </w:r>
    </w:p>
    <w:p w14:paraId="5111B2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546  const selectedVillageImpactHint = computed(() =&gt; {</w:t>
      </w:r>
    </w:p>
    <w:p w14:paraId="72941E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547    if (!selectedCandidate.value) return ''</w:t>
      </w:r>
    </w:p>
    <w:p w14:paraId="4263BB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548    if (!loadData.value?.villages?.length) return '负载数据尚未加载'</w:t>
      </w:r>
    </w:p>
    <w:p w14:paraId="003FD1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549    if (selectedVillageImpactMatched.value) return ''</w:t>
      </w:r>
    </w:p>
    <w:p w14:paraId="16204E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550    if (selectedCandidateResolved.value?.source === 'nearest_load' &amp;&amp; selectedCandidateResolved.value.township &amp;&amp; selectedCandidateResolved.value.village) {</w:t>
      </w:r>
    </w:p>
    <w:p w14:paraId="71693D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551      return `当前村暂无直接负载数据，已按就近村“${selectedCandidateResolved.value.township} · ${selectedCandidateResolved.value.village}”展示`</w:t>
      </w:r>
    </w:p>
    <w:p w14:paraId="0A7F98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552    }</w:t>
      </w:r>
    </w:p>
    <w:p w14:paraId="6EC01A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553    if (selectedTownshipVillageRefs.value.length) {</w:t>
      </w:r>
    </w:p>
    <w:p w14:paraId="546C52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554      const row = selectedVillageImpact.value</w:t>
      </w:r>
    </w:p>
    <w:p w14:paraId="045716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555      return row ? `当前村暂无直接负载数据，已按同乡镇可参考村“${row.township} · ${row.village}”展示` : '当前村暂无直接负载数据，已按同乡镇可参考村展示'</w:t>
      </w:r>
    </w:p>
    <w:p w14:paraId="1516CB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556    }</w:t>
      </w:r>
    </w:p>
    <w:p w14:paraId="699014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557    return '当前村暂无直接负载数据，已按全县可参考村展示'</w:t>
      </w:r>
    </w:p>
    <w:p w14:paraId="5770B8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558  })</w:t>
      </w:r>
    </w:p>
    <w:p w14:paraId="07B2A6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559  const selectedTownshipVillageRefs = computed(() =&gt; {</w:t>
      </w:r>
    </w:p>
    <w:p w14:paraId="167019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560    if (!selectedCandidate.value || !loadData.value?.villages?.length) return []</w:t>
      </w:r>
    </w:p>
    <w:p w14:paraId="398651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561    const matchedTownship = selectedCandidateResolved.value?.township || selectedCandidate.value.township</w:t>
      </w:r>
    </w:p>
    <w:p w14:paraId="6403E7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562    return loadData.value.villages.filter((v: any) =&gt; {</w:t>
      </w:r>
    </w:p>
    <w:p w14:paraId="746EA1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563      return normTownship(v.township) === normTownship(matchedTownship)</w:t>
      </w:r>
    </w:p>
    <w:p w14:paraId="2CBD00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564    }).sort((a: any, b: any) =&gt; Number(b.loadRateAfter ?? 0) - Number(a.loadRateAfter ?? 0)).slice(0, 5)</w:t>
      </w:r>
    </w:p>
    <w:p w14:paraId="62481F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565  })</w:t>
      </w:r>
    </w:p>
    <w:p w14:paraId="02806F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566  const impactedVillages = computed(() =&gt; {</w:t>
      </w:r>
    </w:p>
    <w:p w14:paraId="5DCC9B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567    const villages = (loadData.value?.villages || []).filter((v: any) =&gt; Number(v.addedCount ?? 0) &gt; 0)</w:t>
      </w:r>
    </w:p>
    <w:p w14:paraId="046319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568    return villages.sort((a: any, b: any) =&gt; {</w:t>
      </w:r>
    </w:p>
    <w:p w14:paraId="73C39B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569      const aSelected = selectedVillageImpact.value &amp;&amp; normPlace(a.village) === normPlace(selectedVillageImpact.value.village) ? 1 : 0</w:t>
      </w:r>
    </w:p>
    <w:p w14:paraId="7F5D03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570      const bSelected = selectedVillageImpact.value &amp;&amp; normPlace(b.village) === normPlace(selectedVillageImpact.value.village) ? 1 : 0</w:t>
      </w:r>
    </w:p>
    <w:p w14:paraId="1267BF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571      if (aSelected !== bSelected) return bSelected - aSelected</w:t>
      </w:r>
    </w:p>
    <w:p w14:paraId="69BD1C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572      if (Number(a.addedCount ?? 0) !== Number(b.addedCount ?? 0)) return Number(b.addedCount ?? 0) - Number(a.addedCount ?? 0)</w:t>
      </w:r>
    </w:p>
    <w:p w14:paraId="6E6B74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573      return Number(b.loadRateAfter ?? 0) - Number(a.loadRateAfter ?? 0)</w:t>
      </w:r>
    </w:p>
    <w:p w14:paraId="021F6D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574    })</w:t>
      </w:r>
    </w:p>
    <w:p w14:paraId="04657F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575  })</w:t>
      </w:r>
    </w:p>
    <w:p w14:paraId="281C09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577  const selectedScenarioMeta = computed(() =&gt; {</w:t>
      </w:r>
    </w:p>
    <w:p w14:paraId="1B0CD2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578    return scenarioOptions.find(item =&gt; item.value === selectedScenario.value) || scenarioOptions[0]</w:t>
      </w:r>
    </w:p>
    <w:p w14:paraId="430983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579  })</w:t>
      </w:r>
    </w:p>
    <w:p w14:paraId="5856CC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581  function developmentProfileFor(village: string): any {</w:t>
      </w:r>
    </w:p>
    <w:p w14:paraId="16796A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582    const target = normPlace(village)</w:t>
      </w:r>
    </w:p>
    <w:p w14:paraId="6B7BB0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583    const row = sourceRows.value.find(item =&gt; normPlace(item['村名']) === target)</w:t>
      </w:r>
    </w:p>
    <w:p w14:paraId="32AEB5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584    return row ? { total: Number(row.development), trend: Number(row['规模增长得分']), policy: Number(row['政策争取得分']), service: Number(row['服务能力得分']) } : null</w:t>
      </w:r>
    </w:p>
    <w:p w14:paraId="16582A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585  }</w:t>
      </w:r>
    </w:p>
    <w:p w14:paraId="7E1CC0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587  function clampScore(value: number): number {</w:t>
      </w:r>
    </w:p>
    <w:p w14:paraId="1AA2F6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588    return Math.max(0, Math.min(100, value))</w:t>
      </w:r>
    </w:p>
    <w:p w14:paraId="4C92D7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589  }</w:t>
      </w:r>
    </w:p>
    <w:p w14:paraId="3635F1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591  function qianmuScore(profile: any | null): number {</w:t>
      </w:r>
    </w:p>
    <w:p w14:paraId="2E97F9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592    return profile ? clampScore(Number(profile.total || 0)) : 0</w:t>
      </w:r>
    </w:p>
    <w:p w14:paraId="31F453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593  }</w:t>
      </w:r>
    </w:p>
    <w:p w14:paraId="2C4A8D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595  function trendScore(profile: any | null): number {</w:t>
      </w:r>
    </w:p>
    <w:p w14:paraId="62D8C3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596    return profile ? clampScore(Number(profile.trend || 0) / 4 * 100) : 55</w:t>
      </w:r>
    </w:p>
    <w:p w14:paraId="1F40D8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597  }</w:t>
      </w:r>
    </w:p>
    <w:p w14:paraId="79B7CC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599  function policySupportScore(profile: any | null): number {</w:t>
      </w:r>
    </w:p>
    <w:p w14:paraId="281C0A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600    if (!profile) return 55</w:t>
      </w:r>
    </w:p>
    <w:p w14:paraId="17A521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601    return clampScore(((Number(profile.policy || 0) + Number(profile.service || 0)) / 8) * 100)</w:t>
      </w:r>
    </w:p>
    <w:p w14:paraId="48AC9C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602  }</w:t>
      </w:r>
    </w:p>
    <w:p w14:paraId="27F430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604  function loadGapScore(row: any): number {</w:t>
      </w:r>
    </w:p>
    <w:p w14:paraId="1313B8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605    const scenarioRatio = selectedScenarioMeta.value.ratio</w:t>
      </w:r>
    </w:p>
    <w:p w14:paraId="23B90E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606    const after = Number(row.loadRateAfter ?? row.loadRateBefore ?? 0) * scenarioRatio</w:t>
      </w:r>
    </w:p>
    <w:p w14:paraId="1D6C59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607    const county = Number(loadData.value?.countyBaselineAfter ?? loadData.value?.countyBaselineBefore ?? 0) * scenarioRatio</w:t>
      </w:r>
    </w:p>
    <w:p w14:paraId="1A1B32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608    const gap = Math.max(0, after - county)</w:t>
      </w:r>
    </w:p>
    <w:p w14:paraId="1B632D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609    return clampScore(gap * 100 + Math.max(0, after - 0.8) * 80)</w:t>
      </w:r>
    </w:p>
    <w:p w14:paraId="76BB07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610  }</w:t>
      </w:r>
    </w:p>
    <w:p w14:paraId="586382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612  function fusionScore(row: any): number {</w:t>
      </w:r>
    </w:p>
    <w:p w14:paraId="69403D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613    const profile = developmentProfileFor(row.village)</w:t>
      </w:r>
    </w:p>
    <w:p w14:paraId="1A7243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614    const weights = fusionWeights.value</w:t>
      </w:r>
    </w:p>
    <w:p w14:paraId="55D677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615    const totalWeight = weights.loadGap + weights.development + weights.trend + weights.policy || 100</w:t>
      </w:r>
    </w:p>
    <w:p w14:paraId="0F06B6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616    const score =</w:t>
      </w:r>
    </w:p>
    <w:p w14:paraId="2B4E12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617      loadGapScore(row) * weights.loadGap +</w:t>
      </w:r>
    </w:p>
    <w:p w14:paraId="5A4184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618      qianmuScore(profile) * weights.development +</w:t>
      </w:r>
    </w:p>
    <w:p w14:paraId="65189C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619      trendScore(profile) * weights.trend +</w:t>
      </w:r>
    </w:p>
    <w:p w14:paraId="5158E5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620      policySupportScore(profile) * weights.policy</w:t>
      </w:r>
    </w:p>
    <w:p w14:paraId="1CF0A4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621    return Math.round((score / totalWeight) * 10) / 10</w:t>
      </w:r>
    </w:p>
    <w:p w14:paraId="065D03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622  }</w:t>
      </w:r>
    </w:p>
    <w:p w14:paraId="020242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624  function fusionAdvice(row: any): string {</w:t>
      </w:r>
    </w:p>
    <w:p w14:paraId="18EEA1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625    const score = fusionScore(row)</w:t>
      </w:r>
    </w:p>
    <w:p w14:paraId="0836C1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626    const profile = developmentProfileFor(row.village)</w:t>
      </w:r>
    </w:p>
    <w:p w14:paraId="13D37B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627    const after = Number(row.loadRateAfter ?? 0) * selectedScenarioMeta.value.ratio</w:t>
      </w:r>
    </w:p>
    <w:p w14:paraId="7BE734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628    if (score &gt;= 80) return '优先落点'</w:t>
      </w:r>
    </w:p>
    <w:p w14:paraId="3C78E3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629    if (score &gt;= 70) return '重点比选'</w:t>
      </w:r>
    </w:p>
    <w:p w14:paraId="23B546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630    if (after &gt;= 0.8 &amp;&amp; profile) return '观察补点'</w:t>
      </w:r>
    </w:p>
    <w:p w14:paraId="75EE9B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631    if (profile) return '潜力储备'</w:t>
      </w:r>
    </w:p>
    <w:p w14:paraId="599A66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632    return '常规观察'</w:t>
      </w:r>
    </w:p>
    <w:p w14:paraId="46AD53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633  }</w:t>
      </w:r>
    </w:p>
    <w:p w14:paraId="7F2ACD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635  const visibleVillageRows = computed(() =&gt; {</w:t>
      </w:r>
    </w:p>
    <w:p w14:paraId="52E6F3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636    const villages = (loadData.value?.villages || []).filter((v: any) =&gt; {</w:t>
      </w:r>
    </w:p>
    <w:p w14:paraId="7BDD93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637      return Number(v.purchaseKg ?? 0) &gt; 0 || Number(v.inUseBarns ?? 0) &gt; 0 || Number(v.addedCount ?? 0) &gt; 0</w:t>
      </w:r>
    </w:p>
    <w:p w14:paraId="3D3CE7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638    })</w:t>
      </w:r>
    </w:p>
    <w:p w14:paraId="07290B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639    return villages.sort((a: any, b: any) =&gt; {</w:t>
      </w:r>
    </w:p>
    <w:p w14:paraId="033242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640      const aChanged = Number(a.addedCount ?? 0) &gt; 0 ? 1 : 0</w:t>
      </w:r>
    </w:p>
    <w:p w14:paraId="502A3D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641      const bChanged = Number(b.addedCount ?? 0) &gt; 0 ? 1 : 0</w:t>
      </w:r>
    </w:p>
    <w:p w14:paraId="266198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642      if (aChanged !== bChanged) return bChanged - aChanged</w:t>
      </w:r>
    </w:p>
    <w:p w14:paraId="7215AD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643      if (Number(a.loadRateAfter ?? 0) !== Number(b.loadRateAfter ?? 0)) return Number(b.loadRateAfter ?? 0) - Number(a.loadRateAfter ?? 0)</w:t>
      </w:r>
    </w:p>
    <w:p w14:paraId="402E17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644      return String(a.township || '').localeCompare(String(b.township || ''), 'zh-Hans-CN')</w:t>
      </w:r>
    </w:p>
    <w:p w14:paraId="420CC2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645        || String(a.village || '').localeCompare(String(b.village || ''), 'zh-Hans-CN')</w:t>
      </w:r>
    </w:p>
    <w:p w14:paraId="688A1F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646    })</w:t>
      </w:r>
    </w:p>
    <w:p w14:paraId="615660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647  })</w:t>
      </w:r>
    </w:p>
    <w:p w14:paraId="096C81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649  function fusionReason(row: any): string {</w:t>
      </w:r>
    </w:p>
    <w:p w14:paraId="1B2B5B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650    const profile = developmentProfileFor(row.village)</w:t>
      </w:r>
    </w:p>
    <w:p w14:paraId="13D84A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651    const after = Number(row.loadRateAfter ?? row.loadRateBefore ?? 0) * selectedScenarioMeta.value.ratio</w:t>
      </w:r>
    </w:p>
    <w:p w14:paraId="7E8DF9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652    const parts = [</w:t>
      </w:r>
    </w:p>
    <w:p w14:paraId="038686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653      `${selectedScenarioMeta.value.label}下负载率约${after.toFixed(3)}`,</w:t>
      </w:r>
    </w:p>
    <w:p w14:paraId="7D1277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654      profile ? `发展指数${Number(profile.total).toFixed(1)}分` : '暂无千亩村发展指数',</w:t>
      </w:r>
    </w:p>
    <w:p w14:paraId="0BEFC5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655    ]</w:t>
      </w:r>
    </w:p>
    <w:p w14:paraId="42AF79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656    if (Number(row.addedCount ?? 0) &gt; 0) parts.push(`本轮已新增${Number(row.addedCount ?? 0)}座`)</w:t>
      </w:r>
    </w:p>
    <w:p w14:paraId="26304A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657    if (profile?.note) parts.push(profile.note)</w:t>
      </w:r>
    </w:p>
    <w:p w14:paraId="682E3E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658    return parts.join('，')</w:t>
      </w:r>
    </w:p>
    <w:p w14:paraId="438C80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659  }</w:t>
      </w:r>
    </w:p>
    <w:p w14:paraId="4B3A9B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661  const fusionVillageRows = computed(() =&gt; {</w:t>
      </w:r>
    </w:p>
    <w:p w14:paraId="6467F3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662    return visibleVillageRows.value.map((row: any) =&gt; {</w:t>
      </w:r>
    </w:p>
    <w:p w14:paraId="0A89D4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663      const profile = developmentProfileFor(row.village)</w:t>
      </w:r>
    </w:p>
    <w:p w14:paraId="54724A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664      return {</w:t>
      </w:r>
    </w:p>
    <w:p w14:paraId="35258F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665        ...row,</w:t>
      </w:r>
    </w:p>
    <w:p w14:paraId="2DFE1E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666        scenarioLoadAfter: Number(row.loadRateAfter ?? row.loadRateBefore ?? 0) * selectedScenarioMeta.value.ratio,</w:t>
      </w:r>
    </w:p>
    <w:p w14:paraId="65750F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667        developmentProfile: profile,</w:t>
      </w:r>
    </w:p>
    <w:p w14:paraId="698ABA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668        developmentScore: profile?.total ?? null,</w:t>
      </w:r>
    </w:p>
    <w:p w14:paraId="2A2B72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669        developmentPct: qianmuScore(profile),</w:t>
      </w:r>
    </w:p>
    <w:p w14:paraId="31698C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670        loadGapScore: Math.round(loadGapScore(row) * 10) / 10,</w:t>
      </w:r>
    </w:p>
    <w:p w14:paraId="01A24A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671        trendScore: Math.round(trendScore(profile) * 10) / 10,</w:t>
      </w:r>
    </w:p>
    <w:p w14:paraId="105E0E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672        policyScore: Math.round(policySupportScore(profile) * 10) / 10,</w:t>
      </w:r>
    </w:p>
    <w:p w14:paraId="35323B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673        fusionScore: fusionScore(row),</w:t>
      </w:r>
    </w:p>
    <w:p w14:paraId="252433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674        advice: fusionAdvice(row),</w:t>
      </w:r>
    </w:p>
    <w:p w14:paraId="16FEAF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675        reason: fusionReason(row),</w:t>
      </w:r>
    </w:p>
    <w:p w14:paraId="2E79D2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676      }</w:t>
      </w:r>
    </w:p>
    <w:p w14:paraId="2B7C06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677    }).sort((a: any, b: any) =&gt; Number(b.fusionScore ?? 0) - Number(a.fusionScore ?? 0))</w:t>
      </w:r>
    </w:p>
    <w:p w14:paraId="4B9E0E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678  })</w:t>
      </w:r>
    </w:p>
    <w:p w14:paraId="613D86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680  const fusionRecommend = computed(() =&gt; fusionVillageRows.value.slice(0, 8))</w:t>
      </w:r>
    </w:p>
    <w:p w14:paraId="3F5941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682  function loadRowForDevelopmentProfile(profile: any) {</w:t>
      </w:r>
    </w:p>
    <w:p w14:paraId="4A3ECB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683    return visibleVillageRows.value.find((row: any) =&gt; normPlace(row.village) === normPlace(profile.village)) || null</w:t>
      </w:r>
    </w:p>
    <w:p w14:paraId="37BDBF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684  }</w:t>
      </w:r>
    </w:p>
    <w:p w14:paraId="378CB1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686  function qianmuProfileAdvice(profile: any): string {</w:t>
      </w:r>
    </w:p>
    <w:p w14:paraId="5AE48D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687    const gap = Number(profile.actualNewBuildGap ?? profile['实际新建缺口'] ?? 0)</w:t>
      </w:r>
    </w:p>
    <w:p w14:paraId="5C082C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688    const need = Number(profile.need || 0)</w:t>
      </w:r>
    </w:p>
    <w:p w14:paraId="6E727B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689    if (gap &gt;= 40 || need &gt;= 80) return '优先新建'</w:t>
      </w:r>
    </w:p>
    <w:p w14:paraId="43ED9C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690    if (gap &gt;= 20 || need &gt;= 60) return '重点新建'</w:t>
      </w:r>
    </w:p>
    <w:p w14:paraId="1C56F2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691    if (gap &gt; 0 || need &gt;= 40) return '建议新建'</w:t>
      </w:r>
    </w:p>
    <w:p w14:paraId="29315C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692    return '常规观察'</w:t>
      </w:r>
    </w:p>
    <w:p w14:paraId="7A627C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693  }</w:t>
      </w:r>
    </w:p>
    <w:p w14:paraId="667177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695  const qianmuFocusRows = computed(() =&gt; {</w:t>
      </w:r>
    </w:p>
    <w:p w14:paraId="0F028D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696    return sourceRows.value.map((source: any) =&gt; {</w:t>
      </w:r>
    </w:p>
    <w:p w14:paraId="241BF2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697      const row = (loadData.value?.villages || []).find((item: any) =&gt; normPlace(item.village) === normPlace(source['村名'])) || {}</w:t>
      </w:r>
    </w:p>
    <w:p w14:paraId="4D123A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698      const v = Number(source.development)</w:t>
      </w:r>
    </w:p>
    <w:p w14:paraId="39BBF6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699      const n = Number(source.need)</w:t>
      </w:r>
    </w:p>
    <w:p w14:paraId="5E6EE5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700      const after = Number(row.loadRateAfter ?? row.loadRateBefore ?? 0)</w:t>
      </w:r>
    </w:p>
    <w:p w14:paraId="05D9E5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701      const modelIndex = Number(row.developmentIndex ?? 0)</w:t>
      </w:r>
    </w:p>
    <w:p w14:paraId="430CAC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702      const modelNeed = Number(row.needScore ?? 0)</w:t>
      </w:r>
    </w:p>
    <w:p w14:paraId="74B532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703      const actualDiff = modelIndex - v</w:t>
      </w:r>
    </w:p>
    <w:p w14:paraId="2CD1ED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704      const addedCount = Number(row.addedCount ?? 0)</w:t>
      </w:r>
    </w:p>
    <w:p w14:paraId="55D1B4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705      const sourceInUseBarns = Number(source['在用烤房'] || 0)</w:t>
      </w:r>
    </w:p>
    <w:p w14:paraId="5B0AAF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706      const purchaseDanValue = Number(row.purchaseDan ?? source['三年平均收购量'] ?? 0)</w:t>
      </w:r>
    </w:p>
    <w:p w14:paraId="735BAC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707      const purchaseJinValue = Number(row.purchaseJin ?? purchaseDanValue * 100)</w:t>
      </w:r>
    </w:p>
    <w:p w14:paraId="6DCECB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708      const activeCapacityDanValue = Number(row.activeCapacityDan ?? sourceInUseBarns * 20)</w:t>
      </w:r>
    </w:p>
    <w:p w14:paraId="589CA9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709      const activeCapacityJinValue = Number(row.activeCapacityJin ?? sourceInUseBarns * 20 * 100)</w:t>
      </w:r>
    </w:p>
    <w:p w14:paraId="5C63BE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710      const excelCarryCapacityDanValue = Number(row.excelCarryCapacityDan ?? source['烤能（在用烤房承载）'] ?? activeCapacityDanValue * 2.5)</w:t>
      </w:r>
    </w:p>
    <w:p w14:paraId="6B8E2E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711      const excelCarryCapacityJinValue = Number(row.excelCarryCapacityJin ?? excelCarryCapacityDanValue * 100)</w:t>
      </w:r>
    </w:p>
    <w:p w14:paraId="029600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712      const pressureIndexValue = Number(row.pressureIndex ?? source['表格承载压力'] ?? (purchaseDanValue &gt; 0 ? excelCarryCapacityDanValue / purchaseDanValue : 0))</w:t>
      </w:r>
    </w:p>
    <w:p w14:paraId="46C83D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713      const activeCapacityAfterDanValue = Number(row.activeCapacityAfterDan ?? activeCapacityDanValue + addedCount * 20)</w:t>
      </w:r>
    </w:p>
    <w:p w14:paraId="0E14FC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714      const activeCapacityAfterJinValue = Number(row.activeCapacityAfterJin ?? activeCapacityJinValue + addedCount * 2000)</w:t>
      </w:r>
    </w:p>
    <w:p w14:paraId="15E927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715      const excelCarryCapacityAfterDanValue = Number(row.excelCarryCapacityAfterDan ?? excelCarryCapacityDanValue + addedCount * 20 * 2.5)</w:t>
      </w:r>
    </w:p>
    <w:p w14:paraId="7507EA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716      const excelCarryCapacityAfterJinValue = Number(row.excelCarryCapacityAfterJin ?? excelCarryCapacityAfterDanValue * 100)</w:t>
      </w:r>
    </w:p>
    <w:p w14:paraId="6E4D63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717      const pressureIndexAfterValue = Number(row.pressureIndexAfter ?? (purchaseDanValue &gt; 0 ? excelCarryCapacityAfterDanValue / purchaseDanValue : pressureIndexValue))</w:t>
      </w:r>
    </w:p>
    <w:p w14:paraId="1042C8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718      return {</w:t>
      </w:r>
    </w:p>
    <w:p w14:paraId="092C45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719        ...source, ...row,</w:t>
      </w:r>
    </w:p>
    <w:p w14:paraId="12E452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720        village: source['村名'], township: source['乡镇'],</w:t>
      </w:r>
    </w:p>
    <w:p w14:paraId="0AB208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721        developmentProfile: source, developmentScore: v, developmentPct: v,</w:t>
      </w:r>
    </w:p>
    <w:p w14:paraId="4D3299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722        modelDevelopmentIndex: modelIndex,</w:t>
      </w:r>
    </w:p>
    <w:p w14:paraId="218AE2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723        actualDevelopmentIndex: v,</w:t>
      </w:r>
    </w:p>
    <w:p w14:paraId="136121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724        actualDevelopmentFactor: Number(source['实际发展指数'] || 0),</w:t>
      </w:r>
    </w:p>
    <w:p w14:paraId="55A512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725        actualRank: Number(source['实际排名'] || 0),</w:t>
      </w:r>
    </w:p>
    <w:p w14:paraId="4CA33E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726        actualNewBuildGap: Number(source['实际新建缺口'] || 0),</w:t>
      </w:r>
    </w:p>
    <w:p w14:paraId="39C7B4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727        actualNeedScore: n,</w:t>
      </w:r>
    </w:p>
    <w:p w14:paraId="5F4A5B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728        actualDifference: actualDiff,</w:t>
      </w:r>
    </w:p>
    <w:p w14:paraId="60D101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729        fusionScore: modelIndex || v, needScore: modelNeed || n, advice: qianmuProfileAdvice(source),</w:t>
      </w:r>
    </w:p>
    <w:p w14:paraId="7E8DE3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730        scenarioLoadAfter: after,</w:t>
      </w:r>
    </w:p>
    <w:p w14:paraId="77BE59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731        contractDan: Number(row.contractDan ?? source['增长5%需求'] ?? 0),</w:t>
      </w:r>
    </w:p>
    <w:p w14:paraId="6C22BF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732        purchaseKg: Number(row.purchaseKg ?? Number(source['三年平均收购量'] || 0) * 50),</w:t>
      </w:r>
    </w:p>
    <w:p w14:paraId="127015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733        purchaseDan: purchaseDanValue,</w:t>
      </w:r>
    </w:p>
    <w:p w14:paraId="5DC455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734        purchaseJin: purchaseJinValue,</w:t>
      </w:r>
    </w:p>
    <w:p w14:paraId="20B97F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735        theoreticalDemand: Number(row.theoreticalDemandKg ?? Number(source['增长5%需求'] || 0) * 50),</w:t>
      </w:r>
    </w:p>
    <w:p w14:paraId="767CA9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736        theoreticalDemandKg: Number(row.theoreticalDemandKg ?? Number(source['增长5%需求'] || 0) * 50),</w:t>
      </w:r>
    </w:p>
    <w:p w14:paraId="193091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737        theoreticalDemandDan: Number(row.theoreticalDemandDan ?? source['增长5%需求'] ?? 0),</w:t>
      </w:r>
    </w:p>
    <w:p w14:paraId="4B3C6E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738        activeCapacityDan: activeCapacityDanValue,</w:t>
      </w:r>
    </w:p>
    <w:p w14:paraId="0CBC20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739        activeCapacityJin: activeCapacityJinValue,</w:t>
      </w:r>
    </w:p>
    <w:p w14:paraId="023DCC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740        activeCapacityAfterDan: activeCapacityAfterDanValue,</w:t>
      </w:r>
    </w:p>
    <w:p w14:paraId="6F2D87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741        activeCapacityAfterJin: activeCapacityAfterJinValue,</w:t>
      </w:r>
    </w:p>
    <w:p w14:paraId="6F3B33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742        excelCarryCapacityDan: excelCarryCapacityDanValue,</w:t>
      </w:r>
    </w:p>
    <w:p w14:paraId="1E83C3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743        excelCarryCapacityJin: excelCarryCapacityJinValue,</w:t>
      </w:r>
    </w:p>
    <w:p w14:paraId="1D2508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744        excelCarryCapacityAfterDan: excelCarryCapacityAfterDanValue,</w:t>
      </w:r>
    </w:p>
    <w:p w14:paraId="63B432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745        excelCarryCapacityAfterJin: excelCarryCapacityAfterJinValue,</w:t>
      </w:r>
    </w:p>
    <w:p w14:paraId="7072B6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746        weightedCapacityKg: Number(row.weightedCapacityKg ?? Number(source['在用烤房'] || 0) * 20 * 50),</w:t>
      </w:r>
    </w:p>
    <w:p w14:paraId="36F81C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747        weightedCapacityDan: Number(row.weightedCapacityDan ?? Number(source['在用烤房'] || 0) * 20),</w:t>
      </w:r>
    </w:p>
    <w:p w14:paraId="17962E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748        weightedCapacityJin: Number(row.weightedCapacityJin ?? Number(source['在用烤房'] || 0) * 20 * 100),</w:t>
      </w:r>
    </w:p>
    <w:p w14:paraId="55338A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749        weightedCapacityAfterKg: Number(row.weightedCapacityAfterKg ?? (Number(row.weightedCapacityKg ?? Number(source['在用烤房'] || 0) * 20 * 50) + addedCount * 1000)),</w:t>
      </w:r>
    </w:p>
    <w:p w14:paraId="1745F2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750        weightedCapacityAfterDan: Number(row.weightedCapacityAfterDan ?? (Number(row.weightedCapacityDan ?? Number(source['在用烤房'] || 0) * 20) + addedCount * 20)),</w:t>
      </w:r>
    </w:p>
    <w:p w14:paraId="0C4625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751        weightedCapacityAfterJin: Number(row.weightedCapacityAfterJin ?? (Number(row.weightedCapacityJin ?? Number(source['在用烤房'] || 0) * 20 * 100) + addedCount * 2000)),</w:t>
      </w:r>
    </w:p>
    <w:p w14:paraId="77EAC9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752        activeEffectiveCapacityKg: Number(row.activeEffectiveCapacityKg ?? Number(source['在用烤房'] || 0) * 20 * 50),</w:t>
      </w:r>
    </w:p>
    <w:p w14:paraId="7256D2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753        idleEffectiveCapacityKg: Number(row.idleEffectiveCapacityKg ?? Number(source['闲置烤房'] || 0) * 20 * 50 * 0.4),</w:t>
      </w:r>
    </w:p>
    <w:p w14:paraId="6D5E8B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754        repairEffectiveCapacityKg: Number(row.repairEffectiveCapacityKg ?? Number(source['损毁烤房'] || 0) * 20 * 50 * 0.1),</w:t>
      </w:r>
    </w:p>
    <w:p w14:paraId="14E28F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755        hcScore: Number(row.hcScore ?? 0), hcScoreAfter: Number(row.hcScoreAfter ?? row.hcScore ?? 0), pressureIndex: pressureIndexValue, pressureIndexAfter: pressureIndexAfterValue, burdenRatio: Number(row.burdenRatio ?? 0), lcScore: Number(row.lcScore ?? 0), lcScoreAfter: Number(row.lcScoreAfter ?? row.lcScore ?? 0), dcScore: Number(row.dcScore ?? 0),</w:t>
      </w:r>
    </w:p>
    <w:p w14:paraId="4E36CC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756        growthScore: Number(row.growthScore ?? Number(source['规模增长得分'] || 0) * 25),</w:t>
      </w:r>
    </w:p>
    <w:p w14:paraId="7C6D72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757        maintenanceScore: Number(row.maintenanceScore ?? Number(source['管护缴费得分'] || 0) * 25),</w:t>
      </w:r>
    </w:p>
    <w:p w14:paraId="62C33B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758        policyScore: Number(row.policyScore ?? Number(source['政策争取得分'] || 0) * 25),</w:t>
      </w:r>
    </w:p>
    <w:p w14:paraId="45C97F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759        serviceScore: Number(row.serviceScore ?? 0), resilienceScore: Number(row.resilienceScore ?? 0),</w:t>
      </w:r>
    </w:p>
    <w:p w14:paraId="01E0BF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760        developmentIndex: modelIndex || v, needScoreAfter: Number(row.needScoreAfter ?? n), recommended: source.recommended,</w:t>
      </w:r>
    </w:p>
    <w:p w14:paraId="4FB8F8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761        developmentChange: Number(row.developmentIndexAfter ?? modelIndex) - modelIndex,</w:t>
      </w:r>
    </w:p>
    <w:p w14:paraId="19E207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762        calculationProcess: row.calculationProcess,</w:t>
      </w:r>
    </w:p>
    <w:p w14:paraId="581904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763        differenceText: row.differenceText || `实际发展指数 ${metricText(v)} 分，指数越低，说明新建需求越旺。`,</w:t>
      </w:r>
    </w:p>
    <w:p w14:paraId="12C703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764        reason: `模型公式：V = 0.50×有效烤能指数 ${metricText(row.hcScore)} + 0.30×承载匹配指数 ${metricText(row.lcScore)} + 0.20×发展因子指数 ${metricText(row.dcScore)} = ${metricText(modelIndex || v)}；新建需求分 = 100 - V = ${metricText(modelNeed || n)}。`,</w:t>
      </w:r>
    </w:p>
    <w:p w14:paraId="7DFCD6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765      }</w:t>
      </w:r>
    </w:p>
    <w:p w14:paraId="53B025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766    })</w:t>
      </w:r>
    </w:p>
    <w:p w14:paraId="431B75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767      .sort((a: any, b: any) =&gt; Number(a.developmentIndex ?? 0) - Number(b.developmentIndex ?? 0))</w:t>
      </w:r>
    </w:p>
    <w:p w14:paraId="791F35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768  })</w:t>
      </w:r>
    </w:p>
    <w:p w14:paraId="4AD4CA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770  const qianmuActualRankRows = computed(() =&gt; {</w:t>
      </w:r>
    </w:p>
    <w:p w14:paraId="38E1F6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771    return [...qianmuFocusRows.value].sort((a: any, b: any) =&gt; {</w:t>
      </w:r>
    </w:p>
    <w:p w14:paraId="7BEC58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772      const changedDiff = Number(b.addedCount || 0) - Number(a.addedCount || 0)</w:t>
      </w:r>
    </w:p>
    <w:p w14:paraId="16469A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773      if (changedDiff !== 0) return changedDiff</w:t>
      </w:r>
    </w:p>
    <w:p w14:paraId="017A33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774      return Number(a.actualRank || 999) - Number(b.actualRank || 999)</w:t>
      </w:r>
    </w:p>
    <w:p w14:paraId="2263F4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775    })</w:t>
      </w:r>
    </w:p>
    <w:p w14:paraId="36E29D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776  })</w:t>
      </w:r>
    </w:p>
    <w:p w14:paraId="25FFD7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778  const qianmuModelRankRows = computed(() =&gt; {</w:t>
      </w:r>
    </w:p>
    <w:p w14:paraId="4D240D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779    return [...qianmuFocusRows.value]</w:t>
      </w:r>
    </w:p>
    <w:p w14:paraId="25CBB4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780      .sort((a: any, b: any) =&gt; {</w:t>
      </w:r>
    </w:p>
    <w:p w14:paraId="3DD526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781        const changedDiff = Number(b.addedCount || 0) - Number(a.addedCount || 0)</w:t>
      </w:r>
    </w:p>
    <w:p w14:paraId="4CE035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782        if (changedDiff !== 0) return changedDiff</w:t>
      </w:r>
    </w:p>
    <w:p w14:paraId="2C1AE9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783        return Number(a.actualRank || 999) - Number(b.actualRank || 999)</w:t>
      </w:r>
    </w:p>
    <w:p w14:paraId="608324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784      })</w:t>
      </w:r>
    </w:p>
    <w:p w14:paraId="11167E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785      .map((row: any, index: number) =&gt; ({ ...row, modelRank: index + 1 }))</w:t>
      </w:r>
    </w:p>
    <w:p w14:paraId="761B48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786  })</w:t>
      </w:r>
    </w:p>
    <w:p w14:paraId="494E0F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788  const adviceGroups = computed(() =&gt; {</w:t>
      </w:r>
    </w:p>
    <w:p w14:paraId="7E177A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789    const labels = ['优先新建', '重点新建', '建议新建', '常规观察']</w:t>
      </w:r>
    </w:p>
    <w:p w14:paraId="06CF53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790    return labels.map(label =&gt; ({</w:t>
      </w:r>
    </w:p>
    <w:p w14:paraId="5C2012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791      label,</w:t>
      </w:r>
    </w:p>
    <w:p w14:paraId="28A2D4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792      rows: qianmuFocusRows.value</w:t>
      </w:r>
    </w:p>
    <w:p w14:paraId="7830EF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793        .filter(row =&gt; row.advice === label)</w:t>
      </w:r>
    </w:p>
    <w:p w14:paraId="445D8D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794        .sort((a, b) =&gt; Number(a.actualRank || 999) - Number(b.actualRank || 999)),</w:t>
      </w:r>
    </w:p>
    <w:p w14:paraId="75200C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795    })).filter(group =&gt; group.rows.length)</w:t>
      </w:r>
    </w:p>
    <w:p w14:paraId="0C7BA3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796  })</w:t>
      </w:r>
    </w:p>
    <w:p w14:paraId="5DC7FA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798  function toggleVillageDetail(key: string) {</w:t>
      </w:r>
    </w:p>
    <w:p w14:paraId="73165E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799    expandedVillageDetails.value = expandedVillageDetails.value.includes(key)</w:t>
      </w:r>
    </w:p>
    <w:p w14:paraId="5436E9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800      ? expandedVillageDetails.value.filter(item =&gt; item !== key)</w:t>
      </w:r>
    </w:p>
    <w:p w14:paraId="09D27D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801      : [...expandedVillageDetails.value, key]</w:t>
      </w:r>
    </w:p>
    <w:p w14:paraId="38BA83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802  }</w:t>
      </w:r>
    </w:p>
    <w:p w14:paraId="09FF2A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804  const selectedDevelopmentProfile = computed(() =&gt; {</w:t>
      </w:r>
    </w:p>
    <w:p w14:paraId="6D052D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805    if (!selectedVillageImpact.value) return null</w:t>
      </w:r>
    </w:p>
    <w:p w14:paraId="0D1960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806    return developmentProfileFor(selectedVillageImpact.value.village)</w:t>
      </w:r>
    </w:p>
    <w:p w14:paraId="305339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807  })</w:t>
      </w:r>
    </w:p>
    <w:p w14:paraId="0F23A0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809  const selectedDecisionRow = computed(() =&gt; {</w:t>
      </w:r>
    </w:p>
    <w:p w14:paraId="60C311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810    const village = selectedVillageImpact.value?.village || selectedCandidate.value?.village</w:t>
      </w:r>
    </w:p>
    <w:p w14:paraId="6B4902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811    return qianmuFocusRows.value.find(row =&gt; normPlace(row.village) === normPlace(village)) || null</w:t>
      </w:r>
    </w:p>
    <w:p w14:paraId="626D9E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812  })</w:t>
      </w:r>
    </w:p>
    <w:p w14:paraId="5758BC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814  const selectedImpactAfter = computed(() =&gt; {</w:t>
      </w:r>
    </w:p>
    <w:p w14:paraId="13007F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815    const row = selectedDecisionRow.value</w:t>
      </w:r>
    </w:p>
    <w:p w14:paraId="4018E4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816    const added = Number(selectedVillageImpact.value?.addedCount ?? 0)</w:t>
      </w:r>
    </w:p>
    <w:p w14:paraId="14BC58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817    if (!row) return null</w:t>
      </w:r>
    </w:p>
    <w:p w14:paraId="317B40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818    const qBefore = Number(row.weightedCapacityKg ?? 0)</w:t>
      </w:r>
    </w:p>
    <w:p w14:paraId="6B6F60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819    const demand = Number(row.theoreticalDemand ?? 0)</w:t>
      </w:r>
    </w:p>
    <w:p w14:paraId="0279FE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820    const actualDesignCapacityKg = Number(row.designCapacityKg ?? 1000)</w:t>
      </w:r>
    </w:p>
    <w:p w14:paraId="6893D0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821    const qAfter = Number(row.weightedCapacityAfterKg ?? (qBefore + added * actualDesignCapacityKg))</w:t>
      </w:r>
    </w:p>
    <w:p w14:paraId="26D44B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822    const qAfterJin = Number(row.weightedCapacityAfterJin ?? qAfter * 2)</w:t>
      </w:r>
    </w:p>
    <w:p w14:paraId="174FE9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823    const hcAfter = demand &gt; 0 ? Math.min(100, qAfter / demand * 100) : 0</w:t>
      </w:r>
    </w:p>
    <w:p w14:paraId="47B7EC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824    const purchaseDan = Number(row.purchaseDan || 0)</w:t>
      </w:r>
    </w:p>
    <w:p w14:paraId="61F111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825    const excelCarryAfterDan = Number(row.excelCarryCapacityAfterDan ?? (Number(row.excelCarryCapacityDan ?? 0) + added * 20 * 2.5))</w:t>
      </w:r>
    </w:p>
    <w:p w14:paraId="597BAF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826    const pressureAfter = Number(row.pressureIndexAfter ?? (purchaseDan &gt; 0 ? excelCarryAfterDan / purchaseDan : 0))</w:t>
      </w:r>
    </w:p>
    <w:p w14:paraId="063A5B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827    const burdenAfter = demand &gt; 0 ? demand / Math.max(qAfter, 1) : 0</w:t>
      </w:r>
    </w:p>
    <w:p w14:paraId="04EA87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828    const lcAfter = burdenAfter &lt;= 0.85 ? 100 : burdenAfter &lt;= 1 ? 85 : burdenAfter &lt;= 1.2 ? 70 : burdenAfter &lt;= 1.5 ? 50 : 30</w:t>
      </w:r>
    </w:p>
    <w:p w14:paraId="30FB8A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829    return {</w:t>
      </w:r>
    </w:p>
    <w:p w14:paraId="482BC6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830      qAfter,</w:t>
      </w:r>
    </w:p>
    <w:p w14:paraId="7C1566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831      qAfterJin,</w:t>
      </w:r>
    </w:p>
    <w:p w14:paraId="560547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832      hcAfter: Number(row.hcScoreAfter ?? hcAfter),</w:t>
      </w:r>
    </w:p>
    <w:p w14:paraId="4CE9D3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833      pressureAfter,</w:t>
      </w:r>
    </w:p>
    <w:p w14:paraId="1B1234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834      lcAfter: Number(row.lcScoreAfter ?? lcAfter),</w:t>
      </w:r>
    </w:p>
    <w:p w14:paraId="4AEFD0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835      dcAfter: Number(row.dcScore ?? 0),</w:t>
      </w:r>
    </w:p>
    <w:p w14:paraId="7DFEA2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836      developmentAfter: Number(row.developmentIndexAfter ?? row.developmentIndex ?? 0),</w:t>
      </w:r>
    </w:p>
    <w:p w14:paraId="73FFF9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837      needAfter: Number(row.needScoreAfter ?? row.needScore ?? 0),</w:t>
      </w:r>
    </w:p>
    <w:p w14:paraId="184D33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838    }</w:t>
      </w:r>
    </w:p>
    <w:p w14:paraId="3E1018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839  })</w:t>
      </w:r>
    </w:p>
    <w:p w14:paraId="160150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841  const selectedFusionResult = computed(() =&gt; {</w:t>
      </w:r>
    </w:p>
    <w:p w14:paraId="4010E7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842    if (!selectedVillageImpact.value) return null</w:t>
      </w:r>
    </w:p>
    <w:p w14:paraId="55358F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843    return fusionVillageRows.value.find((row: any) =&gt; {</w:t>
      </w:r>
    </w:p>
    <w:p w14:paraId="6BA07F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844      return normTownship(row.township) === normTownship(selectedVillageImpact.value.township)</w:t>
      </w:r>
    </w:p>
    <w:p w14:paraId="3939C6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845        &amp;&amp; normPlace(row.village) === normPlace(selectedVillageImpact.value.village)</w:t>
      </w:r>
    </w:p>
    <w:p w14:paraId="494C48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846    }) || null</w:t>
      </w:r>
    </w:p>
    <w:p w14:paraId="53ADFF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847  })</w:t>
      </w:r>
    </w:p>
    <w:p w14:paraId="7D4491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850  const addVisible = ref(false)</w:t>
      </w:r>
    </w:p>
    <w:p w14:paraId="5C86CF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851  const addForm = ref({</w:t>
      </w:r>
    </w:p>
    <w:p w14:paraId="46E2A2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852    candidateName: '',</w:t>
      </w:r>
    </w:p>
    <w:p w14:paraId="0D4470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853    count: 1,</w:t>
      </w:r>
    </w:p>
    <w:p w14:paraId="0DBAF0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854    township: '',</w:t>
      </w:r>
    </w:p>
    <w:p w14:paraId="053B2F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855    village: '',</w:t>
      </w:r>
    </w:p>
    <w:p w14:paraId="0457A1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856    longitude: 0,</w:t>
      </w:r>
    </w:p>
    <w:p w14:paraId="026CEA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857    latitude: 0,</w:t>
      </w:r>
    </w:p>
    <w:p w14:paraId="5793AE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858    altitude: null as number | null,</w:t>
      </w:r>
    </w:p>
    <w:p w14:paraId="7A98E4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859    areaSqm: null as number | null,</w:t>
      </w:r>
    </w:p>
    <w:p w14:paraId="2108B8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860    slopeDegree: null as number | null,</w:t>
      </w:r>
    </w:p>
    <w:p w14:paraId="07035F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861    distanceRoad: null as number | null,</w:t>
      </w:r>
    </w:p>
    <w:p w14:paraId="7A4806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862    distancePower: null as number | null,</w:t>
      </w:r>
    </w:p>
    <w:p w14:paraId="49D732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863    distanceWater: null as number | null,</w:t>
      </w:r>
    </w:p>
    <w:p w14:paraId="0C7D09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864    tobaccoArea: null as number | null,</w:t>
      </w:r>
    </w:p>
    <w:p w14:paraId="1C38CE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865    landType: '',</w:t>
      </w:r>
    </w:p>
    <w:p w14:paraId="08FF21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866    remark: '',</w:t>
      </w:r>
    </w:p>
    <w:p w14:paraId="5F6400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867  })</w:t>
      </w:r>
    </w:p>
    <w:p w14:paraId="5654DF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868  const mapClickPos = ref&lt;{ lng: number; lat: number } | null&gt;(null)</w:t>
      </w:r>
    </w:p>
    <w:p w14:paraId="289060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871  const genVisible = ref(false)</w:t>
      </w:r>
    </w:p>
    <w:p w14:paraId="177A59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872  const genForm = ref({</w:t>
      </w:r>
    </w:p>
    <w:p w14:paraId="538E4B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873    step: 0.03,</w:t>
      </w:r>
    </w:p>
    <w:p w14:paraId="3902B9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874    maxDistKm: 5,</w:t>
      </w:r>
    </w:p>
    <w:p w14:paraId="7B31EB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875  })</w:t>
      </w:r>
    </w:p>
    <w:p w14:paraId="3F95DC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878  const algoDesc = ref&lt;any&gt;(null)</w:t>
      </w:r>
    </w:p>
    <w:p w14:paraId="577D4C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879  const algoPanelOpen = ref&lt;string[]&gt;([])</w:t>
      </w:r>
    </w:p>
    <w:p w14:paraId="67040E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882  const townOptions = computed(() =&gt; {</w:t>
      </w:r>
    </w:p>
    <w:p w14:paraId="7CE35B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883    const set = new Set&lt;string&gt;()</w:t>
      </w:r>
    </w:p>
    <w:p w14:paraId="0D6C35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884    barnList.value.forEach((b: any) =&gt; { if (b.township) set.add(b.township) })</w:t>
      </w:r>
    </w:p>
    <w:p w14:paraId="683760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885    candidates.value.forEach((c: any) =&gt; { if (c.township) set.add(c.township) })</w:t>
      </w:r>
    </w:p>
    <w:p w14:paraId="235D9A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886    return Array.from(set)</w:t>
      </w:r>
    </w:p>
    <w:p w14:paraId="29BFFB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887  })</w:t>
      </w:r>
    </w:p>
    <w:p w14:paraId="3EB235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889  const villageOptions = computed(() =&gt; {</w:t>
      </w:r>
    </w:p>
    <w:p w14:paraId="673E84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890    const map = new Map&lt;string, { township: string; village: string }&gt;()</w:t>
      </w:r>
    </w:p>
    <w:p w14:paraId="7CD223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891    filteredBarnList.value.forEach((b: any) =&gt; {</w:t>
      </w:r>
    </w:p>
    <w:p w14:paraId="008A93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892      if (!b.village) return</w:t>
      </w:r>
    </w:p>
    <w:p w14:paraId="616237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893      const key = `${b.township || ''}__${b.village}`</w:t>
      </w:r>
    </w:p>
    <w:p w14:paraId="36661F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894      if (!map.has(key)) map.set(key, { township: b.township || '', village: b.village })</w:t>
      </w:r>
    </w:p>
    <w:p w14:paraId="6CD386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895    })</w:t>
      </w:r>
    </w:p>
    <w:p w14:paraId="3A57FB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896    return Array.from(map.values()).sort((a, b) =&gt; a.township.localeCompare(b.township, 'zh-Hans-CN') || a.village.localeCompare(b.village, 'zh-Hans-CN'))</w:t>
      </w:r>
    </w:p>
    <w:p w14:paraId="03071F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897  })</w:t>
      </w:r>
    </w:p>
    <w:p w14:paraId="667449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900  function createBarnDot(color: string): L.DivIcon {</w:t>
      </w:r>
    </w:p>
    <w:p w14:paraId="5E407F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901    return L.divIcon({</w:t>
      </w:r>
    </w:p>
    <w:p w14:paraId="7CC450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902      className: 'barn-dot-marker',</w:t>
      </w:r>
    </w:p>
    <w:p w14:paraId="6614B1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903      html: `&lt;div class="barn-dot" style="background:${color};"&gt;&lt;/div&gt;`,</w:t>
      </w:r>
    </w:p>
    <w:p w14:paraId="19B451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904      iconSize: [8, 8],</w:t>
      </w:r>
    </w:p>
    <w:p w14:paraId="2A0846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905      iconAnchor: [4, 4],</w:t>
      </w:r>
    </w:p>
    <w:p w14:paraId="2C0F13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906    })</w:t>
      </w:r>
    </w:p>
    <w:p w14:paraId="58FA0B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907  }</w:t>
      </w:r>
    </w:p>
    <w:p w14:paraId="7D1360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910  function createCandidateIcon(level: string, score: number | null): L.DivIcon {</w:t>
      </w:r>
    </w:p>
    <w:p w14:paraId="099D7D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911    const color = '#D4604A'</w:t>
      </w:r>
    </w:p>
    <w:p w14:paraId="3B69F7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912    const size = score != null ? 18 + (score / 100) * 8 : 18</w:t>
      </w:r>
    </w:p>
    <w:p w14:paraId="799C47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913    return L.divIcon({</w:t>
      </w:r>
    </w:p>
    <w:p w14:paraId="13F4E3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914      className: 'candidate-marker candidate-marker--new',</w:t>
      </w:r>
    </w:p>
    <w:p w14:paraId="0EEB64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915      html: `&lt;svg width="${size * 1.55}" height="${size * 2.05}" viewBox="0 0 24 32" style="filter: drop-shadow(0 4px 10px rgba(212,96,74,0.65));"&gt;</w:t>
      </w:r>
    </w:p>
    <w:p w14:paraId="208476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916        &lt;path d="M12 0C5.4 0 0 5.4 0 12c0 9 12 20 12 20s12-11 12-20C24 5.4 18.6 0 12 0zm0 16c-2.2 0-4-1.8-4-4s1.8-4 4-4 4 1.8 4 4-1.8 4-4 4z" </w:t>
      </w:r>
    </w:p>
    <w:p w14:paraId="0DA44D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917          fill="${color}" stroke="rgba(255,255,255,0.95)" stroke-width="2"/&gt;</w:t>
      </w:r>
    </w:p>
    <w:p w14:paraId="5D0383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918        &lt;circle cx="12" cy="12" r="3" fill="rgba(255,255,255,0.95)"/&gt;</w:t>
      </w:r>
    </w:p>
    <w:p w14:paraId="2D9A07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919      &lt;/svg&gt;`,</w:t>
      </w:r>
    </w:p>
    <w:p w14:paraId="57DEAA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920      iconSize: [size * 1.55, size * 2.05],</w:t>
      </w:r>
    </w:p>
    <w:p w14:paraId="400127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921      iconAnchor: [size * 0.78, size * 2.05],</w:t>
      </w:r>
    </w:p>
    <w:p w14:paraId="65C8AA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922      popupAnchor: [0, -size * 2.05],</w:t>
      </w:r>
    </w:p>
    <w:p w14:paraId="64C76B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923    })</w:t>
      </w:r>
    </w:p>
    <w:p w14:paraId="35A6DD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924  }</w:t>
      </w:r>
    </w:p>
    <w:p w14:paraId="2FA672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926  function safeAddMarker(factory: () =&gt; L.Layer, context: string, payload: Record&lt;string, unknown&gt;) {</w:t>
      </w:r>
    </w:p>
    <w:p w14:paraId="6E4735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927    try {</w:t>
      </w:r>
    </w:p>
    <w:p w14:paraId="6250EE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928      return factory()</w:t>
      </w:r>
    </w:p>
    <w:p w14:paraId="1F4D5E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929    } catch (error) {</w:t>
      </w:r>
    </w:p>
    <w:p w14:paraId="24F0FD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930      console.warn(`[site-new-build] skip invalid map point: ${context}`, payload, error)</w:t>
      </w:r>
    </w:p>
    <w:p w14:paraId="0B87E4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931      return null</w:t>
      </w:r>
    </w:p>
    <w:p w14:paraId="5DDFFE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932    }</w:t>
      </w:r>
    </w:p>
    <w:p w14:paraId="058A12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933  }</w:t>
      </w:r>
    </w:p>
    <w:p w14:paraId="20DDA2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936  function renderMap() {</w:t>
      </w:r>
    </w:p>
    <w:p w14:paraId="6EE0F2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937    if (!mapRef.value) return</w:t>
      </w:r>
    </w:p>
    <w:p w14:paraId="09C94B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938    const shouldFitBounds = !mapInstance</w:t>
      </w:r>
    </w:p>
    <w:p w14:paraId="2D9AA2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939    if (!mapInstance) {</w:t>
      </w:r>
    </w:p>
    <w:p w14:paraId="5A14E7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940      mapInstance = L.map(mapRef.value, {</w:t>
      </w:r>
    </w:p>
    <w:p w14:paraId="1E4AE7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941        center: [30.83, 110.68],</w:t>
      </w:r>
    </w:p>
    <w:p w14:paraId="0D3EC3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942        zoom: 10,</w:t>
      </w:r>
    </w:p>
    <w:p w14:paraId="28B6A6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943        zoomControl: true,</w:t>
      </w:r>
    </w:p>
    <w:p w14:paraId="1DDF7D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944        attributionControl: false,</w:t>
      </w:r>
    </w:p>
    <w:p w14:paraId="2855D8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945      })</w:t>
      </w:r>
    </w:p>
    <w:p w14:paraId="3EBCBA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946      L.tileLayer('https://webrd0{s}.is.autonavi.com/appmaptile?lang=zh_cn&amp;size=1&amp;scale=1&amp;style=8&amp;x={x}&amp;y={y}&amp;z={z}', {</w:t>
      </w:r>
    </w:p>
    <w:p w14:paraId="5E79E6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947        subdomains: ['1', '2', '3', '4'],</w:t>
      </w:r>
    </w:p>
    <w:p w14:paraId="5BA688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948        maxZoom: 18,</w:t>
      </w:r>
    </w:p>
    <w:p w14:paraId="7C9E90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949        minZoom: 3,</w:t>
      </w:r>
    </w:p>
    <w:p w14:paraId="297621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950      }).addTo(mapInstance)</w:t>
      </w:r>
    </w:p>
    <w:p w14:paraId="46A531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952      barnLayer = L.layerGroup().addTo(mapInstance)</w:t>
      </w:r>
    </w:p>
    <w:p w14:paraId="4B93EA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953      candidateLayer = L.layerGroup().addTo(mapInstance)</w:t>
      </w:r>
    </w:p>
    <w:p w14:paraId="70B7CB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954      villagePointLayer = L.layerGroup().addTo(mapInstance)</w:t>
      </w:r>
    </w:p>
    <w:p w14:paraId="318FA3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957      mapInstance.on('click', (e: any) =&gt; {</w:t>
      </w:r>
    </w:p>
    <w:p w14:paraId="070111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958        mapClickPos.value = { lng: e.latlng.lng, lat: e.latlng.lat }</w:t>
      </w:r>
    </w:p>
    <w:p w14:paraId="56AE8D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959        addForm.value.longitude = Number(e.latlng.lng.toFixed(6))</w:t>
      </w:r>
    </w:p>
    <w:p w14:paraId="23454F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960        addForm.value.latitude = Number(e.latlng.lat.toFixed(6))</w:t>
      </w:r>
    </w:p>
    <w:p w14:paraId="4B05CC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961        const rawVillage = nearestVillage(e.latlng.lng, e.latlng.lat)</w:t>
      </w:r>
    </w:p>
    <w:p w14:paraId="352285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962        const alignedVillage = resolveLoadVillage(</w:t>
      </w:r>
    </w:p>
    <w:p w14:paraId="06D365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963          e.latlng.lng,</w:t>
      </w:r>
    </w:p>
    <w:p w14:paraId="10BDED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964          e.latlng.lat,</w:t>
      </w:r>
    </w:p>
    <w:p w14:paraId="164953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965          rawVillage?.xiang || '',</w:t>
      </w:r>
    </w:p>
    <w:p w14:paraId="4BF4DD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966          rawVillage?.cun || '',</w:t>
      </w:r>
    </w:p>
    <w:p w14:paraId="648E76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967        )</w:t>
      </w:r>
    </w:p>
    <w:p w14:paraId="198BC0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968        if (alignedVillage) {</w:t>
      </w:r>
    </w:p>
    <w:p w14:paraId="33A569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969          addForm.value.township = alignedVillage.township || ''</w:t>
      </w:r>
    </w:p>
    <w:p w14:paraId="588F80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970          addForm.value.village = alignedVillage.village || ''</w:t>
      </w:r>
    </w:p>
    <w:p w14:paraId="47A15D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971          addForm.value.remark = alignedVillage.source === 'exact'</w:t>
      </w:r>
    </w:p>
    <w:p w14:paraId="1D29BE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972            ? `按负载测算口径自动归属：${alignedVillage.township}-${alignedVillage.village}`</w:t>
      </w:r>
    </w:p>
    <w:p w14:paraId="32F878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973            : `按地图点位就近对齐负载测算村：${alignedVillage.township}-${alignedVillage.village}`</w:t>
      </w:r>
    </w:p>
    <w:p w14:paraId="7A28EC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974        } else if (rawVillage) {</w:t>
      </w:r>
    </w:p>
    <w:p w14:paraId="79798E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975          addForm.value.township = String(rawVillage.xiang || '').trim()</w:t>
      </w:r>
    </w:p>
    <w:p w14:paraId="0F32AA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976          addForm.value.village = shortVillageName(rawVillage.cun || '')</w:t>
      </w:r>
    </w:p>
    <w:p w14:paraId="6D8412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977          addForm.value.remark = `按地图点位简化归属：${addForm.value.township}-${addForm.value.village || shortVillageName(rawVillage.fullname || '')}`</w:t>
      </w:r>
    </w:p>
    <w:p w14:paraId="65F556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978        }</w:t>
      </w:r>
    </w:p>
    <w:p w14:paraId="110B27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979        addVisible.value = true</w:t>
      </w:r>
    </w:p>
    <w:p w14:paraId="724A15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980      })</w:t>
      </w:r>
    </w:p>
    <w:p w14:paraId="2EE7C5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981    }</w:t>
      </w:r>
    </w:p>
    <w:p w14:paraId="17CC0D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983    barnLayer?.clearLayers()</w:t>
      </w:r>
    </w:p>
    <w:p w14:paraId="182031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984    candidateLayer?.clearLayers()</w:t>
      </w:r>
    </w:p>
    <w:p w14:paraId="2EF2EA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985    renderLocalBoundaries()</w:t>
      </w:r>
    </w:p>
    <w:p w14:paraId="15DFFA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988    const barnLatlngs: [number, number][] = []</w:t>
      </w:r>
    </w:p>
    <w:p w14:paraId="58FEAC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989    filteredBarnList.value.forEach((b: any) =&gt; {</w:t>
      </w:r>
    </w:p>
    <w:p w14:paraId="1E4CC3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990      const lng = toFiniteNumber(b.longitude)</w:t>
      </w:r>
    </w:p>
    <w:p w14:paraId="3972C4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991      const lat = toFiniteNumber(b.latitude)</w:t>
      </w:r>
    </w:p>
    <w:p w14:paraId="45652B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992      if (lng == null || lat == null || !isValidLngLat(lng, lat) || lng &lt;= 0 || lat &lt;= 0) return</w:t>
      </w:r>
    </w:p>
    <w:p w14:paraId="497151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993      barnLatlngs.push([lat, lng])</w:t>
      </w:r>
    </w:p>
    <w:p w14:paraId="66EEAB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994    })</w:t>
      </w:r>
    </w:p>
    <w:p w14:paraId="7C44D2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995    renderBarnDots()</w:t>
      </w:r>
    </w:p>
    <w:p w14:paraId="370780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998    const candLatlngs: [number, number][] = []</w:t>
      </w:r>
    </w:p>
    <w:p w14:paraId="299600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999    filteredCandidates.value.forEach((c: any) =&gt; {</w:t>
      </w:r>
    </w:p>
    <w:p w14:paraId="7C966C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1000      const lng = toFiniteNumber(c.longitude)</w:t>
      </w:r>
    </w:p>
    <w:p w14:paraId="06FD75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1001      const lat = toFiniteNumber(c.latitude)</w:t>
      </w:r>
    </w:p>
    <w:p w14:paraId="307BF5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1002      if (lng == null || lat == null || !isValidLngLat(lng, lat) || lng &lt;= 0 || lat &lt;= 0) return</w:t>
      </w:r>
    </w:p>
    <w:p w14:paraId="2EA715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1003      candLatlngs.push([lat, lng])</w:t>
      </w:r>
    </w:p>
    <w:p w14:paraId="720C5D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1004      const level = c.suitabilityLevel || '待评估'</w:t>
      </w:r>
    </w:p>
    <w:p w14:paraId="7F2187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1005      const score = c.totalScore != null ? Number(c.totalScore) : null</w:t>
      </w:r>
    </w:p>
    <w:p w14:paraId="6D958C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1006      const marker = safeAddMarker(() =&gt; L.marker([lat, lng], {</w:t>
      </w:r>
    </w:p>
    <w:p w14:paraId="0F1EE8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1007        icon: createCandidateIcon(level, score),</w:t>
      </w:r>
    </w:p>
    <w:p w14:paraId="64CA9C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1008      }), 'candidate', { id: c.id, candidateName: c.candidateName, lng, lat })</w:t>
      </w:r>
    </w:p>
    <w:p w14:paraId="2EC19A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1009      if (!marker) return</w:t>
      </w:r>
    </w:p>
    <w:p w14:paraId="3A7407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1010      marker.bindPopup(`</w:t>
      </w:r>
    </w:p>
    <w:p w14:paraId="2AD908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1011        &lt;div style="min-width:200px;font-family:sans-serif;"&gt;</w:t>
      </w:r>
    </w:p>
    <w:p w14:paraId="60D820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1012          &lt;div style="font-weight:700;font-size:14px;margin-bottom:6px;color:#1a3d30;"&gt;${c.candidateName || '候选点'}&lt;/div&gt;</w:t>
      </w:r>
    </w:p>
    <w:p w14:paraId="2E0D47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1013          &lt;div style="margin-bottom:3px;font-size:12px;color:#555;"&gt;乡镇：${c.township || '-'} · ${c.village || '-'}&lt;/div&gt;</w:t>
      </w:r>
    </w:p>
    <w:p w14:paraId="7F514C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1014          &lt;div style="margin-bottom:3px;font-size:12px;color:#555;"&gt;适宜等级：&lt;span style="color:${levelColor[level]};font-weight:600;"&gt;${level}&lt;/span&gt;&lt;/div&gt;</w:t>
      </w:r>
    </w:p>
    <w:p w14:paraId="3E59A7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1015          &lt;div style="font-size:12px;color:#555;"&gt;综合得分：&lt;b style="color:${levelColor[level]};font-size:14px;"&gt;${score != null ? score : '-'}&lt;/b&gt;&lt;/div&gt;</w:t>
      </w:r>
    </w:p>
    <w:p w14:paraId="41E40F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1016          &lt;button type="button" class="map-candidate-delete" data-candidate-id="${c.id}"&gt;删除&lt;/button&gt;</w:t>
      </w:r>
    </w:p>
    <w:p w14:paraId="657A47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1017        &lt;/div&gt;</w:t>
      </w:r>
    </w:p>
    <w:p w14:paraId="291F0C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1018      `, { maxWidth: 260 })</w:t>
      </w:r>
    </w:p>
    <w:p w14:paraId="0E3760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1019      marker.on('mouseover', () =&gt; {</w:t>
      </w:r>
    </w:p>
    <w:p w14:paraId="5DB614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1020        selectedCandidate.value = c</w:t>
      </w:r>
    </w:p>
    <w:p w14:paraId="14A68E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1021        marker.openPopup()</w:t>
      </w:r>
    </w:p>
    <w:p w14:paraId="76CB30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1022      })</w:t>
      </w:r>
    </w:p>
    <w:p w14:paraId="5E1D3A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1023      marker.on('popupopen', (event: any) =&gt; {</w:t>
      </w:r>
    </w:p>
    <w:p w14:paraId="5D04C6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1024        const button = event.popup.getElement()?.querySelector('.map-candidate-delete') as HTMLButtonElement | null</w:t>
      </w:r>
    </w:p>
    <w:p w14:paraId="69D4E3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1025        button?.addEventListener('click', () =&gt; removeCandidate(c.id))</w:t>
      </w:r>
    </w:p>
    <w:p w14:paraId="59013B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1026      })</w:t>
      </w:r>
    </w:p>
    <w:p w14:paraId="192F57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1027      marker.on('click', () =&gt; {</w:t>
      </w:r>
    </w:p>
    <w:p w14:paraId="45CFEC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1028        selectedCandidate.value = c</w:t>
      </w:r>
    </w:p>
    <w:p w14:paraId="5BD6CF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1029        detailVisible.value = true</w:t>
      </w:r>
    </w:p>
    <w:p w14:paraId="564F9D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1030      })</w:t>
      </w:r>
    </w:p>
    <w:p w14:paraId="29BE9F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1031      candidateLayer?.addLayer(marker)</w:t>
      </w:r>
    </w:p>
    <w:p w14:paraId="32B2A0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1032    })</w:t>
      </w:r>
    </w:p>
    <w:p w14:paraId="3014A1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1035    const all = [...barnLatlngs, ...candLatlngs]</w:t>
      </w:r>
    </w:p>
    <w:p w14:paraId="2B8898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1036    if (shouldFitBounds &amp;&amp; all.length) {</w:t>
      </w:r>
    </w:p>
    <w:p w14:paraId="508E1B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1037      mapInstance.fitBounds(all, { padding: [50, 50], maxZoom: 13 })</w:t>
      </w:r>
    </w:p>
    <w:p w14:paraId="4CE4A6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1038    }</w:t>
      </w:r>
    </w:p>
    <w:p w14:paraId="7D2E36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1039    setTimeout(() =&gt; { mapInstance?.invalidateSize() }, 200)</w:t>
      </w:r>
    </w:p>
    <w:p w14:paraId="3E9C47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1040  }</w:t>
      </w:r>
    </w:p>
    <w:p w14:paraId="5A0369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1043  function refreshMapLayout() {</w:t>
      </w:r>
    </w:p>
    <w:p w14:paraId="175173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1044    nextTick(() =&gt; {</w:t>
      </w:r>
    </w:p>
    <w:p w14:paraId="3BC054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1045      if (!mapInstance) {</w:t>
      </w:r>
    </w:p>
    <w:p w14:paraId="294203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1046        renderMap()</w:t>
      </w:r>
    </w:p>
    <w:p w14:paraId="62D0D1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1047        return</w:t>
      </w:r>
    </w:p>
    <w:p w14:paraId="726D4A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1048      }</w:t>
      </w:r>
    </w:p>
    <w:p w14:paraId="505DFE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1049      mapInstance.invalidateSize({ pan: false })</w:t>
      </w:r>
    </w:p>
    <w:p w14:paraId="2BC6FB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1050      renderMap()</w:t>
      </w:r>
    </w:p>
    <w:p w14:paraId="286D92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1051    })</w:t>
      </w:r>
    </w:p>
    <w:p w14:paraId="6E1DFD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1052  }</w:t>
      </w:r>
    </w:p>
    <w:p w14:paraId="0E3A78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1055  function renderBarnDots() {</w:t>
      </w:r>
    </w:p>
    <w:p w14:paraId="0A2F02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1056    barnLayer?.clearLayers()</w:t>
      </w:r>
    </w:p>
    <w:p w14:paraId="5CF94F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1057    const lookup = villageLoadLookup.value</w:t>
      </w:r>
    </w:p>
    <w:p w14:paraId="3D4584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1058    filteredBarnList.value.forEach((b: any) =&gt; {</w:t>
      </w:r>
    </w:p>
    <w:p w14:paraId="129FE0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1059      const lng = toFiniteNumber(b.longitude)</w:t>
      </w:r>
    </w:p>
    <w:p w14:paraId="3C074C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1060      const lat = toFiniteNumber(b.latitude)</w:t>
      </w:r>
    </w:p>
    <w:p w14:paraId="6B459B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1061      if (lng == null || lat == null || !isValidLngLat(lng, lat) || lng &lt;= 0 || lat &lt;= 0) return</w:t>
      </w:r>
    </w:p>
    <w:p w14:paraId="409874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1062      let color: string</w:t>
      </w:r>
    </w:p>
    <w:p w14:paraId="3D9D03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1063      if (useVillageLoadColor.value) {</w:t>
      </w:r>
    </w:p>
    <w:p w14:paraId="7EBC36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1064        const lv = lookup.get(normPlace(b.village))</w:t>
      </w:r>
    </w:p>
    <w:p w14:paraId="5DEB4A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1065        color = lv ? (loadLevelColor[lv] || '#94a3b8') : '#b5c8bd'</w:t>
      </w:r>
    </w:p>
    <w:p w14:paraId="615630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1066      } else {</w:t>
      </w:r>
    </w:p>
    <w:p w14:paraId="2791A0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1067        color = b.healthLevel ? ({ '优良': '#2E8B6A', '良好': '#5FB292', '一般': '#D4944A', '预警': '#D4604A', '危险': '#B71C1C' } as any)[b.healthLevel] || '#5a8a72' : '#5a8a72'</w:t>
      </w:r>
    </w:p>
    <w:p w14:paraId="461E7F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1068      }</w:t>
      </w:r>
    </w:p>
    <w:p w14:paraId="1F5F9F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1069      const marker = safeAddMarker(</w:t>
      </w:r>
    </w:p>
    <w:p w14:paraId="6C63F6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1070        () =&gt; L.marker([lat, lng], { icon: createBarnDot(color), interactive: false }),</w:t>
      </w:r>
    </w:p>
    <w:p w14:paraId="698CB8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1071        'barn',</w:t>
      </w:r>
    </w:p>
    <w:p w14:paraId="308CCE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1072        { id: b.id, barnName: b.barnName, lng, lat },</w:t>
      </w:r>
    </w:p>
    <w:p w14:paraId="1AB53E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1073      )</w:t>
      </w:r>
    </w:p>
    <w:p w14:paraId="053028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1074      if (!marker) return</w:t>
      </w:r>
    </w:p>
    <w:p w14:paraId="7BC8D8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1075      barnLayer?.addLayer(marker)</w:t>
      </w:r>
    </w:p>
    <w:p w14:paraId="70BA40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1076    })</w:t>
      </w:r>
    </w:p>
    <w:p w14:paraId="47BE90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1077  }</w:t>
      </w:r>
    </w:p>
    <w:p w14:paraId="535506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1079  function handleResize() { mapInstance?.invalidateSize() }</w:t>
      </w:r>
    </w:p>
    <w:p w14:paraId="675725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1081  function updateTime() {</w:t>
      </w:r>
    </w:p>
    <w:p w14:paraId="2C1EA1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1082    const d = new Date()</w:t>
      </w:r>
    </w:p>
    <w:p w14:paraId="272AC5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1083    const pad = (n: number) =&gt; String(n).padStart(2, '0')</w:t>
      </w:r>
    </w:p>
    <w:p w14:paraId="7E97DA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1084    currentTime.value = `${d.getFullYear()}-${pad(d.getMonth() + 1)}-${pad(d.getDate())} ${pad(d.getHours())}:${pad(d.getMinutes())}:${pad(d.getSeconds())}`</w:t>
      </w:r>
    </w:p>
    <w:p w14:paraId="51BFCE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1085  }</w:t>
      </w:r>
    </w:p>
    <w:p w14:paraId="3869DF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1088  async function loadAll() {</w:t>
      </w:r>
    </w:p>
    <w:p w14:paraId="253BC2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1089    loading.value = true</w:t>
      </w:r>
    </w:p>
    <w:p w14:paraId="549A54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1090    try {</w:t>
      </w:r>
    </w:p>
    <w:p w14:paraId="53ABB8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1091      const barns = await getBarnOptions().catch(() =&gt; [])</w:t>
      </w:r>
    </w:p>
    <w:p w14:paraId="7D74DD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1092      barnList.value = (barns || []) as any[]</w:t>
      </w:r>
    </w:p>
    <w:p w14:paraId="69080F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1093      await loadCandidates()</w:t>
      </w:r>
    </w:p>
    <w:p w14:paraId="6D01A1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1094      refreshMapLayout()</w:t>
      </w:r>
    </w:p>
    <w:p w14:paraId="1EB3F0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1095    } finally {</w:t>
      </w:r>
    </w:p>
    <w:p w14:paraId="164756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1096      loading.value = false</w:t>
      </w:r>
    </w:p>
    <w:p w14:paraId="1AAD3B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1097    }</w:t>
      </w:r>
    </w:p>
    <w:p w14:paraId="0DA3E4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1098  }</w:t>
      </w:r>
    </w:p>
    <w:p w14:paraId="2A06D5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1100  async function loadCandidates() {</w:t>
      </w:r>
    </w:p>
    <w:p w14:paraId="15D3CF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1101    candidatesLoading.value = true</w:t>
      </w:r>
    </w:p>
    <w:p w14:paraId="2A9EB0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1102    try {</w:t>
      </w:r>
    </w:p>
    <w:p w14:paraId="374404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1103      const list = await withTimeout(getSiteNewBuildAll(), 12000, '候选点接口响应超时').catch(() =&gt; [])</w:t>
      </w:r>
    </w:p>
    <w:p w14:paraId="1526AA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1104      candidates.value = (list || []) as any[]</w:t>
      </w:r>
    </w:p>
    <w:p w14:paraId="4BD582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1105    } finally {</w:t>
      </w:r>
    </w:p>
    <w:p w14:paraId="55C80D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1106      candidatesLoading.value = false</w:t>
      </w:r>
    </w:p>
    <w:p w14:paraId="04CB85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1107    }</w:t>
      </w:r>
    </w:p>
    <w:p w14:paraId="1CA969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1108  }</w:t>
      </w:r>
    </w:p>
    <w:p w14:paraId="1F4D4F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1110  function randomPick&lt;T&gt;(list: T[]): T | null {</w:t>
      </w:r>
    </w:p>
    <w:p w14:paraId="1CEC39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1111    if (!list.length) return null</w:t>
      </w:r>
    </w:p>
    <w:p w14:paraId="354821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1112    return list[Math.floor(Math.random() * list.length)] || null</w:t>
      </w:r>
    </w:p>
    <w:p w14:paraId="5276A4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1113  }</w:t>
      </w:r>
    </w:p>
    <w:p w14:paraId="024CCD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1115  function randomAround(center: { lng: number; lat: number }, radius = 0.015) {</w:t>
      </w:r>
    </w:p>
    <w:p w14:paraId="177950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1116    const angle = Math.random() * Math.PI * 2</w:t>
      </w:r>
    </w:p>
    <w:p w14:paraId="7BB18A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1117    const r = Math.random() * radius</w:t>
      </w:r>
    </w:p>
    <w:p w14:paraId="428931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1118    return {</w:t>
      </w:r>
    </w:p>
    <w:p w14:paraId="556E94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1119      lng: Number((center.lng + Math.cos(angle) * r).toFixed(6)),</w:t>
      </w:r>
    </w:p>
    <w:p w14:paraId="039241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1120      lat: Number((center.lat + Math.sin(angle) * r).toFixed(6)),</w:t>
      </w:r>
    </w:p>
    <w:p w14:paraId="6720F8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1121    }</w:t>
      </w:r>
    </w:p>
    <w:p w14:paraId="4C562B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1122  }</w:t>
      </w:r>
    </w:p>
    <w:p w14:paraId="4111B2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1124  function nearestVillage(lng: number, lat: number): any | null {</w:t>
      </w:r>
    </w:p>
    <w:p w14:paraId="5461D1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1125    let nearest: any = null</w:t>
      </w:r>
    </w:p>
    <w:p w14:paraId="47420C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1126    let bestDistance = Number.POSITIVE_INFINITY</w:t>
      </w:r>
    </w:p>
    <w:p w14:paraId="156A8E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1127    filteredVillagePoints.value.forEach((feature: any) =&gt; {</w:t>
      </w:r>
    </w:p>
    <w:p w14:paraId="4289B4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1128      const coords = feature.geometry?.coordinates</w:t>
      </w:r>
    </w:p>
    <w:p w14:paraId="15A414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1129      if (!Array.isArray(coords) || coords.length &lt; 2) return</w:t>
      </w:r>
    </w:p>
    <w:p w14:paraId="7F9603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1130      const pointLng = toFiniteNumber(coords[0])</w:t>
      </w:r>
    </w:p>
    <w:p w14:paraId="6F7554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1131      const pointLat = toFiniteNumber(coords[1])</w:t>
      </w:r>
    </w:p>
    <w:p w14:paraId="355263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1132      if (pointLng == null || pointLat == null || !isValidLngLat(pointLng, pointLat)) return</w:t>
      </w:r>
    </w:p>
    <w:p w14:paraId="591C3C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1133      const dx = (pointLng - lng) * Math.cos(lat * Math.PI / 180)</w:t>
      </w:r>
    </w:p>
    <w:p w14:paraId="48C53A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1134      const dy = pointLat - lat</w:t>
      </w:r>
    </w:p>
    <w:p w14:paraId="3756E9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1135      const distance = dx * dx + dy * dy</w:t>
      </w:r>
    </w:p>
    <w:p w14:paraId="7447F0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1136      if (distance &lt; bestDistance) {</w:t>
      </w:r>
    </w:p>
    <w:p w14:paraId="0FD721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1137        bestDistance = distance</w:t>
      </w:r>
    </w:p>
    <w:p w14:paraId="7097D5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1138        nearest = feature.properties</w:t>
      </w:r>
    </w:p>
    <w:p w14:paraId="78E0A0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1139      }</w:t>
      </w:r>
    </w:p>
    <w:p w14:paraId="45B195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1140    })</w:t>
      </w:r>
    </w:p>
    <w:p w14:paraId="783933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1141    return nearest</w:t>
      </w:r>
    </w:p>
    <w:p w14:paraId="6F3573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1142  }</w:t>
      </w:r>
    </w:p>
    <w:p w14:paraId="5798DB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1144  async function loadLocalBoundaries() {</w:t>
      </w:r>
    </w:p>
    <w:p w14:paraId="6E7E95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1145    try {</w:t>
      </w:r>
    </w:p>
    <w:p w14:paraId="2C0B56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1146      const [yichang, counties, townships, villages] = await Promise.all([</w:t>
      </w:r>
    </w:p>
    <w:p w14:paraId="6D03FB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1147        fetch('/map/yichang-boundary.geojson').then(res =&gt; res.json()),</w:t>
      </w:r>
    </w:p>
    <w:p w14:paraId="7C4AB6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1148        fetch('/map/yichang-county-boundaries.geojson').then(res =&gt; res.json()),</w:t>
      </w:r>
    </w:p>
    <w:p w14:paraId="17BC97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1149        fetch('/map/zigui-township-boundaries.geojson').then(res =&gt; res.json()),</w:t>
      </w:r>
    </w:p>
    <w:p w14:paraId="75818A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1150        fetch('/map/zigui-village-points.geojson').then(res =&gt; res.json()),</w:t>
      </w:r>
    </w:p>
    <w:p w14:paraId="615EE2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1151      ])</w:t>
      </w:r>
    </w:p>
    <w:p w14:paraId="2B1733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1152      yichangBoundary.value = yichang</w:t>
      </w:r>
    </w:p>
    <w:p w14:paraId="15AE11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1153      countyBoundaries.value = counties</w:t>
      </w:r>
    </w:p>
    <w:p w14:paraId="5DF2EB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1154      townshipBoundaries.value = townships</w:t>
      </w:r>
    </w:p>
    <w:p w14:paraId="28A634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1155      villagePoints.value = villages.features || []</w:t>
      </w:r>
    </w:p>
    <w:p w14:paraId="7CBC44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1156      refreshMapLayout()</w:t>
      </w:r>
    </w:p>
    <w:p w14:paraId="77189B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1157    } catch (e) {</w:t>
      </w:r>
    </w:p>
    <w:p w14:paraId="580F8F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1158      ElMessage.warning('村级点位数据加载失败，地图仍可使用')</w:t>
      </w:r>
    </w:p>
    <w:p w14:paraId="46027C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1159    }</w:t>
      </w:r>
    </w:p>
    <w:p w14:paraId="7ED38E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1160  }</w:t>
      </w:r>
    </w:p>
    <w:p w14:paraId="346A4B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1162  function renderLocalBoundaries() {</w:t>
      </w:r>
    </w:p>
    <w:p w14:paraId="6B7497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1163    if (!mapInstance || !townshipBoundaries.value) return</w:t>
      </w:r>
    </w:p>
    <w:p w14:paraId="18CF84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1164    yichangBoundaryLayer?.remove()</w:t>
      </w:r>
    </w:p>
    <w:p w14:paraId="7F9B74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1165    countyBoundaryLayer?.remove()</w:t>
      </w:r>
    </w:p>
    <w:p w14:paraId="49269A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1166    townshipBoundaryLayer?.remove()</w:t>
      </w:r>
    </w:p>
    <w:p w14:paraId="7E7C83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1167    villagePointLayer?.clearLayers()</w:t>
      </w:r>
    </w:p>
    <w:p w14:paraId="04E358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1168    if (yichangBoundary.value) {</w:t>
      </w:r>
    </w:p>
    <w:p w14:paraId="3E17E8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1169      yichangBoundaryLayer = L.geoJSON(yichangBoundary.value as any, {</w:t>
      </w:r>
    </w:p>
    <w:p w14:paraId="44E293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1170        style: {</w:t>
      </w:r>
    </w:p>
    <w:p w14:paraId="6229B7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1171          color: '#2E8B6A',</w:t>
      </w:r>
    </w:p>
    <w:p w14:paraId="34F606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1172          weight: 3,</w:t>
      </w:r>
    </w:p>
    <w:p w14:paraId="41C0E8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1173          opacity: 0.9,</w:t>
      </w:r>
    </w:p>
    <w:p w14:paraId="443767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1174          fillColor: '#5FB292',</w:t>
      </w:r>
    </w:p>
    <w:p w14:paraId="133924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1175          fillOpacity: 0.04,</w:t>
      </w:r>
    </w:p>
    <w:p w14:paraId="28B4B2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1176        },</w:t>
      </w:r>
    </w:p>
    <w:p w14:paraId="7694EE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1177        onEachFeature: (feature, layer) =&gt; {</w:t>
      </w:r>
    </w:p>
    <w:p w14:paraId="5366DE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1178          layer.bindTooltip(feature.properties?.地名 || feature.properties?.name || '宜昌市边界', { sticky: true })</w:t>
      </w:r>
    </w:p>
    <w:p w14:paraId="6F3FC4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1179        },</w:t>
      </w:r>
    </w:p>
    <w:p w14:paraId="40A05D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1180      }).addTo(mapInstance)</w:t>
      </w:r>
    </w:p>
    <w:p w14:paraId="495560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1181    }</w:t>
      </w:r>
    </w:p>
    <w:p w14:paraId="60AFD6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1182    if (countyBoundaries.value) {</w:t>
      </w:r>
    </w:p>
    <w:p w14:paraId="2985CC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1183      countyBoundaryLayer = L.geoJSON(countyBoundaries.value as any, {</w:t>
      </w:r>
    </w:p>
    <w:p w14:paraId="01FD41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1184        style: (feature: any) =&gt; {</w:t>
      </w:r>
    </w:p>
    <w:p w14:paraId="5F78F4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1185          const name = feature?.properties?.县级 || feature?.properties?.地名 || ''</w:t>
      </w:r>
    </w:p>
    <w:p w14:paraId="6CC8E8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1186          const isZigui = name === '秭归县'</w:t>
      </w:r>
    </w:p>
    <w:p w14:paraId="7CE9F8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1187          return {</w:t>
      </w:r>
    </w:p>
    <w:p w14:paraId="27D235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1188            color: isZigui ? '#E08A3C' : '#2E8B6A',</w:t>
      </w:r>
    </w:p>
    <w:p w14:paraId="35FAA2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1189            weight: isZigui ? 4 : 1.4,</w:t>
      </w:r>
    </w:p>
    <w:p w14:paraId="295C0D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1190            opacity: isZigui ? 1 : 0.56,</w:t>
      </w:r>
    </w:p>
    <w:p w14:paraId="67F93E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1191            fillColor: isZigui ? '#E8A714' : '#5FB292',</w:t>
      </w:r>
    </w:p>
    <w:p w14:paraId="5215EA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1192            fillOpacity: isZigui ? 0.2 : 0.035,</w:t>
      </w:r>
    </w:p>
    <w:p w14:paraId="7BC261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1193          }</w:t>
      </w:r>
    </w:p>
    <w:p w14:paraId="7C5C49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1194        },</w:t>
      </w:r>
    </w:p>
    <w:p w14:paraId="23E794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1195        onEachFeature: (feature, layer) =&gt; {</w:t>
      </w:r>
    </w:p>
    <w:p w14:paraId="52EBAD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1196          const name = feature.properties?.县级 || feature.properties?.地名 || '县区边界'</w:t>
      </w:r>
    </w:p>
    <w:p w14:paraId="6C90DF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1197          layer.bindTooltip(name, { sticky: true })</w:t>
      </w:r>
    </w:p>
    <w:p w14:paraId="48A30C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1198        },</w:t>
      </w:r>
    </w:p>
    <w:p w14:paraId="7EA491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1199      }).addTo(mapInstance)</w:t>
      </w:r>
    </w:p>
    <w:p w14:paraId="4611C0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1200    }</w:t>
      </w:r>
    </w:p>
    <w:p w14:paraId="3A6B55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1201    townshipBoundaryLayer = L.geoJSON(filteredTownshipBoundaries.value as any, {</w:t>
      </w:r>
    </w:p>
    <w:p w14:paraId="14AAC9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1202      style: { color: '#E08A3C', weight: 2.5, opacity: 0.92, fillColor: '#E8A714', fillOpacity: 0.1 },</w:t>
      </w:r>
    </w:p>
    <w:p w14:paraId="0A41C8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1203      onEachFeature: (feature, layer) =&gt; {</w:t>
      </w:r>
    </w:p>
    <w:p w14:paraId="3F5ECF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1204        layer.bindTooltip(`秭归县 · ${feature.properties?.name || '乡镇边界'}`, { sticky: true })</w:t>
      </w:r>
    </w:p>
    <w:p w14:paraId="25D36C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1205      },</w:t>
      </w:r>
    </w:p>
    <w:p w14:paraId="619EAC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1206    }).addTo(mapInstance)</w:t>
      </w:r>
    </w:p>
    <w:p w14:paraId="25891A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1207    filteredVillagePoints.value.forEach((feature: any) =&gt; {</w:t>
      </w:r>
    </w:p>
    <w:p w14:paraId="06F6C3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1208      const coords = feature.geometry?.coordinates</w:t>
      </w:r>
    </w:p>
    <w:p w14:paraId="10D661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1209      if (!Array.isArray(coords) || coords.length &lt; 2) return</w:t>
      </w:r>
    </w:p>
    <w:p w14:paraId="074465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1210      const pointLng = toFiniteNumber(coords[0])</w:t>
      </w:r>
    </w:p>
    <w:p w14:paraId="11C146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1211      const pointLat = toFiniteNumber(coords[1])</w:t>
      </w:r>
    </w:p>
    <w:p w14:paraId="57776A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1212      if (pointLng == null || pointLat == null || !isValidLngLat(pointLng, pointLat)) return</w:t>
      </w:r>
    </w:p>
    <w:p w14:paraId="1C8C06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1213      const props = feature.properties || {}</w:t>
      </w:r>
    </w:p>
    <w:p w14:paraId="6D905F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1214      const marker = safeAddMarker(() =&gt; L.circleMarker([pointLat, pointLng], {</w:t>
      </w:r>
    </w:p>
    <w:p w14:paraId="188F07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1215        radius: 3, color: '#2E8B6A', weight: 1, fillColor: '#fff', fillOpacity: 0.9,</w:t>
      </w:r>
    </w:p>
    <w:p w14:paraId="13B7B9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1216      }), 'village-point', { village: props.cun, township: props.xiang, lng: pointLng, lat: pointLat })</w:t>
      </w:r>
    </w:p>
    <w:p w14:paraId="04C489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1217      if (!marker) return</w:t>
      </w:r>
    </w:p>
    <w:p w14:paraId="2764C7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1218      marker.bindTooltip(props.cun || props.fullname || '村', { direction: 'top', offset: [0, -3] })</w:t>
      </w:r>
    </w:p>
    <w:p w14:paraId="20B1A1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1219      villagePointLayer?.addLayer(marker)</w:t>
      </w:r>
    </w:p>
    <w:p w14:paraId="2108FA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1220    })</w:t>
      </w:r>
    </w:p>
    <w:p w14:paraId="27C1C1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1221  }</w:t>
      </w:r>
    </w:p>
    <w:p w14:paraId="312390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1224  async function submitAdd() {</w:t>
      </w:r>
    </w:p>
    <w:p w14:paraId="065347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1225    if (!addForm.value.longitude || !addForm.value.latitude) {</w:t>
      </w:r>
    </w:p>
    <w:p w14:paraId="72067E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1226      ElMessage.warning('请在地图上点击选择位置')</w:t>
      </w:r>
    </w:p>
    <w:p w14:paraId="755EF6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1227      return</w:t>
      </w:r>
    </w:p>
    <w:p w14:paraId="3C951B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1228    }</w:t>
      </w:r>
    </w:p>
    <w:p w14:paraId="5950B6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1229    addLoading.value = true</w:t>
      </w:r>
    </w:p>
    <w:p w14:paraId="14A837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1230    try {</w:t>
      </w:r>
    </w:p>
    <w:p w14:paraId="6A52F9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1231      const count = Math.max(1, Number(addForm.value.count || 1))</w:t>
      </w:r>
    </w:p>
    <w:p w14:paraId="313DC2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1232      if (count === 1) {</w:t>
      </w:r>
    </w:p>
    <w:p w14:paraId="18E69B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1233        await withTimeout(addSiteNewBuild({ ...addForm.value }), 15000, '新增接口响应超时')</w:t>
      </w:r>
    </w:p>
    <w:p w14:paraId="1E6E0B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1234      } else {</w:t>
      </w:r>
    </w:p>
    <w:p w14:paraId="27C236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1235        const seed = { lng: addForm.value.longitude, lat: addForm.value.latitude }</w:t>
      </w:r>
    </w:p>
    <w:p w14:paraId="32B913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1236        const tasks = Array.from({ length: count }, (_, idx) =&gt; {</w:t>
      </w:r>
    </w:p>
    <w:p w14:paraId="1EAB9B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1237          const point = idx === 0 ? seed : randomAround(seed, 0.004 + Math.random() * 0.008)</w:t>
      </w:r>
    </w:p>
    <w:p w14:paraId="3A6FFD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1238          return addSiteNewBuild({</w:t>
      </w:r>
    </w:p>
    <w:p w14:paraId="501DB2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1239            ...addForm.value,</w:t>
      </w:r>
    </w:p>
    <w:p w14:paraId="16DC44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1240            candidateName: `${addForm.value.candidateName || addForm.value.village || '新增点'}-${idx + 1}`,</w:t>
      </w:r>
    </w:p>
    <w:p w14:paraId="237DE9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1241            longitude: point.lng,</w:t>
      </w:r>
    </w:p>
    <w:p w14:paraId="187ADD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1242            latitude: point.lat,</w:t>
      </w:r>
    </w:p>
    <w:p w14:paraId="768F00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1243          })</w:t>
      </w:r>
    </w:p>
    <w:p w14:paraId="49482A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1244        })</w:t>
      </w:r>
    </w:p>
    <w:p w14:paraId="4A2FBB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1245        await withTimeout(Promise.all(tasks), 15000, '批量新增接口响应超时')</w:t>
      </w:r>
    </w:p>
    <w:p w14:paraId="68C119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1246      }</w:t>
      </w:r>
    </w:p>
    <w:p w14:paraId="37BF4B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1247      ElMessage.success(`候选点添加成功${count &gt; 1 ? `，已新增 ${count} 个点` : ''}`)</w:t>
      </w:r>
    </w:p>
    <w:p w14:paraId="3F863A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1248      addVisible.value = false</w:t>
      </w:r>
    </w:p>
    <w:p w14:paraId="26DF9C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1249      resetAddForm()</w:t>
      </w:r>
    </w:p>
    <w:p w14:paraId="7BD282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1250      await loadCandidates()</w:t>
      </w:r>
    </w:p>
    <w:p w14:paraId="350FE7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1251      selectedCandidate.value = latestCandidate.value</w:t>
      </w:r>
    </w:p>
    <w:p w14:paraId="6972F4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1252      await runSandbox()</w:t>
      </w:r>
    </w:p>
    <w:p w14:paraId="4494E1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1253      renderMap()</w:t>
      </w:r>
    </w:p>
    <w:p w14:paraId="4C79CB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1254    } catch (e: any) {</w:t>
      </w:r>
    </w:p>
    <w:p w14:paraId="0FE952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1255      ElMessage.error(e?.message || '添加失败')</w:t>
      </w:r>
    </w:p>
    <w:p w14:paraId="4FC3CD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1256    } finally {</w:t>
      </w:r>
    </w:p>
    <w:p w14:paraId="116BA3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1257      addLoading.value = false</w:t>
      </w:r>
    </w:p>
    <w:p w14:paraId="4B7DFD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1258    }</w:t>
      </w:r>
    </w:p>
    <w:p w14:paraId="1932CD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1259  }</w:t>
      </w:r>
    </w:p>
    <w:p w14:paraId="06164A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1261  function resetAddForm() {</w:t>
      </w:r>
    </w:p>
    <w:p w14:paraId="06C675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1262    addForm.value = {</w:t>
      </w:r>
    </w:p>
    <w:p w14:paraId="264C80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1263      candidateName: '', count: 1, township: '', village: '', longitude: 0, latitude: 0,</w:t>
      </w:r>
    </w:p>
    <w:p w14:paraId="73B0A2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1264      altitude: null, areaSqm: null, slopeDegree: null,</w:t>
      </w:r>
    </w:p>
    <w:p w14:paraId="27CC76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1265      distanceRoad: null, distancePower: null, distanceWater: null,</w:t>
      </w:r>
    </w:p>
    <w:p w14:paraId="411559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1266      tobaccoArea: null, landType: '', remark: '',</w:t>
      </w:r>
    </w:p>
    <w:p w14:paraId="1EFBF8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1267    }</w:t>
      </w:r>
    </w:p>
    <w:p w14:paraId="275FAB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1268  }</w:t>
      </w:r>
    </w:p>
    <w:p w14:paraId="293C60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1271  async function removeCandidate(id: number) {</w:t>
      </w:r>
    </w:p>
    <w:p w14:paraId="44E94A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1272    try {</w:t>
      </w:r>
    </w:p>
    <w:p w14:paraId="0C45FE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1273      await ElMessageBox.confirm('确定删除该候选点吗？', '删除确认', { type: 'warning' })</w:t>
      </w:r>
    </w:p>
    <w:p w14:paraId="705804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1274      await deleteSiteNewBuild(id)</w:t>
      </w:r>
    </w:p>
    <w:p w14:paraId="764E49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1275      ElMessage.success('删除成功')</w:t>
      </w:r>
    </w:p>
    <w:p w14:paraId="167A35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1276      await loadCandidates()</w:t>
      </w:r>
    </w:p>
    <w:p w14:paraId="5270D1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1277      if (selectedCandidate.value?.id === id) {</w:t>
      </w:r>
    </w:p>
    <w:p w14:paraId="0F9A10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1278        selectedCandidate.value = latestCandidate.value</w:t>
      </w:r>
    </w:p>
    <w:p w14:paraId="426EDB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1279      }</w:t>
      </w:r>
    </w:p>
    <w:p w14:paraId="713C7D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1280      await runSandbox()</w:t>
      </w:r>
    </w:p>
    <w:p w14:paraId="5909A7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1281      renderMap()</w:t>
      </w:r>
    </w:p>
    <w:p w14:paraId="750F51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1282    } catch (e: any) {</w:t>
      </w:r>
    </w:p>
    <w:p w14:paraId="4829F0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1283      if (e !== 'cancel' &amp;&amp; e !== 'close') ElMessage.error(e?.message || '删除失败')</w:t>
      </w:r>
    </w:p>
    <w:p w14:paraId="47B06C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1284    }</w:t>
      </w:r>
    </w:p>
    <w:p w14:paraId="464C49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1285  }</w:t>
      </w:r>
    </w:p>
    <w:p w14:paraId="69D76E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1287  function selectCandidateForImpact(candidate: any) {</w:t>
      </w:r>
    </w:p>
    <w:p w14:paraId="320871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1288    selectedCandidate.value = candidate</w:t>
      </w:r>
    </w:p>
    <w:p w14:paraId="498E51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1289  }</w:t>
      </w:r>
    </w:p>
    <w:p w14:paraId="0939AA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1291  function moveCandidateBefore(targetCandidate: any) {</w:t>
      </w:r>
    </w:p>
    <w:p w14:paraId="6E2359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1292    if (draggedCandidateId.value == null || draggedCandidateId.value === targetCandidate.id) return</w:t>
      </w:r>
    </w:p>
    <w:p w14:paraId="482A57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1293    const fromIndex = candidates.value.findIndex((item: any) =&gt; item.id === draggedCandidateId.value)</w:t>
      </w:r>
    </w:p>
    <w:p w14:paraId="43D4B6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1294    const toIndex = candidates.value.findIndex((item: any) =&gt; item.id === targetCandidate.id)</w:t>
      </w:r>
    </w:p>
    <w:p w14:paraId="4769F4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1295    if (fromIndex &lt; 0 || toIndex &lt; 0) return</w:t>
      </w:r>
    </w:p>
    <w:p w14:paraId="316AD9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1296    const next = [...candidates.value]</w:t>
      </w:r>
    </w:p>
    <w:p w14:paraId="338914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1297    const [moved] = next.splice(fromIndex, 1)</w:t>
      </w:r>
    </w:p>
    <w:p w14:paraId="6BDBDB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1298    next.splice(toIndex, 0, moved)</w:t>
      </w:r>
    </w:p>
    <w:p w14:paraId="1C515F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1299    candidates.value = next</w:t>
      </w:r>
    </w:p>
    <w:p w14:paraId="6157BE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1300  }</w:t>
      </w:r>
    </w:p>
    <w:p w14:paraId="3FCFAE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1303  async function clearAll() {</w:t>
      </w:r>
    </w:p>
    <w:p w14:paraId="4A0E98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1304    try {</w:t>
      </w:r>
    </w:p>
    <w:p w14:paraId="2CB32F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1305      await ElMessageBox.confirm('确定清空所有候选点吗？此操作不可恢复！', '清空确认', { type: 'warning' })</w:t>
      </w:r>
    </w:p>
    <w:p w14:paraId="2E5BBE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1306      await clearSiteNewBuild()</w:t>
      </w:r>
    </w:p>
    <w:p w14:paraId="77EDD3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1307      ElMessage.success('已清空')</w:t>
      </w:r>
    </w:p>
    <w:p w14:paraId="79591B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1308      await loadCandidates()</w:t>
      </w:r>
    </w:p>
    <w:p w14:paraId="082759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1309      await loadVillageData()</w:t>
      </w:r>
    </w:p>
    <w:p w14:paraId="1E97FC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1310      renderMap()</w:t>
      </w:r>
    </w:p>
    <w:p w14:paraId="605A34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1311    } catch (e: any) {</w:t>
      </w:r>
    </w:p>
    <w:p w14:paraId="5F0717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1312      if (e !== 'cancel' &amp;&amp; e !== 'close') ElMessage.error(e?.message || '清空失败')</w:t>
      </w:r>
    </w:p>
    <w:p w14:paraId="011B8F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1313    }</w:t>
      </w:r>
    </w:p>
    <w:p w14:paraId="593959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1314  }</w:t>
      </w:r>
    </w:p>
    <w:p w14:paraId="4637DF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1317  async function submitGenerate() {</w:t>
      </w:r>
    </w:p>
    <w:p w14:paraId="2CA53B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1318    try {</w:t>
      </w:r>
    </w:p>
    <w:p w14:paraId="75AC56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1319      const res = await autoGenerateSiteNewBuild({ ...genForm.value })</w:t>
      </w:r>
    </w:p>
    <w:p w14:paraId="5441AF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1320      ElMessage.success(res?.msg || '生成完成')</w:t>
      </w:r>
    </w:p>
    <w:p w14:paraId="234897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1321      genVisible.value = false</w:t>
      </w:r>
    </w:p>
    <w:p w14:paraId="0979EA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1322      await loadCandidates()</w:t>
      </w:r>
    </w:p>
    <w:p w14:paraId="55C6A6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1323      await loadVillageData()</w:t>
      </w:r>
    </w:p>
    <w:p w14:paraId="543DB2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1324      renderMap()</w:t>
      </w:r>
    </w:p>
    <w:p w14:paraId="07B0CA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1325    } catch (e: any) {</w:t>
      </w:r>
    </w:p>
    <w:p w14:paraId="3D5EC6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1326      ElMessage.error(e?.message || '生成失败')</w:t>
      </w:r>
    </w:p>
    <w:p w14:paraId="00E169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1327    }</w:t>
      </w:r>
    </w:p>
    <w:p w14:paraId="674F11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1328  }</w:t>
      </w:r>
    </w:p>
    <w:p w14:paraId="67D381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1331  async function runEvaluate() {</w:t>
      </w:r>
    </w:p>
    <w:p w14:paraId="0DCF0C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1332    try {</w:t>
      </w:r>
    </w:p>
    <w:p w14:paraId="19A2A2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1333      await ElMessageBox.confirm('将对全部候选点执行综合评价并刷新排序结果，确定继续？', '候选点评估', { type: 'info' })</w:t>
      </w:r>
    </w:p>
    <w:p w14:paraId="35469C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1334      const res = await evaluateSiteNewBuild({})</w:t>
      </w:r>
    </w:p>
    <w:p w14:paraId="168FCD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1335      ElMessage.success(res?.msg || '候选点评估完成，排序与得分已更新')</w:t>
      </w:r>
    </w:p>
    <w:p w14:paraId="6303DC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1336      await loadCandidates()</w:t>
      </w:r>
    </w:p>
    <w:p w14:paraId="2A930E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1337      await runSandbox()</w:t>
      </w:r>
    </w:p>
    <w:p w14:paraId="31EBC8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1338      renderMap()</w:t>
      </w:r>
    </w:p>
    <w:p w14:paraId="1B9865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1339    } catch (e: any) {</w:t>
      </w:r>
    </w:p>
    <w:p w14:paraId="3F4577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1340      if (e !== 'cancel' &amp;&amp; e !== 'close') ElMessage.error(e?.message || '候选点评估失败，请稍后重试')</w:t>
      </w:r>
    </w:p>
    <w:p w14:paraId="65160A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1341    }</w:t>
      </w:r>
    </w:p>
    <w:p w14:paraId="0118B4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1342  }</w:t>
      </w:r>
    </w:p>
    <w:p w14:paraId="2DAA55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1345  function scoreColor(score: number | null): string {</w:t>
      </w:r>
    </w:p>
    <w:p w14:paraId="3D05E9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1346    if (score == null) return '#94a3b8'</w:t>
      </w:r>
    </w:p>
    <w:p w14:paraId="303809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1347    if (score &gt;= 85) return '#2E8B6A'</w:t>
      </w:r>
    </w:p>
    <w:p w14:paraId="637E27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1348    if (score &gt;= 70) return '#5FB292'</w:t>
      </w:r>
    </w:p>
    <w:p w14:paraId="04F2D7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1349    if (score &gt;= 55) return '#D4944A'</w:t>
      </w:r>
    </w:p>
    <w:p w14:paraId="65DCA6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1350    return '#D4604A'</w:t>
      </w:r>
    </w:p>
    <w:p w14:paraId="3053A3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1351  }</w:t>
      </w:r>
    </w:p>
    <w:p w14:paraId="0AFE03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1353  function villageRowClass(v: any) {</w:t>
      </w:r>
    </w:p>
    <w:p w14:paraId="20973F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1354    if (!loadData.value) return ''</w:t>
      </w:r>
    </w:p>
    <w:p w14:paraId="2B3317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1355    const after = Number(v.loadRateAfter ?? 0)</w:t>
      </w:r>
    </w:p>
    <w:p w14:paraId="342DFD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1356    const county = Number(loadData.value.countyBaselineAfter ?? 0)</w:t>
      </w:r>
    </w:p>
    <w:p w14:paraId="7EAD1A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1357    const changed = Number(v.addedCount ?? 0) &gt; 0</w:t>
      </w:r>
    </w:p>
    <w:p w14:paraId="09FFBB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1358    return `${after &gt; county ? 'row-overload' : 'row-normal'}${changed ? ' row-added' : ''}`</w:t>
      </w:r>
    </w:p>
    <w:p w14:paraId="15240D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1359  }</w:t>
      </w:r>
    </w:p>
    <w:p w14:paraId="49123E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1361  watch(() =&gt; mapFilter.value.township, () =&gt; {</w:t>
      </w:r>
    </w:p>
    <w:p w14:paraId="701813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1362    refreshMapLayout()</w:t>
      </w:r>
    </w:p>
    <w:p w14:paraId="27523A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1363  })</w:t>
      </w:r>
    </w:p>
    <w:p w14:paraId="022C02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1365  onMounted(() =&gt; {</w:t>
      </w:r>
    </w:p>
    <w:p w14:paraId="083CAE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1367    nextTick(() =&gt; renderMap())</w:t>
      </w:r>
    </w:p>
    <w:p w14:paraId="2CE2E9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1368    loadLocalBoundaries()</w:t>
      </w:r>
    </w:p>
    <w:p w14:paraId="6EC252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1369    loadExcelTotalSheet().then(() =&gt; loadPersistedVillageData()).finally(() =&gt; {</w:t>
      </w:r>
    </w:p>
    <w:p w14:paraId="5A8A4A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1370      loadAll()</w:t>
      </w:r>
    </w:p>
    <w:p w14:paraId="1BD34E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1371    })</w:t>
      </w:r>
    </w:p>
    <w:p w14:paraId="301E80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1372    updateTime()</w:t>
      </w:r>
    </w:p>
    <w:p w14:paraId="475E5A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1373    timeTimer = setInterval(updateTime, 1000)</w:t>
      </w:r>
    </w:p>
    <w:p w14:paraId="4527E1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1374    window.addEventListener('resize', handleResize)</w:t>
      </w:r>
    </w:p>
    <w:p w14:paraId="41C3D0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1375  })</w:t>
      </w:r>
    </w:p>
    <w:p w14:paraId="76C055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1378  watch(candidates, () =&gt; {</w:t>
      </w:r>
    </w:p>
    <w:p w14:paraId="0E2125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1379    if (!candidates.value.length) {</w:t>
      </w:r>
    </w:p>
    <w:p w14:paraId="45B91A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1380      selectedCandidate.value = null</w:t>
      </w:r>
    </w:p>
    <w:p w14:paraId="76F330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1381    } else if (selectedCandidate.value?.id) {</w:t>
      </w:r>
    </w:p>
    <w:p w14:paraId="3F5BD0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1382      selectedCandidate.value = candidates.value.find((item: any) =&gt; item.id === selectedCandidate.value.id) || latestCandidate.value</w:t>
      </w:r>
    </w:p>
    <w:p w14:paraId="4184D9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1383    } else if (latestCandidate.value) {</w:t>
      </w:r>
    </w:p>
    <w:p w14:paraId="7526D0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1384      selectedCandidate.value = latestCandidate.value</w:t>
      </w:r>
    </w:p>
    <w:p w14:paraId="6C372E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1385    }</w:t>
      </w:r>
    </w:p>
    <w:p w14:paraId="3A7DA9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1386    loadVillageData()</w:t>
      </w:r>
    </w:p>
    <w:p w14:paraId="26E3D6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1387    refreshMapLayout()</w:t>
      </w:r>
    </w:p>
    <w:p w14:paraId="08BF82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1388  })</w:t>
      </w:r>
    </w:p>
    <w:p w14:paraId="130C8F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1390  onBeforeUnmount(() =&gt; {</w:t>
      </w:r>
    </w:p>
    <w:p w14:paraId="40E260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1391    if (timeTimer) clearInterval(timeTimer)</w:t>
      </w:r>
    </w:p>
    <w:p w14:paraId="5C8EEB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1392    window.removeEventListener('resize', handleResize)</w:t>
      </w:r>
    </w:p>
    <w:p w14:paraId="707C85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1393    mapInstance?.remove()</w:t>
      </w:r>
    </w:p>
    <w:p w14:paraId="278B22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1394    mapInstance = null</w:t>
      </w:r>
    </w:p>
    <w:p w14:paraId="5BA459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1395    yichangBoundaryLayer = null</w:t>
      </w:r>
    </w:p>
    <w:p w14:paraId="2BC08F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1396    countyBoundaryLayer = null</w:t>
      </w:r>
    </w:p>
    <w:p w14:paraId="5D0708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1397    townshipBoundaryLayer = null</w:t>
      </w:r>
    </w:p>
    <w:p w14:paraId="0D9A51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1398    villagePointLayer = null</w:t>
      </w:r>
    </w:p>
    <w:p w14:paraId="1EF881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1399  })</w:t>
      </w:r>
    </w:p>
    <w:p w14:paraId="665ACE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1400  &lt;/script&gt;</w:t>
      </w:r>
    </w:p>
    <w:p w14:paraId="21D2FD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1402  &lt;template&gt;</w:t>
      </w:r>
    </w:p>
    <w:p w14:paraId="106B5D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1403    &lt;div class="site-page" v-loading="loading"&gt;</w:t>
      </w:r>
    </w:p>
    <w:p w14:paraId="7DA153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1405      &lt;header class="site-header"&gt;</w:t>
      </w:r>
    </w:p>
    <w:p w14:paraId="679327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1406        &lt;div class="header-deco-line"&gt;&lt;/div&gt;</w:t>
      </w:r>
    </w:p>
    <w:p w14:paraId="037B32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1407        &lt;div class="header-deco-line header-deco-line--right"&gt;&lt;/div&gt;</w:t>
      </w:r>
    </w:p>
    <w:p w14:paraId="77C441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1408        &lt;div class="header-left"&gt;</w:t>
      </w:r>
    </w:p>
    <w:p w14:paraId="35C706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1409          &lt;div class="header-logo"&gt;</w:t>
      </w:r>
    </w:p>
    <w:p w14:paraId="26C1BC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1410            &lt;svg viewBox="0 0 24 24" width="20" height="20" fill="none"&gt;</w:t>
      </w:r>
    </w:p>
    <w:p w14:paraId="0141C7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1411              &lt;path d="M12 2 L14 2 L14 6 L18 6 L18 8 L14 8 L14 18 L16 18 L16 20 L8 20 L8 18 L10 18 L10 8 L6 8 L6 6 L10 6 L10 2 Z" fill="rgba(255,255,255,0.85)" /&gt;</w:t>
      </w:r>
    </w:p>
    <w:p w14:paraId="6B37BB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1412              &lt;circle cx="12" cy="13" r="2.5" fill="#2E8B6A" /&gt;</w:t>
      </w:r>
    </w:p>
    <w:p w14:paraId="34715F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1413            &lt;/svg&gt;</w:t>
      </w:r>
    </w:p>
    <w:p w14:paraId="123E16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1414          &lt;/div&gt;</w:t>
      </w:r>
    </w:p>
    <w:p w14:paraId="326AF0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1415          &lt;div&gt;</w:t>
      </w:r>
    </w:p>
    <w:p w14:paraId="5CF52C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1416            &lt;h1 class="header-title"&gt;新建决策&lt;/h1&gt;</w:t>
      </w:r>
    </w:p>
    <w:p w14:paraId="71ECE8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1417            &lt;div class="header-sub"&gt;BARN NEW DECISION&lt;/div&gt;</w:t>
      </w:r>
    </w:p>
    <w:p w14:paraId="70A453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1418          &lt;/div&gt;</w:t>
      </w:r>
    </w:p>
    <w:p w14:paraId="2C2E15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1419        &lt;/div&gt;</w:t>
      </w:r>
    </w:p>
    <w:p w14:paraId="35B2B1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1420        &lt;div class="header-center"&gt;</w:t>
      </w:r>
    </w:p>
    <w:p w14:paraId="45602E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1421          &lt;div v-for="card in statCards" :key="card.label" class="stat-card"&gt;</w:t>
      </w:r>
    </w:p>
    <w:p w14:paraId="5C85C6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1422            &lt;div class="stat-value" :style="{ color: card.color }"&gt;{{ animatedStats[card.label] ?? card.value }}&lt;/div&gt;</w:t>
      </w:r>
    </w:p>
    <w:p w14:paraId="0F65D3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1423            &lt;div class="stat-label"&gt;{{ card.label }}&lt;/div&gt;</w:t>
      </w:r>
    </w:p>
    <w:p w14:paraId="56714A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1424            &lt;div class="stat-card-accent" :style="{ background: card.color }"&gt;&lt;/div&gt;</w:t>
      </w:r>
    </w:p>
    <w:p w14:paraId="716169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1425          &lt;/div&gt;</w:t>
      </w:r>
    </w:p>
    <w:p w14:paraId="524577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1426        &lt;/div&gt;</w:t>
      </w:r>
    </w:p>
    <w:p w14:paraId="18A33A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1427        &lt;div class="header-right"&gt;</w:t>
      </w:r>
    </w:p>
    <w:p w14:paraId="0F61E2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1428          &lt;div class="header-time"&gt;{{ currentTime }}&lt;/div&gt;</w:t>
      </w:r>
    </w:p>
    <w:p w14:paraId="09752F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1429        &lt;/div&gt;</w:t>
      </w:r>
    </w:p>
    <w:p w14:paraId="66ABC7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1430      &lt;/header&gt;</w:t>
      </w:r>
    </w:p>
    <w:p w14:paraId="2E4623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1432      &lt;section class="strategy-panel"&gt;</w:t>
      </w:r>
    </w:p>
    <w:p w14:paraId="65EAB9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1433        &lt;div class="strategy-head"&gt;</w:t>
      </w:r>
    </w:p>
    <w:p w14:paraId="5E9E2E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1434          &lt;div&gt;</w:t>
      </w:r>
    </w:p>
    <w:p w14:paraId="3BEDC6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1435            &lt;div class="strategy-kicker"&gt;新建选址决策&lt;/div&gt;</w:t>
      </w:r>
    </w:p>
    <w:p w14:paraId="415235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1436            &lt;h2&gt;按“选择情景 → 推荐村 → 地图落点 → 看影响 → 出解释”推进&lt;/h2&gt;</w:t>
      </w:r>
    </w:p>
    <w:p w14:paraId="42C3B0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1437          &lt;/div&gt;</w:t>
      </w:r>
    </w:p>
    <w:p w14:paraId="4D6F99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1438          &lt;div class="strategy-badge"&gt;收购量 × 烤房承载 × 千亩村发展指数&lt;/div&gt;</w:t>
      </w:r>
    </w:p>
    <w:p w14:paraId="74D034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1439        &lt;/div&gt;</w:t>
      </w:r>
    </w:p>
    <w:p w14:paraId="1E2869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1440        &lt;div class="strategy-flow"&gt;</w:t>
      </w:r>
    </w:p>
    <w:p w14:paraId="6C1B24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1441          &lt;div class="flow-step active"&gt;</w:t>
      </w:r>
    </w:p>
    <w:p w14:paraId="5DACBC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1442            &lt;b&gt;1&lt;/b&gt;</w:t>
      </w:r>
    </w:p>
    <w:p w14:paraId="591368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1443            &lt;span&gt;选择发展情景&lt;/span&gt;</w:t>
      </w:r>
    </w:p>
    <w:p w14:paraId="32B94E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1444            &lt;em&gt;{{ selectedScenarioMeta.desc }}&lt;/em&gt;</w:t>
      </w:r>
    </w:p>
    <w:p w14:paraId="485978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1445          &lt;/div&gt;</w:t>
      </w:r>
    </w:p>
    <w:p w14:paraId="1C3AB4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1446          &lt;div class="flow-step"&gt;</w:t>
      </w:r>
    </w:p>
    <w:p w14:paraId="60AC47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1447            &lt;b&gt;2&lt;/b&gt;</w:t>
      </w:r>
    </w:p>
    <w:p w14:paraId="4D76C7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1448            &lt;span&gt;查看融合推荐&lt;/span&gt;</w:t>
      </w:r>
    </w:p>
    <w:p w14:paraId="301A5A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1449            &lt;em&gt;先看负载缺口，再看发展指数&lt;/em&gt;</w:t>
      </w:r>
    </w:p>
    <w:p w14:paraId="02EE8A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1450          &lt;/div&gt;</w:t>
      </w:r>
    </w:p>
    <w:p w14:paraId="0232BB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1451          &lt;div class="flow-step"&gt;</w:t>
      </w:r>
    </w:p>
    <w:p w14:paraId="57F462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1452            &lt;b&gt;3&lt;/b&gt;</w:t>
      </w:r>
    </w:p>
    <w:p w14:paraId="196E6F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1453            &lt;span&gt;地图新增候选点&lt;/span&gt;</w:t>
      </w:r>
    </w:p>
    <w:p w14:paraId="76F0FD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1454            &lt;em&gt;点击落点，归并到乡镇和村&lt;/em&gt;</w:t>
      </w:r>
    </w:p>
    <w:p w14:paraId="062647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1455          &lt;/div&gt;</w:t>
      </w:r>
    </w:p>
    <w:p w14:paraId="7A8127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1456          &lt;div class="flow-step"&gt;</w:t>
      </w:r>
    </w:p>
    <w:p w14:paraId="020727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1457            &lt;b&gt;4&lt;/b&gt;</w:t>
      </w:r>
    </w:p>
    <w:p w14:paraId="5EB32C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1458            &lt;span&gt;解释推荐理由&lt;/span&gt;</w:t>
      </w:r>
    </w:p>
    <w:p w14:paraId="5C6B42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1459            &lt;em&gt;输出可汇报的新建依据&lt;/em&gt;</w:t>
      </w:r>
    </w:p>
    <w:p w14:paraId="5674A6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1460          &lt;/div&gt;</w:t>
      </w:r>
    </w:p>
    <w:p w14:paraId="3D1BB7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1461        &lt;/div&gt;</w:t>
      </w:r>
    </w:p>
    <w:p w14:paraId="6C7293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1462        &lt;div class="strategy-controls"&gt;</w:t>
      </w:r>
    </w:p>
    <w:p w14:paraId="5ADDD4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1463          &lt;div class="scenario-switch"&gt;</w:t>
      </w:r>
    </w:p>
    <w:p w14:paraId="29E5F7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1464            &lt;span class="control-label"&gt;发展情景&lt;/span&gt;</w:t>
      </w:r>
    </w:p>
    <w:p w14:paraId="444ACE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1465            &lt;el-segmented v-model="selectedScenario" :options="scenarioOptions.map(item =&gt; ({ label: item.label, value: item.value }))" /&gt;</w:t>
      </w:r>
    </w:p>
    <w:p w14:paraId="6F37E2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1466          &lt;/div&gt;</w:t>
      </w:r>
    </w:p>
    <w:p w14:paraId="7113C5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1467          &lt;div class="weight-controls"&gt;</w:t>
      </w:r>
    </w:p>
    <w:p w14:paraId="117647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1468            &lt;div class="weight-item"&gt;</w:t>
      </w:r>
    </w:p>
    <w:p w14:paraId="18DC89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1469              &lt;span&gt;负载缺口 {{ fusionWeights.loadGap }}%&lt;/span&gt;</w:t>
      </w:r>
    </w:p>
    <w:p w14:paraId="4C87E3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1470              &lt;el-slider v-model="fusionWeights.loadGap" :min="20" :max="70" :step="5" /&gt;</w:t>
      </w:r>
    </w:p>
    <w:p w14:paraId="1316DA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1471            &lt;/div&gt;</w:t>
      </w:r>
    </w:p>
    <w:p w14:paraId="3DF567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1472            &lt;div class="weight-item"&gt;</w:t>
      </w:r>
    </w:p>
    <w:p w14:paraId="3B9E40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1473              &lt;span&gt;发展指数 {{ fusionWeights.development }}%&lt;/span&gt;</w:t>
      </w:r>
    </w:p>
    <w:p w14:paraId="711F63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1474              &lt;el-slider v-model="fusionWeights.development" :min="10" :max="45" :step="5" /&gt;</w:t>
      </w:r>
    </w:p>
    <w:p w14:paraId="7FD917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1475            &lt;/div&gt;</w:t>
      </w:r>
    </w:p>
    <w:p w14:paraId="3FD9C5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1476            &lt;div class="weight-item"&gt;</w:t>
      </w:r>
    </w:p>
    <w:p w14:paraId="4865D2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1477              &lt;span&gt;规模趋势 {{ fusionWeights.trend }}%&lt;/span&gt;</w:t>
      </w:r>
    </w:p>
    <w:p w14:paraId="67E715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1478              &lt;el-slider v-model="fusionWeights.trend" :min="5" :max="35" :step="5" /&gt;</w:t>
      </w:r>
    </w:p>
    <w:p w14:paraId="1EDD64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1479            &lt;/div&gt;</w:t>
      </w:r>
    </w:p>
    <w:p w14:paraId="77BE33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1480            &lt;div class="weight-item"&gt;</w:t>
      </w:r>
    </w:p>
    <w:p w14:paraId="48B6DA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1481              &lt;span&gt;政策管护 {{ fusionWeights.policy }}%&lt;/span&gt;</w:t>
      </w:r>
    </w:p>
    <w:p w14:paraId="60DF5A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1482              &lt;el-slider v-model="fusionWeights.policy" :min="5" :max="30" :step="5" /&gt;</w:t>
      </w:r>
    </w:p>
    <w:p w14:paraId="793901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1483            &lt;/div&gt;</w:t>
      </w:r>
    </w:p>
    <w:p w14:paraId="535F46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1484          &lt;/div&gt;</w:t>
      </w:r>
    </w:p>
    <w:p w14:paraId="036806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1485        &lt;/div&gt;</w:t>
      </w:r>
    </w:p>
    <w:p w14:paraId="30E159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1486      &lt;/section&gt;</w:t>
      </w:r>
    </w:p>
    <w:p w14:paraId="024C79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1489      &lt;div class="site-body"&gt;</w:t>
      </w:r>
    </w:p>
    <w:p w14:paraId="1C4A22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1491        &lt;div class="map-panel"&gt;</w:t>
      </w:r>
    </w:p>
    <w:p w14:paraId="1C2D85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1492          &lt;div class="map-header"&gt;</w:t>
      </w:r>
    </w:p>
    <w:p w14:paraId="66C38C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1493            &lt;span class="dot"&gt;&lt;/span&gt;</w:t>
      </w:r>
    </w:p>
    <w:p w14:paraId="792295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1494            &lt;span&gt;新建选址点&lt;/span&gt;</w:t>
      </w:r>
    </w:p>
    <w:p w14:paraId="6C6FE2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1495            &lt;span class="map-info"&gt;</w:t>
      </w:r>
    </w:p>
    <w:p w14:paraId="462CCE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1496              现有烤房 {{ barnList.length }} 座 · 候选点 {{ candidates.length }} 个</w:t>
      </w:r>
    </w:p>
    <w:p w14:paraId="128005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1497            &lt;/span&gt;</w:t>
      </w:r>
    </w:p>
    <w:p w14:paraId="378460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1498          &lt;/div&gt;</w:t>
      </w:r>
    </w:p>
    <w:p w14:paraId="5AA3CB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1501          &lt;div class="toolbar"&gt;</w:t>
      </w:r>
    </w:p>
    <w:p w14:paraId="63DD58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1502            &lt;div class="map-filter-group" aria-label="地图筛选范围"&gt;</w:t>
      </w:r>
    </w:p>
    <w:p w14:paraId="006259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1503              &lt;span class="map-filter-label"&gt;范围&lt;/span&gt;</w:t>
      </w:r>
    </w:p>
    <w:p w14:paraId="7E2A2E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1504              &lt;el-select v-model="mapFilter.province" size="small" class="map-filter-select" placeholder="省" disabled&gt;</w:t>
      </w:r>
    </w:p>
    <w:p w14:paraId="37F27F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1505                &lt;el-option label="湖北省" value="湖北省" /&gt;</w:t>
      </w:r>
    </w:p>
    <w:p w14:paraId="0B6AA8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1506              &lt;/el-select&gt;</w:t>
      </w:r>
    </w:p>
    <w:p w14:paraId="37E66B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1507              &lt;el-select v-model="mapFilter.city" size="small" class="map-filter-select" placeholder="市" disabled&gt;</w:t>
      </w:r>
    </w:p>
    <w:p w14:paraId="4C544F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1508                &lt;el-option label="宜昌市" value="宜昌市" /&gt;</w:t>
      </w:r>
    </w:p>
    <w:p w14:paraId="136506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1509              &lt;/el-select&gt;</w:t>
      </w:r>
    </w:p>
    <w:p w14:paraId="7355AB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1510              &lt;el-select v-model="mapFilter.county" size="small" class="map-filter-select" placeholder="县" disabled&gt;</w:t>
      </w:r>
    </w:p>
    <w:p w14:paraId="626D55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1511                &lt;el-option label="秭归县" value="秭归县" /&gt;</w:t>
      </w:r>
    </w:p>
    <w:p w14:paraId="3574CE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1512              &lt;/el-select&gt;</w:t>
      </w:r>
    </w:p>
    <w:p w14:paraId="2831AD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1513              &lt;el-select v-model="mapFilter.township" size="small" class="map-filter-select" clearable placeholder="乡镇"&gt;</w:t>
      </w:r>
    </w:p>
    <w:p w14:paraId="07BC53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1514                &lt;el-option v-for="town in townshipOptions" :key="town" :label="town" :value="town" /&gt;</w:t>
      </w:r>
    </w:p>
    <w:p w14:paraId="525091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1515              &lt;/el-select&gt;</w:t>
      </w:r>
    </w:p>
    <w:p w14:paraId="77072E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1516            &lt;/div&gt;</w:t>
      </w:r>
    </w:p>
    <w:p w14:paraId="3419C8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1517            &lt;label class="load-toggle-map"&gt;</w:t>
      </w:r>
    </w:p>
    <w:p w14:paraId="7B920E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1518              &lt;el-switch v-model="useVillageLoadColor" size="small" /&gt; 按村负载着色</w:t>
      </w:r>
    </w:p>
    <w:p w14:paraId="12D5B4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1519            &lt;/label&gt;</w:t>
      </w:r>
    </w:p>
    <w:p w14:paraId="020CF7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1520            &lt;span class="toolbar-tip"&gt;提示：点击地图任意位置可添加候选点&lt;/span&gt;</w:t>
      </w:r>
    </w:p>
    <w:p w14:paraId="0AB328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1521            &lt;el-button size="small" class="clear-btn" :icon="Delete" @click="clearAll"&gt;清空&lt;/el-button&gt;</w:t>
      </w:r>
    </w:p>
    <w:p w14:paraId="5AC7C8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1522          &lt;/div&gt;</w:t>
      </w:r>
    </w:p>
    <w:p w14:paraId="2BB8E6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1524          &lt;div class="map-chart-wrap"&gt;</w:t>
      </w:r>
    </w:p>
    <w:p w14:paraId="387DD8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1525            &lt;div ref="mapRef" class="map-chart"&gt;&lt;/div&gt;</w:t>
      </w:r>
    </w:p>
    <w:p w14:paraId="681EDE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1526          &lt;/div&gt;</w:t>
      </w:r>
    </w:p>
    <w:p w14:paraId="27A124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1529          &lt;div class="map-legend"&gt;</w:t>
      </w:r>
    </w:p>
    <w:p w14:paraId="00F8E8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1530            &lt;div class="legend-toggle" @click="legendOpen = !legendOpen"&gt;</w:t>
      </w:r>
    </w:p>
    <w:p w14:paraId="09E0F9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1531              &lt;span class="legend-toggle-dot"&gt;&lt;/span&gt;</w:t>
      </w:r>
    </w:p>
    <w:p w14:paraId="3B65A8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1532              &lt;span class="legend-toggle-text"&gt;图例&lt;/span&gt;</w:t>
      </w:r>
    </w:p>
    <w:p w14:paraId="2EC6C7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1533              &lt;span class="legend-toggle-arrow"&gt;{{ legendOpen ? '▾' : '▸' }}&lt;/span&gt;</w:t>
      </w:r>
    </w:p>
    <w:p w14:paraId="4D8ED0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1534            &lt;/div&gt;</w:t>
      </w:r>
    </w:p>
    <w:p w14:paraId="66E927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1535            &lt;div v-show="legendOpen" class="legend-body"&gt;</w:t>
      </w:r>
    </w:p>
    <w:p w14:paraId="0D3A64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1536              &lt;div class="legend-group"&gt;</w:t>
      </w:r>
    </w:p>
    <w:p w14:paraId="034360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1537                &lt;span class="legend-title"&gt;新建适宜&lt;/span&gt;</w:t>
      </w:r>
    </w:p>
    <w:p w14:paraId="7CE879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1538                &lt;div class="legend-row"&gt;</w:t>
      </w:r>
    </w:p>
    <w:p w14:paraId="3E328B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1539                  &lt;div v-for="(color, level) in levelColor" :key="level" class="legend-item"&gt;</w:t>
      </w:r>
    </w:p>
    <w:p w14:paraId="19D0A9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1540                    &lt;svg viewBox="0 0 24 32" width="9" height="12"&gt;&lt;path d="M12 0C5.4 0 0 5.4 0 12c0 9 12 20 12 20s12-11 12-20C24 5.4 18.6 0 12 0z" :fill="color" /&gt;&lt;/svg&gt;{{ level }}</w:t>
      </w:r>
    </w:p>
    <w:p w14:paraId="55B83D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1541                  &lt;/div&gt;</w:t>
      </w:r>
    </w:p>
    <w:p w14:paraId="1AA5C9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1542                &lt;/div&gt;</w:t>
      </w:r>
    </w:p>
    <w:p w14:paraId="1DE3EE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1543              &lt;/div&gt;</w:t>
      </w:r>
    </w:p>
    <w:p w14:paraId="05F491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1544              &lt;div class="legend-group"&gt;</w:t>
      </w:r>
    </w:p>
    <w:p w14:paraId="46DA99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1545                &lt;span class="legend-title"&gt;村负载&lt;/span&gt;</w:t>
      </w:r>
    </w:p>
    <w:p w14:paraId="3405E2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1546                &lt;div class="legend-row"&gt;</w:t>
      </w:r>
    </w:p>
    <w:p w14:paraId="42589B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1547                  &lt;div v-for="(color, level) in loadLevelColor" :key="level" class="legend-item"&gt;</w:t>
      </w:r>
    </w:p>
    <w:p w14:paraId="205210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1548                    &lt;span class="legend-load-dot" :style="{ background: color }"&gt;&lt;/span&gt;{{ level }}</w:t>
      </w:r>
    </w:p>
    <w:p w14:paraId="387DBE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1549                  &lt;/div&gt;</w:t>
      </w:r>
    </w:p>
    <w:p w14:paraId="7A29C7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1550                &lt;/div&gt;</w:t>
      </w:r>
    </w:p>
    <w:p w14:paraId="5FC76F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1551              &lt;/div&gt;</w:t>
      </w:r>
    </w:p>
    <w:p w14:paraId="099611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1552              &lt;div class="legend-group"&gt;</w:t>
      </w:r>
    </w:p>
    <w:p w14:paraId="69F439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1553                &lt;span class="legend-title"&gt;其他&lt;/span&gt;</w:t>
      </w:r>
    </w:p>
    <w:p w14:paraId="09CD4B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1554                &lt;div class="legend-row"&gt;</w:t>
      </w:r>
    </w:p>
    <w:p w14:paraId="782E46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1555                  &lt;div class="legend-item"&gt;&lt;span class="legend-barn-dot"&gt;&lt;/span&gt;现有烤房&lt;/div&gt;</w:t>
      </w:r>
    </w:p>
    <w:p w14:paraId="287D43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1556                  &lt;div class="legend-item"&gt;&lt;span class="legend-cand"&gt;&lt;/span&gt;候选点&lt;/div&gt;</w:t>
      </w:r>
    </w:p>
    <w:p w14:paraId="102851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1557                &lt;/div&gt;</w:t>
      </w:r>
    </w:p>
    <w:p w14:paraId="7B399E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1558              &lt;/div&gt;</w:t>
      </w:r>
    </w:p>
    <w:p w14:paraId="38F04B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1559            &lt;/div&gt;</w:t>
      </w:r>
    </w:p>
    <w:p w14:paraId="0A5FD9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1560          &lt;/div&gt;</w:t>
      </w:r>
    </w:p>
    <w:p w14:paraId="54F40B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1561        &lt;/div&gt;</w:t>
      </w:r>
    </w:p>
    <w:p w14:paraId="7321EC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1564        &lt;div class="side-panel"&gt;</w:t>
      </w:r>
    </w:p>
    <w:p w14:paraId="1222B5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1565          &lt;div class="side-section side-section--impact"&gt;</w:t>
      </w:r>
    </w:p>
    <w:p w14:paraId="0F8F08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1566            &lt;div class="section-head"&gt;</w:t>
      </w:r>
    </w:p>
    <w:p w14:paraId="2B6AF7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1567              &lt;span class="dot warn"&gt;&lt;/span&gt;发展指数影响分析</w:t>
      </w:r>
    </w:p>
    <w:p w14:paraId="23C173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1568            &lt;/div&gt;</w:t>
      </w:r>
    </w:p>
    <w:p w14:paraId="2C9967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1569            &lt;div v-if="selectedCandidate &amp;&amp; selectedVillageImpact" class="impact-card"&gt;</w:t>
      </w:r>
    </w:p>
    <w:p w14:paraId="51B2BF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1570              &lt;div class="impact-candidate"&gt;{{ selectedDecisionRow?.village || selectedCandidateResolved?.village || selectedCandidate.village || '当前村' }}发展影响&lt;/div&gt;</w:t>
      </w:r>
    </w:p>
    <w:p w14:paraId="1F3293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1571              &lt;div class="impact-meta"&gt;{{ selectedDecisionRow?.township || selectedCandidateResolved?.township || selectedCandidate.township || '-' }} · 新建前后对比&lt;/div&gt;</w:t>
      </w:r>
    </w:p>
    <w:p w14:paraId="511B26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1572              &lt;div v-if="selectedVillageImpactHint" class="impact-hint"&gt;{{ selectedVillageImpactHint }}&lt;/div&gt;</w:t>
      </w:r>
    </w:p>
    <w:p w14:paraId="54B88C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1573              &lt;div class="dev-hero" :class="{ 'dev-hero--empty': !selectedDevelopmentProfile }"&gt;</w:t>
      </w:r>
    </w:p>
    <w:p w14:paraId="5C5BC9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1574                &lt;div&gt;</w:t>
      </w:r>
    </w:p>
    <w:p w14:paraId="32815C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1575                  &lt;span&gt;千亩村发展指数 V&lt;/span&gt;</w:t>
      </w:r>
    </w:p>
    <w:p w14:paraId="5A1057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1576                  &lt;strong&gt;{{ selectedDecisionRow ? metricText(selectedDecisionRow.developmentIndex) : '--' }}&lt;small v-if="selectedImpactAfter"&gt; → {{ metricText(selectedImpactAfter.developmentAfter) }}&lt;/small&gt;&lt;/strong&gt;</w:t>
      </w:r>
    </w:p>
    <w:p w14:paraId="1AD866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1577                  &lt;em&gt;分&lt;/em&gt;</w:t>
      </w:r>
    </w:p>
    <w:p w14:paraId="638659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1578                &lt;/div&gt;</w:t>
      </w:r>
    </w:p>
    <w:p w14:paraId="7453B1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1579                &lt;p&gt;{{ selectedDecisionRow ? `指数越低，说明新建需求越旺。当前实际排名第 ${selectedDecisionRow.actualRank ?? '--'} 名。` : '当前候选点所在村暂无有效计算数据。' }}&lt;/p&gt;</w:t>
      </w:r>
    </w:p>
    <w:p w14:paraId="535B7C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1580              &lt;/div&gt;</w:t>
      </w:r>
    </w:p>
    <w:p w14:paraId="2B7E7B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1581              &lt;div class="impact-grid"&gt;</w:t>
      </w:r>
    </w:p>
    <w:p w14:paraId="532DCD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1582                &lt;div class="impact-item"&gt;</w:t>
      </w:r>
    </w:p>
    <w:p w14:paraId="66D409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1583                  &lt;span&gt;理论需求烤能&lt;/span&gt;</w:t>
      </w:r>
    </w:p>
    <w:p w14:paraId="5A36E2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1584                  &lt;b&gt;{{ metricText(selectedDecisionRow?.theoreticalDemandDan) }}&lt;/b&gt;&lt;em&gt;担&lt;/em&gt;</w:t>
      </w:r>
    </w:p>
    <w:p w14:paraId="1D9132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1585                &lt;/div&gt;</w:t>
      </w:r>
    </w:p>
    <w:p w14:paraId="6EBB32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1586                &lt;div class="impact-item" :class="{ 'impact-item--changed': Number(selectedVillageImpact?.addedCount ?? 0) &gt; 0 }"&gt;</w:t>
      </w:r>
    </w:p>
    <w:p w14:paraId="4B26F5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1587                  &lt;span&gt;加权有效烤能&lt;/span&gt;</w:t>
      </w:r>
    </w:p>
    <w:p w14:paraId="319BD1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1588                  &lt;b&gt;{{ metricText(selectedDecisionRow?.weightedCapacityJin) }} → {{ metricText(selectedImpactAfter?.qAfterJin) }}&lt;/b&gt;&lt;em&gt;{{ changeText(selectedDecisionRow?.weightedCapacityJin, selectedImpactAfter?.qAfterJin) }}斤&lt;/em&gt;</w:t>
      </w:r>
    </w:p>
    <w:p w14:paraId="534099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1589                &lt;/div&gt;</w:t>
      </w:r>
    </w:p>
    <w:p w14:paraId="3E2ADE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1590                &lt;div class="impact-item" :class="{ 'impact-item--changed': Number(selectedVillageImpact?.addedCount ?? 0) &gt; 0 }"&gt;</w:t>
      </w:r>
    </w:p>
    <w:p w14:paraId="03F2FE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1591                  &lt;span&gt;有效烤能指数&lt;/span&gt;</w:t>
      </w:r>
    </w:p>
    <w:p w14:paraId="0CDED2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1592                  &lt;b&gt;{{ metricText(selectedDecisionRow?.hcScore) }} → {{ metricText(selectedImpactAfter?.hcAfter) }}&lt;/b&gt;&lt;em&gt;{{ changeText(selectedDecisionRow?.hcScore, selectedImpactAfter?.hcAfter) }}&lt;/em&gt;</w:t>
      </w:r>
    </w:p>
    <w:p w14:paraId="19DFC8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1593                &lt;/div&gt;</w:t>
      </w:r>
    </w:p>
    <w:p w14:paraId="699523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1594                &lt;div class="impact-item" :class="{ 'impact-item--changed': Number(selectedVillageImpact?.addedCount ?? 0) &gt; 0 }"&gt;</w:t>
      </w:r>
    </w:p>
    <w:p w14:paraId="642253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1595                  &lt;span&gt;村级承载压力&lt;/span&gt;</w:t>
      </w:r>
    </w:p>
    <w:p w14:paraId="58EECA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1596                  &lt;b&gt;{{ metricText(selectedDecisionRow?.pressureIndex, 3) }} → {{ metricText(selectedImpactAfter?.pressureAfter, 3) }}&lt;/b&gt;&lt;em&gt;{{ changeText(selectedDecisionRow?.pressureIndex, selectedImpactAfter?.pressureAfter, 3) }}&lt;/em&gt;</w:t>
      </w:r>
    </w:p>
    <w:p w14:paraId="6A39DF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1597                &lt;/div&gt;</w:t>
      </w:r>
    </w:p>
    <w:p w14:paraId="38CB9D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1598                &lt;div class="impact-item" :class="{ 'impact-item--changed': Number(selectedVillageImpact?.addedCount ?? 0) &gt; 0 }"&gt;</w:t>
      </w:r>
    </w:p>
    <w:p w14:paraId="1DCAB0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1599                  &lt;span&gt;承载匹配指数&lt;/span&gt;</w:t>
      </w:r>
    </w:p>
    <w:p w14:paraId="65090A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1600                  &lt;b&gt;{{ metricText(selectedDecisionRow?.lcScore) }} → {{ metricText(selectedImpactAfter?.lcAfter) }}&lt;/b&gt;&lt;em&gt;{{ changeText(selectedDecisionRow?.lcScore, selectedImpactAfter?.lcAfter) }}&lt;/em&gt;</w:t>
      </w:r>
    </w:p>
    <w:p w14:paraId="305753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1601                &lt;/div&gt;</w:t>
      </w:r>
    </w:p>
    <w:p w14:paraId="222C71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1602                &lt;div class="impact-item"&gt;</w:t>
      </w:r>
    </w:p>
    <w:p w14:paraId="3BF5C4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1603                  &lt;span&gt;发展因子指数&lt;/span&gt;</w:t>
      </w:r>
    </w:p>
    <w:p w14:paraId="2D8DD9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1604                  &lt;b&gt;{{ metricText(selectedDecisionRow?.dcScore) }}&lt;/b&gt;&lt;em&gt;基础数据&lt;/em&gt;</w:t>
      </w:r>
    </w:p>
    <w:p w14:paraId="6C9380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1605                &lt;/div&gt;</w:t>
      </w:r>
    </w:p>
    <w:p w14:paraId="5F77A8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1606                &lt;div class="impact-item"&gt;</w:t>
      </w:r>
    </w:p>
    <w:p w14:paraId="3009DE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1607                  &lt;span&gt;表格实际排序&lt;/span&gt;</w:t>
      </w:r>
    </w:p>
    <w:p w14:paraId="037305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1608                  &lt;b&gt;第{{ selectedDecisionRow?.actualRank ?? '--' }}名&lt;/b&gt;&lt;em&gt;发展因子&lt;/em&gt;</w:t>
      </w:r>
    </w:p>
    <w:p w14:paraId="70E368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1609                &lt;/div&gt;</w:t>
      </w:r>
    </w:p>
    <w:p w14:paraId="7ADE1E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1610                &lt;div class="impact-item" :class="{ 'impact-item--changed': Number(selectedVillageImpact?.addedCount ?? 0) &gt; 0 }"&gt;</w:t>
      </w:r>
    </w:p>
    <w:p w14:paraId="52B9CF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1611                  &lt;span&gt;新建需求分&lt;/span&gt;</w:t>
      </w:r>
    </w:p>
    <w:p w14:paraId="380BD7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1612                  &lt;b&gt;{{ metricText(selectedDecisionRow?.needScore) }} → {{ metricText(selectedImpactAfter?.needAfter) }}&lt;/b&gt;&lt;em&gt;{{ changeText(selectedDecisionRow?.needScore, selectedImpactAfter?.needAfter) }}&lt;/em&gt;</w:t>
      </w:r>
    </w:p>
    <w:p w14:paraId="57E696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1613                &lt;/div&gt;</w:t>
      </w:r>
    </w:p>
    <w:p w14:paraId="71919F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1614                &lt;div class="impact-item"&gt;</w:t>
      </w:r>
    </w:p>
    <w:p w14:paraId="1A62AC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1615                  &lt;span&gt;推荐新建栋数&lt;/span&gt;</w:t>
      </w:r>
    </w:p>
    <w:p w14:paraId="38B8E2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1616                  &lt;b&gt;{{ metricText(selectedDecisionRow?.recommended) }}&lt;/b&gt;&lt;em&gt;推荐值&lt;/em&gt;</w:t>
      </w:r>
    </w:p>
    <w:p w14:paraId="51C3FD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1617                &lt;/div&gt;</w:t>
      </w:r>
    </w:p>
    <w:p w14:paraId="067E67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1618              &lt;/div&gt;</w:t>
      </w:r>
    </w:p>
    <w:p w14:paraId="5B5262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1619              &lt;div class="impact-calculation" v-if="selectedVillageImpact"&gt;</w:t>
      </w:r>
    </w:p>
    <w:p w14:paraId="0309E1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1620                &lt;div class="impact-calculation-head"&gt;新增前后变化&lt;/div&gt;</w:t>
      </w:r>
    </w:p>
    <w:p w14:paraId="18690D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1621                &lt;div class="impact-calculation-grid"&gt;</w:t>
      </w:r>
    </w:p>
    <w:p w14:paraId="729397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1622                  &lt;span&gt;在用烤房&lt;/span&gt;&lt;b&gt;{{ metricText(selectedVillageImpact.inUseBarns) }} → {{ metricText(selectedVillageImpact.inUseAfter) }}（{{ Number(selectedVillageImpact.addedCount ?? 0) &gt; 0 ? `增加${selectedVillageImpact.addedCount}` : '未发生变化' }}）&lt;/b&gt;</w:t>
      </w:r>
    </w:p>
    <w:p w14:paraId="734C75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1623                  &lt;span&gt;负载率&lt;/span&gt;&lt;b&gt;{{ loadRateText(selectedVillageImpact.loadRateBefore) }} → {{ loadRateText(selectedVillageImpact.loadRateAfter) }}（{{ changeText(selectedVillageImpact.loadRateBefore, selectedVillageImpact.loadRateAfter, 3) }}）&lt;/b&gt;</w:t>
      </w:r>
    </w:p>
    <w:p w14:paraId="1F474D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1624                  &lt;span&gt;发展指数&lt;/span&gt;&lt;b&gt;{{ metricText(selectedDecisionRow?.developmentIndex) }} → {{ metricText(selectedImpactAfter?.developmentAfter) }}（{{ changeText(selectedDecisionRow?.developmentIndex, selectedImpactAfter?.developmentAfter) }}）&lt;/b&gt;</w:t>
      </w:r>
    </w:p>
    <w:p w14:paraId="662CC8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1625                  &lt;span&gt;新建需求分&lt;/span&gt;&lt;b&gt;{{ metricText(selectedDecisionRow?.needScore) }} → {{ metricText(selectedImpactAfter?.needAfter) }}（{{ changeText(selectedDecisionRow?.needScore, selectedImpactAfter?.needAfter) }}）&lt;/b&gt;</w:t>
      </w:r>
    </w:p>
    <w:p w14:paraId="2DA149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1626                  &lt;span&gt;新增烤房&lt;/span&gt;&lt;b&gt;{{ Number(selectedVillageImpact.addedCount ?? 0) &gt; 0 ? `+${selectedVillageImpact.addedCount}` : '未选择新建' }}&lt;/b&gt;</w:t>
      </w:r>
    </w:p>
    <w:p w14:paraId="4E17DF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1627                  &lt;span&gt;动作建议&lt;/span&gt;&lt;b&gt;{{ selectedDecisionRow?.advice ?? '请先选择新建方案' }}&lt;/b&gt;</w:t>
      </w:r>
    </w:p>
    <w:p w14:paraId="3C4902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1628                &lt;/div&gt;</w:t>
      </w:r>
    </w:p>
    <w:p w14:paraId="4E06A7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1629              &lt;/div&gt;</w:t>
      </w:r>
    </w:p>
    <w:p w14:paraId="5EAA00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1630              &lt;div class="explain-box" v-if="selectedFusionResult"&gt;</w:t>
      </w:r>
    </w:p>
    <w:p w14:paraId="06EC3A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1631                &lt;div class="explain-title"&gt;设计动作与响应&lt;/div&gt;</w:t>
      </w:r>
    </w:p>
    <w:p w14:paraId="72C12D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1632                &lt;p&gt;选择新建后，新增烤房会加入村级烤能重新计算；负载率和新建需求分下降、发展指数上升时，说明本次新建有效。&lt;/p&gt;</w:t>
      </w:r>
    </w:p>
    <w:p w14:paraId="3054ED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1633              &lt;/div&gt;</w:t>
      </w:r>
    </w:p>
    <w:p w14:paraId="35FA08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1634              &lt;div class="impact-list" v-if="qianmuFocusRows.length"&gt;</w:t>
      </w:r>
    </w:p>
    <w:p w14:paraId="753C01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1635                &lt;div class="impact-list-title"&gt;重点千亩村指数参考&lt;/div&gt;</w:t>
      </w:r>
    </w:p>
    <w:p w14:paraId="03E47D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1636                &lt;div v-for="row in qianmuModelRankRows" :key="`${row.township}-${row.village}`" class="impact-list-row"&gt;</w:t>
      </w:r>
    </w:p>
    <w:p w14:paraId="6594B3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1637                  &lt;span&gt;{{ row.township }} · {{ row.village }}&lt;/span&gt;</w:t>
      </w:r>
    </w:p>
    <w:p w14:paraId="406F6D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1638                  &lt;b&gt;排名{{ row.actualRank }} · {{ metricText(row.developmentIndex) }}分 · {{ row.advice }}&lt;/b&gt;</w:t>
      </w:r>
    </w:p>
    <w:p w14:paraId="04EF58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1639                &lt;/div&gt;</w:t>
      </w:r>
    </w:p>
    <w:p w14:paraId="4CEDFD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1640              &lt;/div&gt;</w:t>
      </w:r>
    </w:p>
    <w:p w14:paraId="37DA10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1641            &lt;/div&gt;</w:t>
      </w:r>
    </w:p>
    <w:p w14:paraId="478112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1642            &lt;div v-else-if="selectedCandidate" class="impact-card"&gt;</w:t>
      </w:r>
    </w:p>
    <w:p w14:paraId="3183B7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1643              &lt;div class="impact-candidate"&gt;{{ selectedCandidate.candidateName || '候选点' }}&lt;/div&gt;</w:t>
      </w:r>
    </w:p>
    <w:p w14:paraId="75B491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1644              &lt;div class="impact-meta"&gt;{{ selectedCandidateResolved?.township || selectedCandidate.township || '-' }} · {{ selectedCandidateResolved?.village || selectedCandidate.village || '-' }}&lt;/div&gt;</w:t>
      </w:r>
    </w:p>
    <w:p w14:paraId="3E9376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1645              &lt;div class="impact-empty impact-empty--inline"&gt;</w:t>
      </w:r>
    </w:p>
    <w:p w14:paraId="5AAE57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1646                当前红点已联动到右侧，但所在村暂无可匹配的发展指数。先用下方重点千亩村指数做参照，再决定是否调整落点。</w:t>
      </w:r>
    </w:p>
    <w:p w14:paraId="465CA8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1647              &lt;/div&gt;</w:t>
      </w:r>
    </w:p>
    <w:p w14:paraId="1104AC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1648              &lt;div v-if="qianmuFocusRows.length" class="impact-list"&gt;</w:t>
      </w:r>
    </w:p>
    <w:p w14:paraId="0DC47D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1649                &lt;div class="impact-list-title"&gt;重点千亩村指数参考&lt;/div&gt;</w:t>
      </w:r>
    </w:p>
    <w:p w14:paraId="764AB1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1650                &lt;div v-for="row in qianmuModelRankRows" :key="`${row.township}-${row.village}`" class="impact-list-row"&gt;</w:t>
      </w:r>
    </w:p>
    <w:p w14:paraId="6C2FCA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1651                  &lt;span&gt;{{ row.township }} · {{ row.village }}&lt;/span&gt;</w:t>
      </w:r>
    </w:p>
    <w:p w14:paraId="4BBDED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1652                  &lt;b&gt;排名{{ row.actualRank }} · {{ metricText(row.developmentIndex) }}分 · {{ row.advice }}&lt;/b&gt;</w:t>
      </w:r>
    </w:p>
    <w:p w14:paraId="4B8788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1653                &lt;/div&gt;</w:t>
      </w:r>
    </w:p>
    <w:p w14:paraId="628CE5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1654              &lt;/div&gt;</w:t>
      </w:r>
    </w:p>
    <w:p w14:paraId="3134A4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1655            &lt;/div&gt;</w:t>
      </w:r>
    </w:p>
    <w:p w14:paraId="14EFA9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1656            &lt;div v-else class="impact-empty"&gt;点击地图候选点后，这里显示该村关键计算值、分级建议和新建前后变化。&lt;/div&gt;</w:t>
      </w:r>
    </w:p>
    <w:p w14:paraId="335A69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1657          &lt;/div&gt;</w:t>
      </w:r>
    </w:p>
    <w:p w14:paraId="6AA1F6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1660          &lt;div class="side-section"&gt;</w:t>
      </w:r>
    </w:p>
    <w:p w14:paraId="66CFE2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1661            &lt;div class="section-head"&gt;&lt;span class="dot"&gt;&lt;/span&gt;乡镇候选点分布&lt;/div&gt;</w:t>
      </w:r>
    </w:p>
    <w:p w14:paraId="5C6B60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1662            &lt;div class="town-list"&gt;</w:t>
      </w:r>
    </w:p>
    <w:p w14:paraId="6256A9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1663              &lt;div v-for="g in townGroups" :key="g.name" class="town-item"&gt;</w:t>
      </w:r>
    </w:p>
    <w:p w14:paraId="6C1191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1664                &lt;div class="town-name"&gt;{{ g.name }}&lt;/div&gt;</w:t>
      </w:r>
    </w:p>
    <w:p w14:paraId="3E5286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1665                &lt;div class="town-villages"&gt;{{ g.villages.join('、') || '暂无村名' }}&lt;/div&gt;</w:t>
      </w:r>
    </w:p>
    <w:p w14:paraId="06A5CB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1666                &lt;div class="town-bar-wrap"&gt;</w:t>
      </w:r>
    </w:p>
    <w:p w14:paraId="35E4F5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1667                  &lt;div class="town-bar"&gt;</w:t>
      </w:r>
    </w:p>
    <w:p w14:paraId="4CD7C1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1668                    &lt;div class="town-fill" :style="{ width: (g.total / (townGroups[0]?.total || 1)) * 100 + '%', background: 'linear-gradient(90deg, #0D5D46, #2E8B6A)' }"&gt;&lt;/div&gt;</w:t>
      </w:r>
    </w:p>
    <w:p w14:paraId="4F1057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1669                  &lt;/div&gt;</w:t>
      </w:r>
    </w:p>
    <w:p w14:paraId="4CF593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1670                  &lt;div class="town-count"&gt;{{ g.total }}&lt;/div&gt;</w:t>
      </w:r>
    </w:p>
    <w:p w14:paraId="26EF08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1671                &lt;/div&gt;</w:t>
      </w:r>
    </w:p>
    <w:p w14:paraId="199DAA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1672              &lt;/div&gt;</w:t>
      </w:r>
    </w:p>
    <w:p w14:paraId="05E86D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1673              &lt;div v-if="!townGroups.length" class="no-data"&gt;暂无候选点&lt;/div&gt;</w:t>
      </w:r>
    </w:p>
    <w:p w14:paraId="676924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1674            &lt;/div&gt;</w:t>
      </w:r>
    </w:p>
    <w:p w14:paraId="1985E5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1675          &lt;/div&gt;</w:t>
      </w:r>
    </w:p>
    <w:p w14:paraId="034D0B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1678          &lt;div class="side-section"&gt;</w:t>
      </w:r>
    </w:p>
    <w:p w14:paraId="48772D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1679            &lt;div class="section-head"&gt;</w:t>
      </w:r>
    </w:p>
    <w:p w14:paraId="7DCB1F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1680              &lt;span class="dot alert"&gt;&lt;/span&gt;候选点列表</w:t>
      </w:r>
    </w:p>
    <w:p w14:paraId="6DC17B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1681              &lt;span class="alert-count"&gt;{{ visibleCandidates.length }}&lt;/span&gt;</w:t>
      </w:r>
    </w:p>
    <w:p w14:paraId="62B7A9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1682            &lt;/div&gt;</w:t>
      </w:r>
    </w:p>
    <w:p w14:paraId="60E776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1683            &lt;div class="candidate-list" v-loading="candidatesLoading"&gt;</w:t>
      </w:r>
    </w:p>
    <w:p w14:paraId="19BC88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1684              &lt;div</w:t>
      </w:r>
    </w:p>
    <w:p w14:paraId="5A9301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1685                v-for="c in visibleCandidates"</w:t>
      </w:r>
    </w:p>
    <w:p w14:paraId="10E332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1686                :key="c.id"</w:t>
      </w:r>
    </w:p>
    <w:p w14:paraId="77A13C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1687                class="candidate-item"</w:t>
      </w:r>
    </w:p>
    <w:p w14:paraId="1EF685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1688                :class="{ 'candidate-item--active': selectedCandidate?.id === c.id }"</w:t>
      </w:r>
    </w:p>
    <w:p w14:paraId="73CC4A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1689                draggable="true"</w:t>
      </w:r>
    </w:p>
    <w:p w14:paraId="468167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1690                @click="selectCandidateForImpact(c)"</w:t>
      </w:r>
    </w:p>
    <w:p w14:paraId="170B24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1691                @dragstart="draggedCandidateId = c.id"</w:t>
      </w:r>
    </w:p>
    <w:p w14:paraId="14A8AF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1692                @dragover.prevent</w:t>
      </w:r>
    </w:p>
    <w:p w14:paraId="27904A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1693                @drop.prevent="moveCandidateBefore(c); draggedCandidateId = null"</w:t>
      </w:r>
    </w:p>
    <w:p w14:paraId="25B6C9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1694                @dragend="draggedCandidateId = null"</w:t>
      </w:r>
    </w:p>
    <w:p w14:paraId="39B60B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1695              &gt;</w:t>
      </w:r>
    </w:p>
    <w:p w14:paraId="371327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1696                &lt;div class="candidate-status-bar" :style="{ background: levelColor[c.suitabilityLevel || '待评估'] }"&gt;&lt;/div&gt;</w:t>
      </w:r>
    </w:p>
    <w:p w14:paraId="5E14DD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1697                &lt;div class="candidate-rank" v-if="c.ranking"&gt;{{ c.ranking }}&lt;/div&gt;</w:t>
      </w:r>
    </w:p>
    <w:p w14:paraId="7F535F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1698                &lt;div class="candidate-info"&gt;</w:t>
      </w:r>
    </w:p>
    <w:p w14:paraId="277AE8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1699                  &lt;div class="candidate-name"&gt;{{ c.candidateName || '候选点' }}&lt;/div&gt;</w:t>
      </w:r>
    </w:p>
    <w:p w14:paraId="74D33D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1700                  &lt;div class="candidate-meta"&gt;{{ c.township || '-' }} · {{ c.village || '-' }}&lt;/div&gt;</w:t>
      </w:r>
    </w:p>
    <w:p w14:paraId="186970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1701                  &lt;div class="candidate-tags"&gt;</w:t>
      </w:r>
    </w:p>
    <w:p w14:paraId="084906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1702                    &lt;span class="candidate-tag candidate-tag--new"&gt;新增点&lt;/span&gt;</w:t>
      </w:r>
    </w:p>
    <w:p w14:paraId="0B982A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1703                    &lt;span class="candidate-tag" :style="{ background: (levelColor[c.suitabilityLevel || '待评估'] || '#78909c') + '22', color: levelColor[c.suitabilityLevel || '待评估'] || '#78909c' }"&gt;{{ c.suitabilityLevel || '待评估' }}&lt;/span&gt;</w:t>
      </w:r>
    </w:p>
    <w:p w14:paraId="5BB252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1704                    &lt;span v-if="c.totalScore != null" class="candidate-tag" :style="{ color: scoreColor(Number(c.totalScore)) }"&gt;得分 {{ Number(c.totalScore).toFixed(1) }}&lt;/span&gt;</w:t>
      </w:r>
    </w:p>
    <w:p w14:paraId="3BC4A1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1705                    &lt;span v-if="c.topsisScore != null" class="candidate-tag" style="color:#D4944A"&gt;TOPSIS {{ Number(c.topsisScore).toFixed(3) }}&lt;/span&gt;</w:t>
      </w:r>
    </w:p>
    <w:p w14:paraId="63B8BA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1706                  &lt;/div&gt;</w:t>
      </w:r>
    </w:p>
    <w:p w14:paraId="5BA8E0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1707                &lt;/div&gt;</w:t>
      </w:r>
    </w:p>
    <w:p w14:paraId="777EBF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1708                &lt;el-button size="small" type="danger" plain round :icon="Delete" class="del-btn" @click.stop="removeCandidate(c.id)"&gt;删除&lt;/el-button&gt;</w:t>
      </w:r>
    </w:p>
    <w:p w14:paraId="4A353E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1709              &lt;/div&gt;</w:t>
      </w:r>
    </w:p>
    <w:p w14:paraId="65C7EB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1710              &lt;div v-if="!visibleCandidates.length" class="no-data"&gt;当前范围暂无候选点，点击地图添加或切换乡镇&lt;/div&gt;</w:t>
      </w:r>
    </w:p>
    <w:p w14:paraId="7BD813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1711            &lt;/div&gt;</w:t>
      </w:r>
    </w:p>
    <w:p w14:paraId="11DB14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1712          &lt;/div&gt;</w:t>
      </w:r>
    </w:p>
    <w:p w14:paraId="0D5EC1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1713        &lt;/div&gt;</w:t>
      </w:r>
    </w:p>
    <w:p w14:paraId="6A0F79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1714      &lt;/div&gt;</w:t>
      </w:r>
    </w:p>
    <w:p w14:paraId="661B58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1717      &lt;el-dialog v-model="addVisible" title="新增候选点" width="560px" destroy-on-close class="add-dialog" append-to-body align-center&gt;</w:t>
      </w:r>
    </w:p>
    <w:p w14:paraId="26CD22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1718        &lt;div class="add-coord-tip"&gt;</w:t>
      </w:r>
    </w:p>
    <w:p w14:paraId="1C12D8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1719          &lt;el-icon :size="14" color="#5FB292"&gt;&lt;Location /&gt;&lt;/el-icon&gt;</w:t>
      </w:r>
    </w:p>
    <w:p w14:paraId="1964ED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1720          已选位置：经度 {{ addForm.longitude }}，纬度 {{ addForm.latitude }}</w:t>
      </w:r>
    </w:p>
    <w:p w14:paraId="7ADEF4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1721        &lt;/div&gt;</w:t>
      </w:r>
    </w:p>
    <w:p w14:paraId="121174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1722        &lt;div class="gen-desc"&gt;地图点击一次即可新增。若数量大于 1，系统会以当前点击位置为中心，在同一村内随机散布多个红色新增点。&lt;/div&gt;</w:t>
      </w:r>
    </w:p>
    <w:p w14:paraId="500792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1723        &lt;el-form :model="addForm" label-width="110px" size="small" class="add-form-stack"&gt;</w:t>
      </w:r>
    </w:p>
    <w:p w14:paraId="51E139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1724          &lt;el-form-item label="候选点名称"&gt;</w:t>
      </w:r>
    </w:p>
    <w:p w14:paraId="4E7CB9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1725            &lt;el-input v-model="addForm.candidateName" placeholder="留空自动命名" /&gt;</w:t>
      </w:r>
    </w:p>
    <w:p w14:paraId="43A73F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1726          &lt;/el-form-item&gt;</w:t>
      </w:r>
    </w:p>
    <w:p w14:paraId="5FC724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1727          &lt;el-form-item label="新增数量"&gt;</w:t>
      </w:r>
    </w:p>
    <w:p w14:paraId="3AEC30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1728            &lt;el-input-number v-model="addForm.count" :min="1" :max="50" style="width:100%" /&gt;</w:t>
      </w:r>
    </w:p>
    <w:p w14:paraId="6CA144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1729          &lt;/el-form-item&gt;</w:t>
      </w:r>
    </w:p>
    <w:p w14:paraId="6610D0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1730          &lt;el-form-item label="所属乡镇"&gt;</w:t>
      </w:r>
    </w:p>
    <w:p w14:paraId="5E082C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1731            &lt;el-select v-model="addForm.township" placeholder="选择乡镇" clearable filterable style="width:100%"&gt;</w:t>
      </w:r>
    </w:p>
    <w:p w14:paraId="5D3B8E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1732              &lt;el-option v-for="t in townOptions" :key="t" :label="t" :value="t" /&gt;</w:t>
      </w:r>
    </w:p>
    <w:p w14:paraId="06E022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1733            &lt;/el-select&gt;</w:t>
      </w:r>
    </w:p>
    <w:p w14:paraId="351B78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1734          &lt;/el-form-item&gt;</w:t>
      </w:r>
    </w:p>
    <w:p w14:paraId="57D7EE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1735          &lt;el-form-item label="所属村"&gt;</w:t>
      </w:r>
    </w:p>
    <w:p w14:paraId="041709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1736            &lt;el-input v-model="addForm.village" placeholder="所在村名" /&gt;</w:t>
      </w:r>
    </w:p>
    <w:p w14:paraId="5D17B8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1737          &lt;/el-form-item&gt;</w:t>
      </w:r>
    </w:p>
    <w:p w14:paraId="308C9D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1738          &lt;el-form-item label="土地类型"&gt;</w:t>
      </w:r>
    </w:p>
    <w:p w14:paraId="17075E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1739            &lt;el-select v-model="addForm.landType" placeholder="选择土地类型" clearable style="width:100%"&gt;</w:t>
      </w:r>
    </w:p>
    <w:p w14:paraId="61C9B1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1740              &lt;el-option label="平地" value="平地" /&gt;</w:t>
      </w:r>
    </w:p>
    <w:p w14:paraId="1A7FC5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1741              &lt;el-option label="坡地" value="坡地" /&gt;</w:t>
      </w:r>
    </w:p>
    <w:p w14:paraId="03664C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1742              &lt;el-option label="荒地" value="荒地" /&gt;</w:t>
      </w:r>
    </w:p>
    <w:p w14:paraId="7D796E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1743              &lt;el-option label="林地" value="林地" /&gt;</w:t>
      </w:r>
    </w:p>
    <w:p w14:paraId="1B181A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1744            &lt;/el-select&gt;</w:t>
      </w:r>
    </w:p>
    <w:p w14:paraId="0C72BF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1745          &lt;/el-form-item&gt;</w:t>
      </w:r>
    </w:p>
    <w:p w14:paraId="393F02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1746          &lt;el-form-item label="备注"&gt;</w:t>
      </w:r>
    </w:p>
    <w:p w14:paraId="5492D0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1747            &lt;el-input v-model="addForm.remark" type="textarea" :rows="2" placeholder="补充说明" /&gt;</w:t>
      </w:r>
    </w:p>
    <w:p w14:paraId="5D06B4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1748          &lt;/el-form-item&gt;</w:t>
      </w:r>
    </w:p>
    <w:p w14:paraId="69CBEA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1749          &lt;el-collapse class="add-advanced-collapse" accordion&gt;</w:t>
      </w:r>
    </w:p>
    <w:p w14:paraId="3EF205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1750            &lt;el-collapse-item title="高级参数" name="advanced"&gt;</w:t>
      </w:r>
    </w:p>
    <w:p w14:paraId="2F65BA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1751              &lt;div class="add-advanced-grid"&gt;</w:t>
      </w:r>
    </w:p>
    <w:p w14:paraId="0F75D9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1752                &lt;el-form-item label="海拔(米)"&gt;</w:t>
      </w:r>
    </w:p>
    <w:p w14:paraId="6D32DC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1753                  &lt;el-input-number v-model="addForm.altitude" :min="0" :max="3000" style="width:100%" placeholder="如 1100" /&gt;</w:t>
      </w:r>
    </w:p>
    <w:p w14:paraId="556E65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1754                &lt;/el-form-item&gt;</w:t>
      </w:r>
    </w:p>
    <w:p w14:paraId="45F3F7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1755                &lt;el-form-item label="坡度(度)"&gt;</w:t>
      </w:r>
    </w:p>
    <w:p w14:paraId="1E06F3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1756                  &lt;el-input-number v-model="addForm.slopeDegree" :min="0" :max="60" style="width:100%" placeholder="如 5" /&gt;</w:t>
      </w:r>
    </w:p>
    <w:p w14:paraId="0B7F51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1757                &lt;/el-form-item&gt;</w:t>
      </w:r>
    </w:p>
    <w:p w14:paraId="3FF512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1758                &lt;el-form-item label="距公路(米)"&gt;</w:t>
      </w:r>
    </w:p>
    <w:p w14:paraId="1CDD1F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1759                  &lt;el-input-number v-model="addForm.distanceRoad" :min="0" style="width:100%" placeholder="如 200" /&gt;</w:t>
      </w:r>
    </w:p>
    <w:p w14:paraId="2A064C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1760                &lt;/el-form-item&gt;</w:t>
      </w:r>
    </w:p>
    <w:p w14:paraId="58EB7D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1761                &lt;el-form-item label="距电力(米)"&gt;</w:t>
      </w:r>
    </w:p>
    <w:p w14:paraId="59CED5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1762                  &lt;el-input-number v-model="addForm.distancePower" :min="0" style="width:100%" placeholder="如 300" /&gt;</w:t>
      </w:r>
    </w:p>
    <w:p w14:paraId="5DD857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1763                &lt;/el-form-item&gt;</w:t>
      </w:r>
    </w:p>
    <w:p w14:paraId="348F3B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1764                &lt;el-form-item label="距水源(米)"&gt;</w:t>
      </w:r>
    </w:p>
    <w:p w14:paraId="5C2D2E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1765                  &lt;el-input-number v-model="addForm.distanceWater" :min="0" style="width:100%" placeholder="如 500" /&gt;</w:t>
      </w:r>
    </w:p>
    <w:p w14:paraId="0A7A2C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1766                &lt;/el-form-item&gt;</w:t>
      </w:r>
    </w:p>
    <w:p w14:paraId="02B8BC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1767              &lt;/div&gt;</w:t>
      </w:r>
    </w:p>
    <w:p w14:paraId="11F758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1768            &lt;/el-collapse-item&gt;</w:t>
      </w:r>
    </w:p>
    <w:p w14:paraId="165D43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1769          &lt;/el-collapse&gt;</w:t>
      </w:r>
    </w:p>
    <w:p w14:paraId="27BA90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1770        &lt;/el-form&gt;</w:t>
      </w:r>
    </w:p>
    <w:p w14:paraId="4D62B8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1771        &lt;template #footer&gt;</w:t>
      </w:r>
    </w:p>
    <w:p w14:paraId="422DEE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1772          &lt;el-button size="small" @click="addVisible = false"&gt;取消&lt;/el-button&gt;</w:t>
      </w:r>
    </w:p>
    <w:p w14:paraId="562010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1773          &lt;el-button size="small" type="primary" :loading="addLoading" @click="submitAdd"&gt;保存候选点&lt;/el-button&gt;</w:t>
      </w:r>
    </w:p>
    <w:p w14:paraId="7C8C5C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1774        &lt;/template&gt;</w:t>
      </w:r>
    </w:p>
    <w:p w14:paraId="6EB4E1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1775      &lt;/el-dialog&gt;</w:t>
      </w:r>
    </w:p>
    <w:p w14:paraId="54477E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1778      &lt;el-dialog v-model="genVisible" title="自动生成网格候选点" width="440px" destroy-on-close append-to-body align-center&gt;</w:t>
      </w:r>
    </w:p>
    <w:p w14:paraId="2F729F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1779        &lt;div class="gen-desc"&gt;</w:t>
      </w:r>
    </w:p>
    <w:p w14:paraId="76C5A1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1780          在秭归县范围（经度110.26~110.99，纬度30.42~31.09）按网格自动生成候选点，</w:t>
      </w:r>
    </w:p>
    <w:p w14:paraId="503F7D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1781          仅保留距现有烤房一定距离内的点（烟叶种植区域）。</w:t>
      </w:r>
    </w:p>
    <w:p w14:paraId="20C153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1782        &lt;/div&gt;</w:t>
      </w:r>
    </w:p>
    <w:p w14:paraId="655CEE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1783        &lt;el-form :model="genForm" label-width="130px" size="small"&gt;</w:t>
      </w:r>
    </w:p>
    <w:p w14:paraId="04EDB0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1784          &lt;el-form-item label="网格步长(度)"&gt;</w:t>
      </w:r>
    </w:p>
    <w:p w14:paraId="10F2A3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1785            &lt;el-input-number v-model="genForm.step" :min="0.01" :max="0.1" :step="0.01" style="width:100%" /&gt;</w:t>
      </w:r>
    </w:p>
    <w:p w14:paraId="3586DF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1786            &lt;div class="form-tip"&gt;约 {{ (genForm.step * 111).toFixed(1) }} 公里，越小越密集&lt;/div&gt;</w:t>
      </w:r>
    </w:p>
    <w:p w14:paraId="40E70B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1787          &lt;/el-form-item&gt;</w:t>
      </w:r>
    </w:p>
    <w:p w14:paraId="1CBC7D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1788          &lt;el-form-item label="距烤房距离(km)"&gt;</w:t>
      </w:r>
    </w:p>
    <w:p w14:paraId="5BCA61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1789            &lt;el-input-number v-model="genForm.maxDistKm" :min="1" :max="10" style="width:100%" /&gt;</w:t>
      </w:r>
    </w:p>
    <w:p w14:paraId="4CEF94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1790            &lt;div class="form-tip"&gt;仅保留距现有烤房该距离内的点&lt;/div&gt;</w:t>
      </w:r>
    </w:p>
    <w:p w14:paraId="23AFEB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1791          &lt;/el-form-item&gt;</w:t>
      </w:r>
    </w:p>
    <w:p w14:paraId="4F8516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1792        &lt;/el-form&gt;</w:t>
      </w:r>
    </w:p>
    <w:p w14:paraId="149FF7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1793        &lt;template #footer&gt;</w:t>
      </w:r>
    </w:p>
    <w:p w14:paraId="095B05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1794          &lt;el-button size="small" @click="genVisible = false"&gt;取消&lt;/el-button&gt;</w:t>
      </w:r>
    </w:p>
    <w:p w14:paraId="7B7A5A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1795          &lt;el-button size="small" type="primary" @click="submitGenerate"&gt;开始生成&lt;/el-button&gt;</w:t>
      </w:r>
    </w:p>
    <w:p w14:paraId="7AE4E9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1796        &lt;/template&gt;</w:t>
      </w:r>
    </w:p>
    <w:p w14:paraId="095D70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1797      &lt;/el-dialog&gt;</w:t>
      </w:r>
    </w:p>
    <w:p w14:paraId="29339A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1800      &lt;el-dialog v-model="detailVisible" :title="selectedCandidate?.candidateName || '候选点详情'" width="520px" destroy-on-close class="detail-dialog" append-to-body align-center&gt;</w:t>
      </w:r>
    </w:p>
    <w:p w14:paraId="186B8B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1801        &lt;template v-if="selectedCandidate"&gt;</w:t>
      </w:r>
    </w:p>
    <w:p w14:paraId="76C76F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1802          &lt;div class="detail-score-ring"&gt;</w:t>
      </w:r>
    </w:p>
    <w:p w14:paraId="1AF94A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1803            &lt;svg viewBox="0 0 120 120"&gt;</w:t>
      </w:r>
    </w:p>
    <w:p w14:paraId="206E5F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1804              &lt;circle cx="60" cy="60" r="50" fill="none" stroke="rgba(255,255,255,0.08)" stroke-width="10" /&gt;</w:t>
      </w:r>
    </w:p>
    <w:p w14:paraId="7CF5E3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1805              &lt;circle cx="60" cy="60" r="50" fill="none"</w:t>
      </w:r>
    </w:p>
    <w:p w14:paraId="4A2EA0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1806                :stroke="scoreColor(selectedCandidate.totalScore != null ? Number(selectedCandidate.totalScore) : null)"</w:t>
      </w:r>
    </w:p>
    <w:p w14:paraId="335A81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1807                stroke-width="10" stroke-linecap="round"</w:t>
      </w:r>
    </w:p>
    <w:p w14:paraId="7E58A2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1808                :stroke-dasharray="2 * Math.PI * 50"</w:t>
      </w:r>
    </w:p>
    <w:p w14:paraId="7F9591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1809                :stroke-dashoffset="2 * Math.PI * 50 * (1 - (Number(selectedCandidate.totalScore || 0)) / 100)"</w:t>
      </w:r>
    </w:p>
    <w:p w14:paraId="69F80D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1810                transform="rotate(-90 60 60)" /&gt;</w:t>
      </w:r>
    </w:p>
    <w:p w14:paraId="7C3B29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1811            &lt;/svg&gt;</w:t>
      </w:r>
    </w:p>
    <w:p w14:paraId="5D6DC1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1812            &lt;div class="detail-score-num" :style="{ color: scoreColor(selectedCandidate.totalScore != null ? Number(selectedCandidate.totalScore) : null) }"&gt;</w:t>
      </w:r>
    </w:p>
    <w:p w14:paraId="05D939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1813              {{ selectedCandidate.totalScore != null ? Number(selectedCandidate.totalScore).toFixed(1) : '--' }}</w:t>
      </w:r>
    </w:p>
    <w:p w14:paraId="5A8729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1814            &lt;/div&gt;</w:t>
      </w:r>
    </w:p>
    <w:p w14:paraId="306C01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1815          &lt;/div&gt;</w:t>
      </w:r>
    </w:p>
    <w:p w14:paraId="165F19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1817          &lt;el-descriptions :column="2" border class="detail-desc"&gt;</w:t>
      </w:r>
    </w:p>
    <w:p w14:paraId="0F2627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1818            &lt;el-descriptions-item label="适宜等级"&gt;</w:t>
      </w:r>
    </w:p>
    <w:p w14:paraId="23C9DD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1819              &lt;span :style="{ color: levelColor[selectedCandidate.suitabilityLevel || '待评估'], fontWeight: 600 }"&gt;{{ selectedCandidate.suitabilityLevel || '待评估' }}&lt;/span&gt;</w:t>
      </w:r>
    </w:p>
    <w:p w14:paraId="031BA2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1820            &lt;/el-descriptions-item&gt;</w:t>
      </w:r>
    </w:p>
    <w:p w14:paraId="2B575A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1821            &lt;el-descriptions-item label="状态"&gt;{{ selectedCandidate.status }}&lt;/el-descriptions-item&gt;</w:t>
      </w:r>
    </w:p>
    <w:p w14:paraId="2EE14D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1822            &lt;el-descriptions-item label="所属乡镇"&gt;{{ selectedCandidate.township || '-' }}&lt;/el-descriptions-item&gt;</w:t>
      </w:r>
    </w:p>
    <w:p w14:paraId="792703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1823            &lt;el-descriptions-item label="所属村"&gt;{{ selectedCandidate.village || '-' }}&lt;/el-descriptions-item&gt;</w:t>
      </w:r>
    </w:p>
    <w:p w14:paraId="5436A2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1824            &lt;el-descriptions-item label="经度"&gt;{{ Number(selectedCandidate.longitude).toFixed(6) }}&lt;/el-descriptions-item&gt;</w:t>
      </w:r>
    </w:p>
    <w:p w14:paraId="6FACA7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1825            &lt;el-descriptions-item label="纬度"&gt;{{ Number(selectedCandidate.latitude).toFixed(6) }}&lt;/el-descriptions-item&gt;</w:t>
      </w:r>
    </w:p>
    <w:p w14:paraId="1E6C83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1826            &lt;el-descriptions-item label="海拔"&gt;{{ selectedCandidate.altitude ? selectedCandidate.altitude + ' 米' : '-' }}&lt;/el-descriptions-item&gt;</w:t>
      </w:r>
    </w:p>
    <w:p w14:paraId="286799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1827            &lt;el-descriptions-item label="坡度"&gt;{{ selectedCandidate.slopeDegree != null ? selectedCandidate.slopeDegree + '°' : '-' }}&lt;/el-descriptions-item&gt;</w:t>
      </w:r>
    </w:p>
    <w:p w14:paraId="6C9023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1828            &lt;el-descriptions-item label="土地类型"&gt;{{ selectedCandidate.landType || '-' }}&lt;/el-descriptions-item&gt;</w:t>
      </w:r>
    </w:p>
    <w:p w14:paraId="164B1F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1829            &lt;el-descriptions-item label="备注" :span="2"&gt;{{ selectedCandidate.remark || '-' }}&lt;/el-descriptions-item&gt;</w:t>
      </w:r>
    </w:p>
    <w:p w14:paraId="71A26F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1830          &lt;/el-descriptions&gt;</w:t>
      </w:r>
    </w:p>
    <w:p w14:paraId="429505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1833          &lt;div class="score-breakdown"&gt;</w:t>
      </w:r>
    </w:p>
    <w:p w14:paraId="3FFF6D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1834            &lt;div class="score-title"&gt;8大指标得分 &lt;span class="score-title-sub"&gt;（AHP权重：地形15% 水文12% 电力18% 交通10% 烟田20% 环境10% 集群8% 成本7%）&lt;/span&gt;&lt;/div&gt;</w:t>
      </w:r>
    </w:p>
    <w:p w14:paraId="72A43F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1835            &lt;div class="score-row"&gt;</w:t>
      </w:r>
    </w:p>
    <w:p w14:paraId="51E4EC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1836              &lt;span class="score-label"&gt;地形地势&lt;/span&gt;</w:t>
      </w:r>
    </w:p>
    <w:p w14:paraId="155AC4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1837              &lt;div class="score-bar"&gt;&lt;div class="score-fill" :style="{ width: (Number(selectedCandidate.scoreTerrain || 0)) + '%', background: 'linear-gradient(90deg, #0D5D46, #2E8B6A)' }"&gt;&lt;/div&gt;&lt;/div&gt;</w:t>
      </w:r>
    </w:p>
    <w:p w14:paraId="520142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1838              &lt;span class="score-val"&gt;{{ selectedCandidate.scoreTerrain != null ? Number(selectedCandidate.scoreTerrain).toFixed(1) : '-' }}&lt;/span&gt;</w:t>
      </w:r>
    </w:p>
    <w:p w14:paraId="4B4E2E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1839            &lt;/div&gt;</w:t>
      </w:r>
    </w:p>
    <w:p w14:paraId="4C448B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1840            &lt;div class="score-row"&gt;</w:t>
      </w:r>
    </w:p>
    <w:p w14:paraId="6958D6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1841              &lt;span class="score-label"&gt;水文条件&lt;/span&gt;</w:t>
      </w:r>
    </w:p>
    <w:p w14:paraId="2C7599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1842              &lt;div class="score-bar"&gt;&lt;div class="score-fill" :style="{ width: (Number(selectedCandidate.scoreHydro || 0)) + '%', background: 'linear-gradient(90deg, #0D5D46, #5FB292)' }"&gt;&lt;/div&gt;&lt;/div&gt;</w:t>
      </w:r>
    </w:p>
    <w:p w14:paraId="5A9120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1843              &lt;span class="score-val"&gt;{{ selectedCandidate.scoreHydro != null ? Number(selectedCandidate.scoreHydro).toFixed(1) : '-' }}&lt;/span&gt;</w:t>
      </w:r>
    </w:p>
    <w:p w14:paraId="30EAA7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1844            &lt;/div&gt;</w:t>
      </w:r>
    </w:p>
    <w:p w14:paraId="2C3A64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1845            &lt;div class="score-row"&gt;</w:t>
      </w:r>
    </w:p>
    <w:p w14:paraId="4698E4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1846              &lt;span class="score-label"&gt;电力保障&lt;/span&gt;</w:t>
      </w:r>
    </w:p>
    <w:p w14:paraId="57CD6E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1847              &lt;div class="score-bar"&gt;&lt;div class="score-fill" :style="{ width: (Number(selectedCandidate.scorePower || 0)) + '%', background: 'linear-gradient(90deg, #1A6B4F, #3DA07A)' }"&gt;&lt;/div&gt;&lt;/div&gt;</w:t>
      </w:r>
    </w:p>
    <w:p w14:paraId="5B9559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1848              &lt;span class="score-val"&gt;{{ selectedCandidate.scorePower != null ? Number(selectedCandidate.scorePower).toFixed(1) : '-' }}&lt;/span&gt;</w:t>
      </w:r>
    </w:p>
    <w:p w14:paraId="7637E5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1849            &lt;/div&gt;</w:t>
      </w:r>
    </w:p>
    <w:p w14:paraId="3FF510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1850            &lt;div class="score-row"&gt;</w:t>
      </w:r>
    </w:p>
    <w:p w14:paraId="6433E2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1851              &lt;span class="score-label"&gt;交通条件&lt;/span&gt;</w:t>
      </w:r>
    </w:p>
    <w:p w14:paraId="1857CF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1852              &lt;div class="score-bar"&gt;&lt;div class="score-fill" :style="{ width: (Number(selectedCandidate.scoreTraffic || 0)) + '%', background: 'linear-gradient(90deg, #2E8B6A, #7DC4A8)' }"&gt;&lt;/div&gt;&lt;/div&gt;</w:t>
      </w:r>
    </w:p>
    <w:p w14:paraId="2F29D0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1853              &lt;span class="score-val"&gt;{{ selectedCandidate.scoreTraffic != null ? Number(selectedCandidate.scoreTraffic).toFixed(1) : '-' }}&lt;/span&gt;</w:t>
      </w:r>
    </w:p>
    <w:p w14:paraId="0D631B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1854            &lt;/div&gt;</w:t>
      </w:r>
    </w:p>
    <w:p w14:paraId="1EC54E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1855            &lt;div class="score-row"&gt;</w:t>
      </w:r>
    </w:p>
    <w:p w14:paraId="0E055E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1856              &lt;span class="score-label"&gt;烟田匹配&lt;/span&gt;</w:t>
      </w:r>
    </w:p>
    <w:p w14:paraId="7A8D5E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1857              &lt;div class="score-bar"&gt;&lt;div class="score-fill" :style="{ width: (Number(selectedCandidate.scoreTobaccoMatch || 0)) + '%', background: 'linear-gradient(90deg, #3DA07A, #5FB292)' }"&gt;&lt;/div&gt;&lt;/div&gt;</w:t>
      </w:r>
    </w:p>
    <w:p w14:paraId="5DCAF7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1858              &lt;span class="score-val"&gt;{{ selectedCandidate.scoreTobaccoMatch != null ? Number(selectedCandidate.scoreTobaccoMatch).toFixed(1) : '-' }}&lt;/span&gt;</w:t>
      </w:r>
    </w:p>
    <w:p w14:paraId="28E2D2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1859            &lt;/div&gt;</w:t>
      </w:r>
    </w:p>
    <w:p w14:paraId="353FAA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1860            &lt;div class="score-row"&gt;</w:t>
      </w:r>
    </w:p>
    <w:p w14:paraId="7FBD8F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1861              &lt;span class="score-label"&gt;环境安全&lt;/span&gt;</w:t>
      </w:r>
    </w:p>
    <w:p w14:paraId="3E317F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1862              &lt;div class="score-bar"&gt;&lt;div class="score-fill" :style="{ width: (Number(selectedCandidate.scoreEnvironment || 0)) + '%', background: 'linear-gradient(90deg, #1A6B4F, #7DC4A8)' }"&gt;&lt;/div&gt;&lt;/div&gt;</w:t>
      </w:r>
    </w:p>
    <w:p w14:paraId="3FD464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1863              &lt;span class="score-val"&gt;{{ selectedCandidate.scoreEnvironment != null ? Number(selectedCandidate.scoreEnvironment).toFixed(1) : '-' }}&lt;/span&gt;</w:t>
      </w:r>
    </w:p>
    <w:p w14:paraId="78E6E0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1864            &lt;/div&gt;</w:t>
      </w:r>
    </w:p>
    <w:p w14:paraId="290B48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1865            &lt;div class="score-row"&gt;</w:t>
      </w:r>
    </w:p>
    <w:p w14:paraId="18E417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1866              &lt;span class="score-label"&gt;集群效益&lt;/span&gt;</w:t>
      </w:r>
    </w:p>
    <w:p w14:paraId="61D6BF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1867              &lt;div class="score-bar"&gt;&lt;div class="score-fill" :style="{ width: (Number(selectedCandidate.scoreCluster || 0)) + '%', background: 'linear-gradient(90deg, #0D5D46, #3DA07A)' }"&gt;&lt;/div&gt;&lt;/div&gt;</w:t>
      </w:r>
    </w:p>
    <w:p w14:paraId="2BD269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1868              &lt;span class="score-val"&gt;{{ selectedCandidate.scoreCluster != null ? Number(selectedCandidate.scoreCluster).toFixed(1) : '-' }}&lt;/span&gt;</w:t>
      </w:r>
    </w:p>
    <w:p w14:paraId="6BE7D0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1869            &lt;/div&gt;</w:t>
      </w:r>
    </w:p>
    <w:p w14:paraId="20BEB5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1870            &lt;div class="score-row"&gt;</w:t>
      </w:r>
    </w:p>
    <w:p w14:paraId="292842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1871              &lt;span class="score-label"&gt;成本经济&lt;/span&gt;</w:t>
      </w:r>
    </w:p>
    <w:p w14:paraId="46A03F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1872              &lt;div class="score-bar"&gt;&lt;div class="score-fill" :style="{ width: (Number(selectedCandidate.scoreCost || 0)) + '%', background: 'linear-gradient(90deg, #2E8B6A, #A0D4C0)' }"&gt;&lt;/div&gt;&lt;/div&gt;</w:t>
      </w:r>
    </w:p>
    <w:p w14:paraId="2A716B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1873              &lt;span class="score-val"&gt;{{ selectedCandidate.scoreCost != null ? Number(selectedCandidate.scoreCost).toFixed(1) : '-' }}&lt;/span&gt;</w:t>
      </w:r>
    </w:p>
    <w:p w14:paraId="5C82DC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1874            &lt;/div&gt;</w:t>
      </w:r>
    </w:p>
    <w:p w14:paraId="3F6E06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1875            &lt;div class="score-row score-row-total"&gt;</w:t>
      </w:r>
    </w:p>
    <w:p w14:paraId="496646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1876              &lt;span class="score-label"&gt;TOPSIS贴近度&lt;/span&gt;</w:t>
      </w:r>
    </w:p>
    <w:p w14:paraId="49DCCF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1877              &lt;div class="score-bar"&gt;&lt;div class="score-fill" :style="{ width: (Number(selectedCandidate.topsisScore || 0) * 100) + '%', background: 'linear-gradient(90deg, #D4944A, #7DC4A8)' }"&gt;&lt;/div&gt;&lt;/div&gt;</w:t>
      </w:r>
    </w:p>
    <w:p w14:paraId="097D34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1878              &lt;span class="score-val"&gt;{{ selectedCandidate.topsisScore != null ? Number(selectedCandidate.topsisScore).toFixed(4) : '-' }}&lt;/span&gt;</w:t>
      </w:r>
    </w:p>
    <w:p w14:paraId="60669A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1879            &lt;/div&gt;</w:t>
      </w:r>
    </w:p>
    <w:p w14:paraId="2C3050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1880            &lt;div class="score-row score-row-total"&gt;</w:t>
      </w:r>
    </w:p>
    <w:p w14:paraId="0F6002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1881              &lt;span class="score-label"&gt;综合排名&lt;/span&gt;</w:t>
      </w:r>
    </w:p>
    <w:p w14:paraId="6A1165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1882              &lt;div class="score-bar"&gt;&lt;div class="score-fill" :style="{ width: '100%', background: 'linear-gradient(90deg, #D4944A, #2E8B6A)' }"&gt;&lt;/div&gt;&lt;/div&gt;</w:t>
      </w:r>
    </w:p>
    <w:p w14:paraId="316F82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1883              &lt;span class="score-val"&gt;第 {{ selectedCandidate.ranking || '-' }} 名&lt;/span&gt;</w:t>
      </w:r>
    </w:p>
    <w:p w14:paraId="6A858B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1884            &lt;/div&gt;</w:t>
      </w:r>
    </w:p>
    <w:p w14:paraId="0AED05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1885          &lt;/div&gt;</w:t>
      </w:r>
    </w:p>
    <w:p w14:paraId="58DFA0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1886        &lt;/template&gt;</w:t>
      </w:r>
    </w:p>
    <w:p w14:paraId="7DF876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1887      &lt;/el-dialog&gt;</w:t>
      </w:r>
    </w:p>
    <w:p w14:paraId="060F58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1890      &lt;div class="load-panel" v-loading="loadLoading"&gt;</w:t>
      </w:r>
    </w:p>
    <w:p w14:paraId="6BC5BB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1892        &lt;div class="load-head" @click="loadPanelOpen = !loadPanelOpen"&gt;</w:t>
      </w:r>
    </w:p>
    <w:p w14:paraId="2BB13B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1893          &lt;div class="load-head-left"&gt;</w:t>
      </w:r>
    </w:p>
    <w:p w14:paraId="1B8DEA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1894            &lt;span class="dot warn"&gt;&lt;/span&gt;</w:t>
      </w:r>
    </w:p>
    <w:p w14:paraId="083EB8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1895            &lt;span class="load-title"&gt;村烤房推演&lt;/span&gt;</w:t>
      </w:r>
    </w:p>
    <w:p w14:paraId="599483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1896            &lt;span class="load-sub"&gt;发展指数前后对比 · 供需缺口 · 新建增删实时计算&lt;/span&gt;</w:t>
      </w:r>
    </w:p>
    <w:p w14:paraId="55520E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1897          &lt;/div&gt;</w:t>
      </w:r>
    </w:p>
    <w:p w14:paraId="75A270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1898          &lt;div class="load-head-right"&gt;</w:t>
      </w:r>
    </w:p>
    <w:p w14:paraId="56D5BA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1899            &lt;span class="load-cap"&gt;</w:t>
      </w:r>
    </w:p>
    <w:p w14:paraId="5B1E49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1900              单座设计产能</w:t>
      </w:r>
    </w:p>
    <w:p w14:paraId="1382A0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1901              &lt;el-input-number v-model="designCapacity" :min="1000" :max="10000" :step="500" size="small"</w:t>
      </w:r>
    </w:p>
    <w:p w14:paraId="05734E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1902                class="cap-input" @change="loadVillageData()" /&gt;</w:t>
      </w:r>
    </w:p>
    <w:p w14:paraId="592E96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1903              &lt;b&gt;公斤/季&lt;/b&gt;</w:t>
      </w:r>
    </w:p>
    <w:p w14:paraId="5B0BBE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1904            &lt;/span&gt;</w:t>
      </w:r>
    </w:p>
    <w:p w14:paraId="3747E8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1905            &lt;el-button size="small" :icon="Refresh" @click.stop="loadVillageData(); loadPanelOpen = true"&gt;重新计算&lt;/el-button&gt;</w:t>
      </w:r>
    </w:p>
    <w:p w14:paraId="18199E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1906            &lt;span class="load-toggle"&gt;{{ loadPanelOpen ? '收起 ▲' : '展开 ▼' }}&lt;/span&gt;</w:t>
      </w:r>
    </w:p>
    <w:p w14:paraId="1E1B6A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1907          &lt;/div&gt;</w:t>
      </w:r>
    </w:p>
    <w:p w14:paraId="32A359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1908        &lt;/div&gt;</w:t>
      </w:r>
    </w:p>
    <w:p w14:paraId="599738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1911        &lt;div v-show="loadPanelOpen" class="load-body"&gt;</w:t>
      </w:r>
    </w:p>
    <w:p w14:paraId="48A70C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1913          &lt;div class="load-cards"&gt;</w:t>
      </w:r>
    </w:p>
    <w:p w14:paraId="5498C8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1914            &lt;div class="load-card"&gt;</w:t>
      </w:r>
    </w:p>
    <w:p w14:paraId="2FE8F7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1915              &lt;div class="lc-label"&gt;在用烤房&lt;/div&gt;</w:t>
      </w:r>
    </w:p>
    <w:p w14:paraId="7F8812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1916              &lt;div class="lc-value"&gt;{{ fixedInUseBarns.toFixed(2) }}&lt;/div&gt;</w:t>
      </w:r>
    </w:p>
    <w:p w14:paraId="0512F2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1917              &lt;div class="lc-sub"&gt;基础档案固定值&lt;/div&gt;</w:t>
      </w:r>
    </w:p>
    <w:p w14:paraId="606F6E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1918            &lt;/div&gt;</w:t>
      </w:r>
    </w:p>
    <w:p w14:paraId="03831E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1919            &lt;div class="load-card"&gt;</w:t>
      </w:r>
    </w:p>
    <w:p w14:paraId="2C40CA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1920              &lt;div class="lc-label"&gt;县收购总量(公斤)&lt;/div&gt;</w:t>
      </w:r>
    </w:p>
    <w:p w14:paraId="52BC3A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1921              &lt;div class="lc-value"&gt;{{ fixedCountyPurchaseKg.toLocaleString('zh-CN', { minimumFractionDigits: 2, maximumFractionDigits: 2 }) }}&lt;/div&gt;</w:t>
      </w:r>
    </w:p>
    <w:p w14:paraId="52BF76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1922              &lt;div class="lc-sub"&gt;基础统计固定值&lt;/div&gt;</w:t>
      </w:r>
    </w:p>
    <w:p w14:paraId="0EECDC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1923            &lt;/div&gt;</w:t>
      </w:r>
    </w:p>
    <w:p w14:paraId="0E9C28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1924          &lt;/div&gt;</w:t>
      </w:r>
    </w:p>
    <w:p w14:paraId="36DDBF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1927            &lt;div class="load-main"&gt;</w:t>
      </w:r>
    </w:p>
    <w:p w14:paraId="5B95E6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1929            &lt;div class="rec-panel"&gt;</w:t>
      </w:r>
    </w:p>
    <w:p w14:paraId="13F9D0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1930              &lt;div class="load-subhead"&gt;&lt;span class="dot"&gt;&lt;/span&gt;发展因子排序&lt;/div&gt;</w:t>
      </w:r>
    </w:p>
    <w:p w14:paraId="4B296A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1931              &lt;div class="rec-list qianmu-factor-list" v-if="qianmuActualRankRows.length"&gt;</w:t>
      </w:r>
    </w:p>
    <w:p w14:paraId="51168F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1932                &lt;div</w:t>
      </w:r>
    </w:p>
    <w:p w14:paraId="6A6C84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1933                  v-for="r in qianmuActualRankRows"</w:t>
      </w:r>
    </w:p>
    <w:p w14:paraId="20A807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1934                  :key="`actual-${r.township}-${r.village}`"</w:t>
      </w:r>
    </w:p>
    <w:p w14:paraId="439AA5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1935                  class="rec-item qianmu-factor-card"</w:t>
      </w:r>
    </w:p>
    <w:p w14:paraId="68591C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1936                  :class="{ 'rec-item--priority': r.advice === '优先新建', 'rec-item--focus': r.advice === '重点新建', 'rec-item--suggest': r.advice === '建议新建', 'rec-item--normal': r.advice === '常规观察', 'rec-item--changed': Number(r.addedCount || 0) &gt; 0 }"</w:t>
      </w:r>
    </w:p>
    <w:p w14:paraId="33701F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1937                  @click="toggleVillageDetail(`${r.township}-${r.village}`)"</w:t>
      </w:r>
    </w:p>
    <w:p w14:paraId="2EDDB2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1938                &gt;</w:t>
      </w:r>
    </w:p>
    <w:p w14:paraId="33A53C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1939                  &lt;div class="rec-idx"&gt;{{ r.actualRank || '--' }}&lt;/div&gt;</w:t>
      </w:r>
    </w:p>
    <w:p w14:paraId="131F72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1940                  &lt;div class="rec-name"&gt;</w:t>
      </w:r>
    </w:p>
    <w:p w14:paraId="3334FD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1941                    {{ r.village }}</w:t>
      </w:r>
    </w:p>
    <w:p w14:paraId="0750C1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1942                    &lt;span class="rec-town"&gt;{{ r.township }}&lt;/span&gt;</w:t>
      </w:r>
    </w:p>
    <w:p w14:paraId="338BC4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1943                  &lt;/div&gt;</w:t>
      </w:r>
    </w:p>
    <w:p w14:paraId="7EA333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1944                  &lt;div class="rec-need"&gt;{{ Number(r.addedCount || 0) &gt; 0 ? `新增+${r.addedCount}座` : r.advice }}&lt;/div&gt;</w:t>
      </w:r>
    </w:p>
    <w:p w14:paraId="21F2AD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1945                  &lt;div class="rec-meta"&gt;</w:t>
      </w:r>
    </w:p>
    <w:p w14:paraId="67C986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1946                    &lt;span class="rec-load"&gt;发展因子 {{ metricText(r.actualDevelopmentFactor) }}分 / 20&lt;/span&gt;</w:t>
      </w:r>
    </w:p>
    <w:p w14:paraId="3FD1ED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1947                    &lt;span class="rec-load"&gt;平均收购量 {{ metricText(r.purchaseDan) }}担&lt;/span&gt;</w:t>
      </w:r>
    </w:p>
    <w:p w14:paraId="2DFEC6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1948                    &lt;span class="rec-load"&gt;缺口 {{ metricText(r.actualNewBuildGap) }}担&lt;/span&gt;</w:t>
      </w:r>
    </w:p>
    <w:p w14:paraId="10CC83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1949                  &lt;/div&gt;</w:t>
      </w:r>
    </w:p>
    <w:p w14:paraId="120640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1950                &lt;/div&gt;</w:t>
      </w:r>
    </w:p>
    <w:p w14:paraId="241B84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1951              &lt;/div&gt;</w:t>
      </w:r>
    </w:p>
    <w:p w14:paraId="289705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1952              &lt;div v-else class="rec-empty"&gt;暂无千亩村指数匹配数据，先刷新数据&lt;/div&gt;</w:t>
      </w:r>
    </w:p>
    <w:p w14:paraId="730A8F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1953            &lt;/div&gt;</w:t>
      </w:r>
    </w:p>
    <w:p w14:paraId="37C065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1956            &lt;div class="vl-table-wrap"&gt;</w:t>
      </w:r>
    </w:p>
    <w:p w14:paraId="67791A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1957              &lt;div class="load-subhead"&gt;&lt;span class="dot"&gt;&lt;/span&gt;千亩村发展指数&lt;/div&gt;</w:t>
      </w:r>
    </w:p>
    <w:p w14:paraId="7B1573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1958              &lt;div class="qianmu-table-scroll" v-if="qianmuFocusRows.length"&gt;</w:t>
      </w:r>
    </w:p>
    <w:p w14:paraId="70E0A5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1959                &lt;table class="vl-table qianmu-model-table"&gt;</w:t>
      </w:r>
    </w:p>
    <w:p w14:paraId="4A1299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1960                  &lt;thead&gt;&lt;tr&gt;&lt;th&gt;序号&lt;/th&gt;&lt;th&gt;村（镇）&lt;/th&gt;&lt;th&gt;发展指数&lt;/th&gt;&lt;th&gt;有效烤能&lt;/th&gt;&lt;th&gt;承载压力&lt;/th&gt;&lt;th&gt;发展因子&lt;/th&gt;&lt;th&gt;新建需求分&lt;/th&gt;&lt;th&gt;变化&lt;/th&gt;&lt;th&gt;明细&lt;/th&gt;&lt;/tr&gt;&lt;/thead&gt;</w:t>
      </w:r>
    </w:p>
    <w:p w14:paraId="5E4B65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1961                  &lt;tbody&gt;</w:t>
      </w:r>
    </w:p>
    <w:p w14:paraId="13033C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1962                    &lt;template v-for="v in qianmuModelRankRows.slice(0, 15)" :key="`${v.township}-${v.village}`"&gt;</w:t>
      </w:r>
    </w:p>
    <w:p w14:paraId="5FFE8A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1963                      &lt;tr :class="{ 'table-row--changed': Number(v.addedCount || 0) &gt; 0 }" @click="toggleVillageDetail(`${v.township}-${v.village}`)"&gt;</w:t>
      </w:r>
    </w:p>
    <w:p w14:paraId="2828C3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1964                        &lt;td class="rank-cell"&gt;{{ v.modelRank ?? '--' }}&lt;/td&gt;</w:t>
      </w:r>
    </w:p>
    <w:p w14:paraId="05CCC8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1965                        &lt;td class="village-cell"&gt;{{ v.village }}&lt;small&gt;{{ v.township }}&lt;/small&gt;&lt;/td&gt;</w:t>
      </w:r>
    </w:p>
    <w:p w14:paraId="6A07CF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1966                        &lt;td class="index-cell"&gt;</w:t>
      </w:r>
    </w:p>
    <w:p w14:paraId="5AF670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1967                          {{ metricText(v.developmentIndex) }}分</w:t>
      </w:r>
    </w:p>
    <w:p w14:paraId="0B9692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1968                          &lt;small v-if="Number(v.addedCount || 0) &gt; 0"&gt;后 {{ metricText(v.developmentIndexAfter ?? v.developmentIndex) }}&lt;/small&gt;</w:t>
      </w:r>
    </w:p>
    <w:p w14:paraId="33D994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1969                        &lt;/td&gt;</w:t>
      </w:r>
    </w:p>
    <w:p w14:paraId="756AF4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1970                        &lt;td&gt;{{ metricText(v.excelCarryCapacityDan) }}担&lt;small v-if="Number(v.addedCount || 0) &gt; 0"&gt;→ {{ metricText(v.excelCarryCapacityAfterDan) }}担&lt;/small&gt;&lt;/td&gt;</w:t>
      </w:r>
    </w:p>
    <w:p w14:paraId="23C4D2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1971                        &lt;td&gt;</w:t>
      </w:r>
    </w:p>
    <w:p w14:paraId="5228C4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1972                          {{ metricText(v.pressureIndex, 3) }}</w:t>
      </w:r>
    </w:p>
    <w:p w14:paraId="0E1639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1973                          &lt;small v-if="Number(v.addedCount || 0) &gt; 0"&gt;→ {{ metricText(v.pressureIndexAfter ?? v.pressureIndex, 3) }}&lt;/small&gt;</w:t>
      </w:r>
    </w:p>
    <w:p w14:paraId="267272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1974                        &lt;/td&gt;</w:t>
      </w:r>
    </w:p>
    <w:p w14:paraId="03EE92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1975                        &lt;td&gt;{{ metricText(v.actualDevelopmentFactor) }}分 / 20&lt;/td&gt;</w:t>
      </w:r>
    </w:p>
    <w:p w14:paraId="096568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1976                        &lt;td&gt;{{ metricText(v.needScore) }}&lt;small v-if="Number(v.addedCount || 0) &gt; 0"&gt;→ {{ metricText(v.needScoreAfter ?? v.needScore) }}&lt;/small&gt;&lt;/td&gt;</w:t>
      </w:r>
    </w:p>
    <w:p w14:paraId="72D710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1977                        &lt;td&gt;&lt;span class="change-pill" :class="{ 'change-pill--active': Number(v.addedCount || 0) &gt; 0 }"&gt;{{ Number(v.addedCount || 0) &gt; 0 ? `新增 +${v.addedCount}座` : '未新增' }}&lt;/span&gt;&lt;/td&gt;</w:t>
      </w:r>
    </w:p>
    <w:p w14:paraId="415233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1978                        &lt;td class="detail-link"&gt;{{ expandedVillageDetails.includes(`${v.township}-${v.village}`) ? '收起' : '展开' }}&lt;/td&gt;</w:t>
      </w:r>
    </w:p>
    <w:p w14:paraId="1C11A9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1979                      &lt;/tr&gt;</w:t>
      </w:r>
    </w:p>
    <w:p w14:paraId="5C32FB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1980                      &lt;tr v-if="expandedVillageDetails.includes(`${v.township}-${v.village}`)" class="table-detail-row"&gt;</w:t>
      </w:r>
    </w:p>
    <w:p w14:paraId="0C102E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1981                        &lt;td colspan="9"&gt;</w:t>
      </w:r>
    </w:p>
    <w:p w14:paraId="569AF4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1982                          &lt;div class="table-detail-card"&gt;</w:t>
      </w:r>
    </w:p>
    <w:p w14:paraId="4568F4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1983                            &lt;div class="detail-section"&gt;</w:t>
      </w:r>
    </w:p>
    <w:p w14:paraId="06B94E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1984                              &lt;b&gt;烤能口径&lt;/b&gt;</w:t>
      </w:r>
    </w:p>
    <w:p w14:paraId="1C8B7D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1985                              &lt;div class="qianmu-detail table-detail-grid"&gt;</w:t>
      </w:r>
    </w:p>
    <w:p w14:paraId="1900F0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1986                                &lt;span&gt;单座烤能：20.00担 = 1000.00公斤 = 2000.00斤&lt;/span&gt;</w:t>
      </w:r>
    </w:p>
    <w:p w14:paraId="249882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1987                                &lt;span&gt;在用烤能：{{ metricText(v.activeCapacityDan) }}担 / {{ metricText(v.activeCapacityJin) }}斤 → {{ metricText(v.activeCapacityAfterDan ?? v.activeCapacityDan) }}担 / {{ metricText(v.activeCapacityAfterJin ?? v.activeCapacityJin) }}斤&lt;/span&gt;</w:t>
      </w:r>
    </w:p>
    <w:p w14:paraId="64D50D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1988                                &lt;span&gt;表格承载烤能：{{ metricText(v.excelCarryCapacityDan) }}担 / {{ metricText(v.excelCarryCapacityJin) }}斤 → {{ metricText(v.excelCarryCapacityAfterDan) }}担 / {{ metricText(v.excelCarryCapacityAfterJin) }}斤&lt;/span&gt;</w:t>
      </w:r>
    </w:p>
    <w:p w14:paraId="4C4669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1989                                &lt;span&gt;2024-2025平均收购量：{{ metricText(v.purchaseDan) }}担 / {{ metricText(v.purchaseJin) }}斤&lt;/span&gt;</w:t>
      </w:r>
    </w:p>
    <w:p w14:paraId="15032B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1990                                &lt;span&gt;村级承载压力：{{ metricText(v.pressureIndex, 3) }} → {{ metricText(v.pressureIndexAfter ?? v.pressureIndex, 3) }}（{{ changeText(v.pressureIndex, v.pressureIndexAfter ?? v.pressureIndex, 3) }}）&lt;/span&gt;</w:t>
      </w:r>
    </w:p>
    <w:p w14:paraId="696CAE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1991                              &lt;/div&gt;</w:t>
      </w:r>
    </w:p>
    <w:p w14:paraId="0DFDAA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1992                            &lt;/div&gt;</w:t>
      </w:r>
    </w:p>
    <w:p w14:paraId="29BD27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1993                            &lt;div class="detail-section"&gt;</w:t>
      </w:r>
    </w:p>
    <w:p w14:paraId="1609C4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1994                              &lt;b&gt;指数变化&lt;/b&gt;</w:t>
      </w:r>
    </w:p>
    <w:p w14:paraId="3B8FBC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1995                              &lt;div class="qianmu-detail table-detail-grid"&gt;</w:t>
      </w:r>
    </w:p>
    <w:p w14:paraId="16A6DD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1996                                &lt;span&gt;理论需求烤能：{{ metricText(v.theoreticalDemandDan) }}担 / {{ metricText(v.theoreticalDemandJin) }}斤&lt;/span&gt;</w:t>
      </w:r>
    </w:p>
    <w:p w14:paraId="58DC1F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1997                                &lt;span&gt;加权有效烤能：{{ metricText(v.weightedCapacityDan) }}担 / {{ metricText(v.weightedCapacityJin) }}斤 → {{ metricText(v.weightedCapacityAfterDan ?? v.weightedCapacityDan) }}担 / {{ metricText(v.weightedCapacityAfterJin ?? v.weightedCapacityJin) }}斤&lt;/span&gt;</w:t>
      </w:r>
    </w:p>
    <w:p w14:paraId="2ABAC2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1998                                &lt;span&gt;有效烤能指数：{{ metricText(v.hcScore) }} → {{ metricText(v.hcScoreAfter ?? v.hcScore) }}（{{ changeText(v.hcScore, v.hcScoreAfter ?? v.hcScore) }}）&lt;/span&gt;</w:t>
      </w:r>
    </w:p>
    <w:p w14:paraId="3A9DEC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1999                                &lt;span&gt;发展因子：{{ metricText(v.actualDevelopmentFactor) }}分 / 20；折算指数 {{ metricText(v.dcScore) }}分&lt;/span&gt;</w:t>
      </w:r>
    </w:p>
    <w:p w14:paraId="4FF1EB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2000                                &lt;span&gt;发展指数：{{ metricText(v.developmentIndex) }} → {{ metricText(v.developmentIndexAfter ?? v.developmentIndex) }}（{{ changeText(v.developmentIndex, v.developmentIndexAfter ?? v.developmentIndex) }}）&lt;/span&gt;</w:t>
      </w:r>
    </w:p>
    <w:p w14:paraId="4EEC32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2001                                &lt;span&gt;新建需求分：{{ metricText(v.needScore) }} → {{ metricText(v.needScoreAfter ?? v.needScore) }}（{{ changeText(v.needScore, v.needScoreAfter ?? v.needScore) }}）&lt;/span&gt;</w:t>
      </w:r>
    </w:p>
    <w:p w14:paraId="1A5DAB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2002                              &lt;/div&gt;</w:t>
      </w:r>
    </w:p>
    <w:p w14:paraId="1F78B1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2003                            &lt;/div&gt;</w:t>
      </w:r>
    </w:p>
    <w:p w14:paraId="3DFB32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2004                            &lt;div class="detail-section detail-section--full"&gt;</w:t>
      </w:r>
    </w:p>
    <w:p w14:paraId="07AD28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2005                              &lt;b&gt;计算过程&lt;/b&gt;</w:t>
      </w:r>
    </w:p>
    <w:p w14:paraId="5A423C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2006                              &lt;p&gt;{{ v.calculationProcess }}&lt;/p&gt;</w:t>
      </w:r>
    </w:p>
    <w:p w14:paraId="7CC12B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2007                            &lt;/div&gt;</w:t>
      </w:r>
    </w:p>
    <w:p w14:paraId="528C4E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2008                          &lt;/div&gt;</w:t>
      </w:r>
    </w:p>
    <w:p w14:paraId="05F29F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2009                        &lt;/td&gt;</w:t>
      </w:r>
    </w:p>
    <w:p w14:paraId="338C5A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2010                      &lt;/tr&gt;</w:t>
      </w:r>
    </w:p>
    <w:p w14:paraId="7B9605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2011                    &lt;/template&gt;</w:t>
      </w:r>
    </w:p>
    <w:p w14:paraId="5CF135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2012                  &lt;/tbody&gt;</w:t>
      </w:r>
    </w:p>
    <w:p w14:paraId="25D8AD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2013                &lt;/table&gt;</w:t>
      </w:r>
    </w:p>
    <w:p w14:paraId="6D5E3E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2014              &lt;/div&gt;</w:t>
      </w:r>
    </w:p>
    <w:p w14:paraId="74A00F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2015              &lt;div v-else class="no-data"&gt;暂无中心村模型发展指数数据&lt;/div&gt;</w:t>
      </w:r>
    </w:p>
    <w:p w14:paraId="232937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2016            &lt;/div&gt;</w:t>
      </w:r>
    </w:p>
    <w:p w14:paraId="73B1DE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2017          &lt;/div&gt;</w:t>
      </w:r>
    </w:p>
    <w:p w14:paraId="3ED6A5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2019          &lt;div class="algo-panel"&gt;</w:t>
      </w:r>
    </w:p>
    <w:p w14:paraId="1BBD6E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2020            &lt;div class="algo-panel-head" @click="algoPanelOpen = algoPanelOpen.length ? [] : ['thought', 'formula', 'example', 'flow']"&gt;</w:t>
      </w:r>
    </w:p>
    <w:p w14:paraId="4E01A5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2021              &lt;span class="dot"&gt;&lt;/span&gt;</w:t>
      </w:r>
    </w:p>
    <w:p w14:paraId="794B58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2022              &lt;span&gt;算法思想与推演说明&lt;/span&gt;</w:t>
      </w:r>
    </w:p>
    <w:p w14:paraId="586AD1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2023              &lt;span class="algo-panel-tip"&gt;{{ algoPanelOpen.length ? '点击收起' : '点击展开' }}&lt;/span&gt;</w:t>
      </w:r>
    </w:p>
    <w:p w14:paraId="0DDEFC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2024            &lt;/div&gt;</w:t>
      </w:r>
    </w:p>
    <w:p w14:paraId="1F57B4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2025            &lt;el-collapse v-model="algoPanelOpen" class="algo-collapse"&gt;</w:t>
      </w:r>
    </w:p>
    <w:p w14:paraId="49F90F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2026              &lt;el-collapse-item name="thought" title="1. 算法思想"&gt;</w:t>
      </w:r>
    </w:p>
    <w:p w14:paraId="5753FC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2027                &lt;div class="algo-block"&gt;</w:t>
      </w:r>
    </w:p>
    <w:p w14:paraId="6851FE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2028                  &lt;p&gt;本算法以千亩村统计表为输入，按“单座烤房20担、在用烤房×20担、换算斤、对比2024-2025平均收购量”的口径计算村级承载压力。&lt;/p&gt;</w:t>
      </w:r>
    </w:p>
    <w:p w14:paraId="3EACC9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2029                  &lt;p&gt;每个村继续沿用有效烤能指数 Hc、承载匹配指数 Lc、发展因子指数 Dc 和千亩村发展指数 V 的原模型链路；新增烤房只改变承载相关数值和新建前后对比。&lt;/p&gt;</w:t>
      </w:r>
    </w:p>
    <w:p w14:paraId="33DF11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2030                &lt;/div&gt;</w:t>
      </w:r>
    </w:p>
    <w:p w14:paraId="7D2E84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2031              &lt;/el-collapse-item&gt;</w:t>
      </w:r>
    </w:p>
    <w:p w14:paraId="36ADBF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2032              &lt;el-collapse-item name="formula" title="2. 计算公式"&gt;</w:t>
      </w:r>
    </w:p>
    <w:p w14:paraId="2191B3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2033                &lt;pre class="algo-formula"&gt;{{ algoDesc?.formula || '单座烤房烤能 = 20担 = 2000斤\n在用烤房烤能 = 在用烤房数 × 20担\n村级承载压力 = 在用烤房烤能 / 2024-2025平均收购量\n加权有效烤能 Q = 0.70×在用烤能 + 0.20×闲置可盘活烤能 + 0.10×待修潜在烤能\n有效烤能指数 Hc = min(100, Q / 理论需求烤能 × 100)\n千亩村发展指数 V = 0.50×Hc + 0.30×Lc + 0.20×Dc' }}&lt;/pre&gt;</w:t>
      </w:r>
    </w:p>
    <w:p w14:paraId="4B8084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2034              &lt;/el-collapse-item&gt;</w:t>
      </w:r>
    </w:p>
    <w:p w14:paraId="729937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2035              &lt;el-collapse-item name="example" title="3. 示例"&gt;</w:t>
      </w:r>
    </w:p>
    <w:p w14:paraId="6948BC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2036                &lt;div class="algo-block"&gt;</w:t>
      </w:r>
    </w:p>
    <w:p w14:paraId="69033D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2037                  &lt;p&gt;示例：某村现有在用烤房 6 座，则在用烤房烤能 = 6 × 20 = 120担 = 12000斤。&lt;/p&gt;</w:t>
      </w:r>
    </w:p>
    <w:p w14:paraId="46369A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2038                  &lt;p&gt;若2024-2025平均收购量为 130担，则村级承载压力 = 120 / 130 = 0.923；新增 1 座后变为 140 / 130 = 1.077。&lt;/p&gt;</w:t>
      </w:r>
    </w:p>
    <w:p w14:paraId="422D5E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2039                &lt;/div&gt;</w:t>
      </w:r>
    </w:p>
    <w:p w14:paraId="756651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2040              &lt;/el-collapse-item&gt;</w:t>
      </w:r>
    </w:p>
    <w:p w14:paraId="2167D1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2041              &lt;el-collapse-item name="flow" title="4. 流转思路"&gt;</w:t>
      </w:r>
    </w:p>
    <w:p w14:paraId="006627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2042                &lt;div class="algo-block"&gt;</w:t>
      </w:r>
    </w:p>
    <w:p w14:paraId="5EBED5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2043                  &lt;ol&gt;</w:t>
      </w:r>
    </w:p>
    <w:p w14:paraId="334D2A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2044                    &lt;li&gt;读取现有烤房、烟叶收购、候选点三类数据。&lt;/li&gt;</w:t>
      </w:r>
    </w:p>
    <w:p w14:paraId="14E538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2045                    &lt;li&gt;把候选点按村归集，作为“新增数”。&lt;/li&gt;</w:t>
      </w:r>
    </w:p>
    <w:p w14:paraId="1018E2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2046                    &lt;li&gt;重算每个村新增前/后负载率和县均基准。&lt;/li&gt;</w:t>
      </w:r>
    </w:p>
    <w:p w14:paraId="560C9F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2047                    &lt;li&gt;比较村级负载率与县均值，超过则高亮。&lt;/li&gt;</w:t>
      </w:r>
    </w:p>
    <w:p w14:paraId="43541F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2048                    &lt;li&gt;刷新右侧表格、推荐列表和地图标点，形成新建推演闭环。&lt;/li&gt;</w:t>
      </w:r>
    </w:p>
    <w:p w14:paraId="0726DD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2049                  &lt;/ol&gt;</w:t>
      </w:r>
    </w:p>
    <w:p w14:paraId="198F56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2050                &lt;/div&gt;</w:t>
      </w:r>
    </w:p>
    <w:p w14:paraId="1FB255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2051              &lt;/el-collapse-item&gt;</w:t>
      </w:r>
    </w:p>
    <w:p w14:paraId="1F2770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2052            &lt;/el-collapse&gt;</w:t>
      </w:r>
    </w:p>
    <w:p w14:paraId="45E980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2053          &lt;/div&gt;</w:t>
      </w:r>
    </w:p>
    <w:p w14:paraId="2E0375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2054        &lt;/div&gt;</w:t>
      </w:r>
    </w:p>
    <w:p w14:paraId="320A31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2055      &lt;/div&gt;</w:t>
      </w:r>
    </w:p>
    <w:p w14:paraId="1CD2CB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2057    &lt;/div&gt;</w:t>
      </w:r>
    </w:p>
    <w:p w14:paraId="1CCD93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2058  &lt;/template&gt;</w:t>
      </w:r>
    </w:p>
    <w:p w14:paraId="71171548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src/pages/new-site-selection/NewSiteSelection.vue</w:t>
      </w:r>
    </w:p>
    <w:p w14:paraId="130B55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&lt;script setup lang="ts"&gt;</w:t>
      </w:r>
    </w:p>
    <w:p w14:paraId="5F2D74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{ ref, computed, onMounted, onBeforeUnmount, nextTick, watch } from 'vue'</w:t>
      </w:r>
    </w:p>
    <w:p w14:paraId="17F528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L from 'leaflet'</w:t>
      </w:r>
    </w:p>
    <w:p w14:paraId="010E21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'leaflet/dist/leaflet.css'</w:t>
      </w:r>
    </w:p>
    <w:p w14:paraId="124B0B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{ ElMessage, ElMessageBox } from 'element-plus'</w:t>
      </w:r>
    </w:p>
    <w:p w14:paraId="5C6D80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{ getBarnOptions } from '@/api/barn'</w:t>
      </w:r>
    </w:p>
    <w:p w14:paraId="552126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{</w:t>
      </w:r>
    </w:p>
    <w:p w14:paraId="15DA18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  getSiteNewBuildAll,</w:t>
      </w:r>
    </w:p>
    <w:p w14:paraId="694933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  addSiteNewBuild,</w:t>
      </w:r>
    </w:p>
    <w:p w14:paraId="655B34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  deleteSiteNewBuild,</w:t>
      </w:r>
    </w:p>
    <w:p w14:paraId="036189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  clearSiteNewBuild,</w:t>
      </w:r>
    </w:p>
    <w:p w14:paraId="5EDBA2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  autoGenerateSiteNewBuild,</w:t>
      </w:r>
    </w:p>
    <w:p w14:paraId="4CD29E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  evaluateSiteNewBuild,</w:t>
      </w:r>
    </w:p>
    <w:p w14:paraId="6849A0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  getSiteNewBuildAlgoDesc,</w:t>
      </w:r>
    </w:p>
    <w:p w14:paraId="00E0F0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  getVillageLoad,</w:t>
      </w:r>
    </w:p>
    <w:p w14:paraId="092A7C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  getVillageLoadRecommend,</w:t>
      </w:r>
    </w:p>
    <w:p w14:paraId="4E7CB2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} from '@/api/siteNewBuild'</w:t>
      </w:r>
    </w:p>
    <w:p w14:paraId="06D4C0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const designCapacity = ref(5000)</w:t>
      </w:r>
    </w:p>
    <w:p w14:paraId="231854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const loadData = ref&lt;any&gt;(null)</w:t>
      </w:r>
    </w:p>
    <w:p w14:paraId="728A2D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const loadLoading = ref(false)</w:t>
      </w:r>
    </w:p>
    <w:p w14:paraId="1FB64B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const loadPanelOpen = ref(true)</w:t>
      </w:r>
    </w:p>
    <w:p w14:paraId="2DFEE4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const recommend = ref&lt;any[]&gt;([])</w:t>
      </w:r>
    </w:p>
    <w:p w14:paraId="2E8B51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const addLoading = ref(false)</w:t>
      </w:r>
    </w:p>
    <w:p w14:paraId="772361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const mapFilter = ref({ province: '湖北省', city: '宜昌市', county: '秭归县', township: '' })</w:t>
      </w:r>
    </w:p>
    <w:p w14:paraId="2C76E4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function withTimeout&lt;T&gt;(promise: Promise&lt;T&gt;, ms: number, message: string): Promise&lt;T&gt; {</w:t>
      </w:r>
    </w:p>
    <w:p w14:paraId="5DB2E9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return Promise.race([</w:t>
      </w:r>
    </w:p>
    <w:p w14:paraId="5EAD6E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  promise,</w:t>
      </w:r>
    </w:p>
    <w:p w14:paraId="3BE2DF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new Promise&lt;T&gt;((_, reject) =&gt; setTimeout(() =&gt; reject(new Error(message)), ms)),</w:t>
      </w:r>
    </w:p>
    <w:p w14:paraId="5B49ED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])</w:t>
      </w:r>
    </w:p>
    <w:p w14:paraId="429843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}</w:t>
      </w:r>
    </w:p>
    <w:p w14:paraId="595F9C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/** 村负载预警等级颜色（分级预警法） */</w:t>
      </w:r>
    </w:p>
    <w:p w14:paraId="5FE75D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const loadLevelColor: Record&lt;string, string&gt; = {</w:t>
      </w:r>
    </w:p>
    <w:p w14:paraId="121F59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'严重超负荷': '#D4604A',</w:t>
      </w:r>
    </w:p>
    <w:p w14:paraId="2F0CDE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'超负荷': '#E08A3C',</w:t>
      </w:r>
    </w:p>
    <w:p w14:paraId="72BB62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'饱和': '#E8A714',</w:t>
      </w:r>
    </w:p>
    <w:p w14:paraId="6B3B31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'正常': '#2E8B6A',</w:t>
      </w:r>
    </w:p>
    <w:p w14:paraId="487073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'富余': '#3B9BDD',</w:t>
      </w:r>
    </w:p>
    <w:p w14:paraId="7291B0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'严重缺烤房': '#B71C1C',</w:t>
      </w:r>
    </w:p>
    <w:p w14:paraId="248D35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}</w:t>
      </w:r>
    </w:p>
    <w:p w14:paraId="5D162F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{ label: '当前规模', value: 'base', ratio: 1, desc: '按当前 Excel 口径直接判断' },</w:t>
      </w:r>
    </w:p>
    <w:p w14:paraId="679243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{ label: '增长2%', value: 'grow2', ratio: 1.02, desc: '温和增长，用于年度保守推演' },</w:t>
      </w:r>
    </w:p>
    <w:p w14:paraId="4434C2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{ label: '增长5%', value: 'grow5', ratio: 1.05, desc: '中性增长，用于规划建议' },</w:t>
      </w:r>
    </w:p>
    <w:p w14:paraId="46042D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{ label: '增长10%', value: 'grow10', ratio: 1.1, desc: '积极增长，用于压力测试' },</w:t>
      </w:r>
    </w:p>
    <w:p w14:paraId="1F1BAA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]</w:t>
      </w:r>
    </w:p>
    <w:p w14:paraId="544DE1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const selectedScenario = ref('grow5')</w:t>
      </w:r>
    </w:p>
    <w:p w14:paraId="4324D8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const fusionWeights = ref({</w:t>
      </w:r>
    </w:p>
    <w:p w14:paraId="1ABE18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loadGap: 50,</w:t>
      </w:r>
    </w:p>
    <w:p w14:paraId="448857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development: 25,</w:t>
      </w:r>
    </w:p>
    <w:p w14:paraId="393CD9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trend: 15,</w:t>
      </w:r>
    </w:p>
    <w:p w14:paraId="56F100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  policy: 10,</w:t>
      </w:r>
    </w:p>
    <w:p w14:paraId="43CB39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})</w:t>
      </w:r>
    </w:p>
    <w:p w14:paraId="097E2A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const qianmuDevelopmentProfiles = [</w:t>
      </w:r>
    </w:p>
    <w:p w14:paraId="22DA27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{ village: '香龙', collective: 4, service: 3.5, policy: 3.5, trend: 3.5, capacity: 4, total: 18.5, note: '发展指数最高，适合作为高潜力补点村。' },</w:t>
      </w:r>
    </w:p>
    <w:p w14:paraId="1EEEB8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{ village: '陈家淌', collective: 4, service: 4, policy: 3, trend: 3, capacity: 4, total: 18, note: '发展基础强，新增后承接能力较好。' },</w:t>
      </w:r>
    </w:p>
    <w:p w14:paraId="030F21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{ village: '赵家山', collective: 4, service: 3.5, policy: 3, trend: 3.5, capacity: 4, total: 18, note: '政策和规模趋势较稳，适合纳入优先队列。' },</w:t>
      </w:r>
    </w:p>
    <w:p w14:paraId="19510B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  { village: '荒口坪', collective: 4, service: 3.5, policy: 3, trend: 3.5, capacity: 4, total: 18, note: '发展潜力较强，需结合负载缺口排序。' },</w:t>
      </w:r>
    </w:p>
    <w:p w14:paraId="54D343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{ village: '磨坪', collective: 4, service: 3.5, policy: 3.5, trend: 3, capacity: 3.5, total: 17.5, note: '发展基础较好，适合中高优先级推演。' },</w:t>
      </w:r>
    </w:p>
    <w:p w14:paraId="3A0A91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  { village: '白庙岭', collective: 4, service: 3, policy: 3.5, trend: 3, capacity: 4, total: 17.5, note: '亩均政策投入靠前，保障能力较强。' },</w:t>
      </w:r>
    </w:p>
    <w:p w14:paraId="6459D1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{ village: '罗圈荒', collective: 4, service: 3, policy: 3, trend: 3.5, capacity: 4, total: 17.5, note: '政策基础较稳，可结合负载变化观察。' },</w:t>
      </w:r>
    </w:p>
    <w:p w14:paraId="3E6F45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  { village: '柏家坪', collective: 4, service: 3, policy: 3.5, trend: 2.5, capacity: 4, total: 17, note: '承载空间较好，但趋势项需要观察。' },</w:t>
      </w:r>
    </w:p>
    <w:p w14:paraId="3D923E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{ village: '二甲', collective: 4, service: 3, policy: 3.5, trend: 2.5, capacity: 4, total: 17, note: '政策投入较高，适合作为可落地备选。' },</w:t>
      </w:r>
    </w:p>
    <w:p w14:paraId="2B63BE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{ village: '鼓锣坪', collective: 4, service: 3, policy: 3, trend: 3, capacity: 4, total: 17, note: '另有新建烤房政策，作为政策型重点观察村。' },</w:t>
      </w:r>
    </w:p>
    <w:p w14:paraId="352E10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  { village: '龙潭坪', collective: 4, service: 3, policy: 2.5, trend: 2.5, capacity: 4, total: 16, note: '承载空间较好，政策与趋势得分偏弱。' },</w:t>
      </w:r>
    </w:p>
    <w:p w14:paraId="5C3E86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{ village: '白鹤洞', collective: 4, service: 3.5, policy: 3, trend: 3.5, capacity: 2.5, total: 16.5, note: '负载缺口高，适合用融合分验证是否优先。' },</w:t>
      </w:r>
    </w:p>
    <w:p w14:paraId="32C2AD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  { village: '肖家坪', collective: 4, service: 3, policy: 3, trend: 3, capacity: 3.5, total: 16.5, note: '负载和政策保障均可作为推荐依据。' },</w:t>
      </w:r>
    </w:p>
    <w:p w14:paraId="677A8B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{ village: '西阳坪', collective: 4, service: 3.5, policy: 2.5, trend: 2.5, capacity: 4, total: 16.5, note: '承载量较好，但政策和趋势项偏弱，适合储备比选。' },</w:t>
      </w:r>
    </w:p>
    <w:p w14:paraId="13557D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  { village: '眉毛山', collective: 4, service: 3.5, policy: 2.5, trend: 2.5, capacity: 4, total: 16.5, note: '承载基础较好，需结合负载缺口判断是否落点。' },</w:t>
      </w:r>
    </w:p>
    <w:p w14:paraId="4C6B1B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  { village: '文家岩', collective: 3.5, service: 3, policy: 3, trend: 2.5, capacity: 3.5, total: 15.5, note: '负载较高，但发展指数相对靠后。' },</w:t>
      </w:r>
    </w:p>
    <w:p w14:paraId="12F9D3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]</w:t>
      </w:r>
    </w:p>
    <w:p w14:paraId="4F2329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async function loadVillageData() {</w:t>
      </w:r>
    </w:p>
    <w:p w14:paraId="7BE4F4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  loadLoading.value = true</w:t>
      </w:r>
    </w:p>
    <w:p w14:paraId="55FB9D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  try {</w:t>
      </w:r>
    </w:p>
    <w:p w14:paraId="14F822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    const [data, rec] = await withTimeout(</w:t>
      </w:r>
    </w:p>
    <w:p w14:paraId="6B6437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86        Promise.all([getVillageLoad(designCapacity.value), getVillageLoadRecommend(designCapacity.value)]),</w:t>
      </w:r>
    </w:p>
    <w:p w14:paraId="2A437F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87        12000,</w:t>
      </w:r>
    </w:p>
    <w:p w14:paraId="07199B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      '负载接口响应超时',</w:t>
      </w:r>
    </w:p>
    <w:p w14:paraId="31D865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89      )</w:t>
      </w:r>
    </w:p>
    <w:p w14:paraId="252E95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    loadData.value = data</w:t>
      </w:r>
    </w:p>
    <w:p w14:paraId="412020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    recommend.value = (rec || []) as any[]</w:t>
      </w:r>
    </w:p>
    <w:p w14:paraId="194A59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    renderBarnDots()</w:t>
      </w:r>
    </w:p>
    <w:p w14:paraId="63A46E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} catch (e: any) {</w:t>
      </w:r>
    </w:p>
    <w:p w14:paraId="01811D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    ElMessage.warning(e?.message || '负载数据刷新失败，候选点已保留')</w:t>
      </w:r>
    </w:p>
    <w:p w14:paraId="73429B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} finally {</w:t>
      </w:r>
    </w:p>
    <w:p w14:paraId="37F597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    loadLoading.value = false</w:t>
      </w:r>
    </w:p>
    <w:p w14:paraId="5497F6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  }</w:t>
      </w:r>
    </w:p>
    <w:p w14:paraId="2337BB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}</w:t>
      </w:r>
    </w:p>
    <w:p w14:paraId="3DC68D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async function runSandbox() {</w:t>
      </w:r>
    </w:p>
    <w:p w14:paraId="15728E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  if (latestCandidate.value) {</w:t>
      </w:r>
    </w:p>
    <w:p w14:paraId="6F9EFA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    selectedCandidate.value = latestCandidate.value</w:t>
      </w:r>
    </w:p>
    <w:p w14:paraId="77EA63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  }</w:t>
      </w:r>
    </w:p>
    <w:p w14:paraId="4CD7A4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  await loadVillageData()</w:t>
      </w:r>
    </w:p>
    <w:p w14:paraId="03D220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  loadPanelOpen.value = true</w:t>
      </w:r>
    </w:p>
    <w:p w14:paraId="01DF06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  if (!selectedCandidate.value &amp;&amp; latestCandidate.value) {</w:t>
      </w:r>
    </w:p>
    <w:p w14:paraId="4AC521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    selectedCandidate.value = latestCandidate.value</w:t>
      </w:r>
    </w:p>
    <w:p w14:paraId="6D6D1E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}</w:t>
      </w:r>
    </w:p>
    <w:p w14:paraId="6DC07E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}</w:t>
      </w:r>
    </w:p>
    <w:p w14:paraId="394E9F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function loadRateText(v: number | null | undefined): string {</w:t>
      </w:r>
    </w:p>
    <w:p w14:paraId="2F6637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if (v == null) return '--'</w:t>
      </w:r>
    </w:p>
    <w:p w14:paraId="7AADF0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return Number(v).toFixed(3)</w:t>
      </w:r>
    </w:p>
    <w:p w14:paraId="5C40B0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}</w:t>
      </w:r>
    </w:p>
    <w:p w14:paraId="472314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116  function loadLevelStyle(level: string): Record&lt;string, string&gt; {</w:t>
      </w:r>
    </w:p>
    <w:p w14:paraId="7EB2DD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117    const c = loadLevelColor[level] || '#5FB292'</w:t>
      </w:r>
    </w:p>
    <w:p w14:paraId="1A36CC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  return { color: c, background: c + '22' }</w:t>
      </w:r>
    </w:p>
    <w:p w14:paraId="443407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}</w:t>
      </w:r>
    </w:p>
    <w:p w14:paraId="03FC1F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const useVillageLoadColor = ref(true)</w:t>
      </w:r>
    </w:p>
    <w:p w14:paraId="32ADA3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124  const legendOpen = ref(false)</w:t>
      </w:r>
    </w:p>
    <w:p w14:paraId="6F2B07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function normPlace(s: string): string {</w:t>
      </w:r>
    </w:p>
    <w:p w14:paraId="3B3EF7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  return String(s || '').replace(/(村委会|居委会|社区居民委员会|村民委员会|街道|社区|村|镇|乡)$/, '').trim()</w:t>
      </w:r>
    </w:p>
    <w:p w14:paraId="72845A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}</w:t>
      </w:r>
    </w:p>
    <w:p w14:paraId="259824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function normTownship(s: string): string {</w:t>
      </w:r>
    </w:p>
    <w:p w14:paraId="6E31EA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  return String(s || '').replace(/(街道办事处|街道|镇|乡)$/, '').trim()</w:t>
      </w:r>
    </w:p>
    <w:p w14:paraId="77BB1B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}</w:t>
      </w:r>
    </w:p>
    <w:p w14:paraId="4B88E7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function shortVillageName(s: string): string {</w:t>
      </w:r>
    </w:p>
    <w:p w14:paraId="364CE4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  const text = String(s || '').trim()</w:t>
      </w:r>
    </w:p>
    <w:p w14:paraId="5027B4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  if (!text) return ''</w:t>
      </w:r>
    </w:p>
    <w:p w14:paraId="21A73E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  const normalized = text</w:t>
      </w:r>
    </w:p>
    <w:p w14:paraId="033654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139      .replace(/(社区居民委员会|村民委员会|居民委员会|村委会|居委会)$/, '')</w:t>
      </w:r>
    </w:p>
    <w:p w14:paraId="5BA2B8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140      .trim()</w:t>
      </w:r>
    </w:p>
    <w:p w14:paraId="314E65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  if (/[社区]$/.test(normalized)) return normalized</w:t>
      </w:r>
    </w:p>
    <w:p w14:paraId="5E9FA4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  if (/[村]$/.test(normalized)) return normalized</w:t>
      </w:r>
    </w:p>
    <w:p w14:paraId="614EB3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  return normalized ? `${normalized}村` : ''</w:t>
      </w:r>
    </w:p>
    <w:p w14:paraId="76EC3E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}</w:t>
      </w:r>
    </w:p>
    <w:p w14:paraId="7727D7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146  function calcDistanceScore(lng1: number, lat1: number, lng2: number, lat2: number): number {</w:t>
      </w:r>
    </w:p>
    <w:p w14:paraId="7188C1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  const dx = (lng1 - lng2) * Math.cos(((lat1 + lat2) / 2) * Math.PI / 180)</w:t>
      </w:r>
    </w:p>
    <w:p w14:paraId="297283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148    const dy = lat1 - lat2</w:t>
      </w:r>
    </w:p>
    <w:p w14:paraId="009B1F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return dx * dx + dy * dy</w:t>
      </w:r>
    </w:p>
    <w:p w14:paraId="5924E5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}</w:t>
      </w:r>
    </w:p>
    <w:p w14:paraId="628C3E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const villageLoadLookup = computed(() =&gt; {</w:t>
      </w:r>
    </w:p>
    <w:p w14:paraId="302CBE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  const m = new Map&lt;string, string&gt;()</w:t>
      </w:r>
    </w:p>
    <w:p w14:paraId="2CA3D9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  ;(loadData.value?.villages || []).forEach((v: any) =&gt; {</w:t>
      </w:r>
    </w:p>
    <w:p w14:paraId="695125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    m.set(normPlace(v.village), v.levelAfter || v.levelBefore || '正常')</w:t>
      </w:r>
    </w:p>
    <w:p w14:paraId="7154DE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157    })</w:t>
      </w:r>
    </w:p>
    <w:p w14:paraId="3B5C9E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158    return m</w:t>
      </w:r>
    </w:p>
    <w:p w14:paraId="7425F3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})</w:t>
      </w:r>
    </w:p>
    <w:p w14:paraId="7663BD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161  const loadVillageProfiles = computed(() =&gt; {</w:t>
      </w:r>
    </w:p>
    <w:p w14:paraId="0A1DE7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  return (loadData.value?.villages || []).map((v: any) =&gt; ({</w:t>
      </w:r>
    </w:p>
    <w:p w14:paraId="2570A2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  township: String(v.township || ''),</w:t>
      </w:r>
    </w:p>
    <w:p w14:paraId="6B326C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164      village: String(v.village || ''),</w:t>
      </w:r>
    </w:p>
    <w:p w14:paraId="13F925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165      townshipNorm: normTownship(v.township),</w:t>
      </w:r>
    </w:p>
    <w:p w14:paraId="0AE150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    villageNorm: normPlace(v.village),</w:t>
      </w:r>
    </w:p>
    <w:p w14:paraId="03391B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    raw: v,</w:t>
      </w:r>
    </w:p>
    <w:p w14:paraId="033B8E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  }))</w:t>
      </w:r>
    </w:p>
    <w:p w14:paraId="0D3CA7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})</w:t>
      </w:r>
    </w:p>
    <w:p w14:paraId="47E45D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const loadVillageCenters = computed(() =&gt; {</w:t>
      </w:r>
    </w:p>
    <w:p w14:paraId="06A8C6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  const profileMap = new Map&lt;string, { township: string; village: string; townshipNorm: string; villageNorm: string }&gt;()</w:t>
      </w:r>
    </w:p>
    <w:p w14:paraId="7EE1C0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  loadVillageProfiles.value.forEach((item: any) =&gt; {</w:t>
      </w:r>
    </w:p>
    <w:p w14:paraId="14A0B8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    profileMap.set(`${item.townshipNorm}__${item.villageNorm}`, item)</w:t>
      </w:r>
    </w:p>
    <w:p w14:paraId="6D3DE0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  })</w:t>
      </w:r>
    </w:p>
    <w:p w14:paraId="356E85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176    const grouped = new Map&lt;string, { township: string; village: string; townshipNorm: string; villageNorm: string; lngSum: number; latSum: number; count: number }&gt;()</w:t>
      </w:r>
    </w:p>
    <w:p w14:paraId="22591A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  barnList.value.forEach((b: any) =&gt; {</w:t>
      </w:r>
    </w:p>
    <w:p w14:paraId="0D55AE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178      const lng = toFiniteNumber(b.longitude)</w:t>
      </w:r>
    </w:p>
    <w:p w14:paraId="54CF49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179      const lat = toFiniteNumber(b.latitude)</w:t>
      </w:r>
    </w:p>
    <w:p w14:paraId="07CD5C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180      if (lng == null || lat == null || !isValidLngLat(lng, lat) || lng &lt;= 0 || lat &lt;= 0) return</w:t>
      </w:r>
    </w:p>
    <w:p w14:paraId="1A8DB2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    const townshipNorm = normTownship(b.township)</w:t>
      </w:r>
    </w:p>
    <w:p w14:paraId="6B7354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182      const villageNorm = normPlace(b.village)</w:t>
      </w:r>
    </w:p>
    <w:p w14:paraId="176E5D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183      const profile = profileMap.get(`${townshipNorm}__${villageNorm}`)</w:t>
      </w:r>
    </w:p>
    <w:p w14:paraId="5F5888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184      if (!profile) return</w:t>
      </w:r>
    </w:p>
    <w:p w14:paraId="04233A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185      const key = `${profile.townshipNorm}__${profile.villageNorm}`</w:t>
      </w:r>
    </w:p>
    <w:p w14:paraId="41E56E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186      const existing = grouped.get(key) || {</w:t>
      </w:r>
    </w:p>
    <w:p w14:paraId="0C5DF5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187        township: profile.township,</w:t>
      </w:r>
    </w:p>
    <w:p w14:paraId="2C1DB9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188        village: profile.village,</w:t>
      </w:r>
    </w:p>
    <w:p w14:paraId="49CDF3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    townshipNorm: profile.townshipNorm,</w:t>
      </w:r>
    </w:p>
    <w:p w14:paraId="77CE02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190        villageNorm: profile.villageNorm,</w:t>
      </w:r>
    </w:p>
    <w:p w14:paraId="392F58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      lngSum: 0,</w:t>
      </w:r>
    </w:p>
    <w:p w14:paraId="425EEC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192        latSum: 0,</w:t>
      </w:r>
    </w:p>
    <w:p w14:paraId="0DF882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193        count: 0,</w:t>
      </w:r>
    </w:p>
    <w:p w14:paraId="4DC18E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194      }</w:t>
      </w:r>
    </w:p>
    <w:p w14:paraId="355824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195      existing.lngSum += lng</w:t>
      </w:r>
    </w:p>
    <w:p w14:paraId="6F1140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196      existing.latSum += lat</w:t>
      </w:r>
    </w:p>
    <w:p w14:paraId="4842BA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197      existing.count += 1</w:t>
      </w:r>
    </w:p>
    <w:p w14:paraId="761981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198      grouped.set(key, existing)</w:t>
      </w:r>
    </w:p>
    <w:p w14:paraId="04C17D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199    })</w:t>
      </w:r>
    </w:p>
    <w:p w14:paraId="440CB5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200    return Array.from(grouped.values()).map(item =&gt; ({</w:t>
      </w:r>
    </w:p>
    <w:p w14:paraId="55A284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201      township: item.township,</w:t>
      </w:r>
    </w:p>
    <w:p w14:paraId="7FA05F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202      village: item.village,</w:t>
      </w:r>
    </w:p>
    <w:p w14:paraId="1FF97B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203      townshipNorm: item.townshipNorm,</w:t>
      </w:r>
    </w:p>
    <w:p w14:paraId="6BB456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204      villageNorm: item.villageNorm,</w:t>
      </w:r>
    </w:p>
    <w:p w14:paraId="098922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205      lng: item.lngSum / item.count,</w:t>
      </w:r>
    </w:p>
    <w:p w14:paraId="2C5312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206      lat: item.latSum / item.count,</w:t>
      </w:r>
    </w:p>
    <w:p w14:paraId="357343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207      count: item.count,</w:t>
      </w:r>
    </w:p>
    <w:p w14:paraId="569B97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208    }))</w:t>
      </w:r>
    </w:p>
    <w:p w14:paraId="33D675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209  })</w:t>
      </w:r>
    </w:p>
    <w:p w14:paraId="5AB13C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211  function resolveLoadVillage(lng: number, lat: number, township?: string, village?: string) {</w:t>
      </w:r>
    </w:p>
    <w:p w14:paraId="4C1236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212    const townshipNorm = normTownship(township)</w:t>
      </w:r>
    </w:p>
    <w:p w14:paraId="13A572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213    const villageNorm = normPlace(village)</w:t>
      </w:r>
    </w:p>
    <w:p w14:paraId="515D80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214    const exact = loadVillageProfiles.value.find((item: any) =&gt; {</w:t>
      </w:r>
    </w:p>
    <w:p w14:paraId="7FD740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215      return item.townshipNorm === townshipNorm &amp;&amp; item.villageNorm === villageNorm</w:t>
      </w:r>
    </w:p>
    <w:p w14:paraId="5109A9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216    })</w:t>
      </w:r>
    </w:p>
    <w:p w14:paraId="1C182A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217    if (exact) {</w:t>
      </w:r>
    </w:p>
    <w:p w14:paraId="275C45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218      return { township: exact.township, village: exact.village, source: 'exact' as const }</w:t>
      </w:r>
    </w:p>
    <w:p w14:paraId="02136A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219    }</w:t>
      </w:r>
    </w:p>
    <w:p w14:paraId="5F1E98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221    const inTownship = loadVillageCenters.value.filter(item =&gt; !townshipNorm || item.townshipNorm === townshipNorm)</w:t>
      </w:r>
    </w:p>
    <w:p w14:paraId="4A79E9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222    const pool = inTownship.length ? inTownship : loadVillageCenters.value</w:t>
      </w:r>
    </w:p>
    <w:p w14:paraId="701767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223    if (!pool.length) return null</w:t>
      </w:r>
    </w:p>
    <w:p w14:paraId="3EB80F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225    let nearest = pool[0]</w:t>
      </w:r>
    </w:p>
    <w:p w14:paraId="7FBAA6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226    let bestScore = calcDistanceScore(lng, lat, pool[0].lng, pool[0].lat)</w:t>
      </w:r>
    </w:p>
    <w:p w14:paraId="582A56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227    pool.slice(1).forEach(item =&gt; {</w:t>
      </w:r>
    </w:p>
    <w:p w14:paraId="3164B3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228      const score = calcDistanceScore(lng, lat, item.lng, item.lat)</w:t>
      </w:r>
    </w:p>
    <w:p w14:paraId="1FA1D6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229      if (score &lt; bestScore) {</w:t>
      </w:r>
    </w:p>
    <w:p w14:paraId="12A6C7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230        bestScore = score</w:t>
      </w:r>
    </w:p>
    <w:p w14:paraId="13B555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231        nearest = item</w:t>
      </w:r>
    </w:p>
    <w:p w14:paraId="611363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232      }</w:t>
      </w:r>
    </w:p>
    <w:p w14:paraId="7B51AD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233    })</w:t>
      </w:r>
    </w:p>
    <w:p w14:paraId="1B991E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234    return { township: nearest.township, village: nearest.village, source: 'nearest_load' as const }</w:t>
      </w:r>
    </w:p>
    <w:p w14:paraId="3EE7EF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235  }</w:t>
      </w:r>
    </w:p>
    <w:p w14:paraId="63774F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237  watch(useVillageLoadColor, () =&gt; { renderBarnDots() })</w:t>
      </w:r>
    </w:p>
    <w:p w14:paraId="1A7592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240  const barnList = ref&lt;any[]&gt;([])</w:t>
      </w:r>
    </w:p>
    <w:p w14:paraId="4E7041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241  const loading = ref(false)</w:t>
      </w:r>
    </w:p>
    <w:p w14:paraId="5DB021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242  const currentTime = ref('')</w:t>
      </w:r>
    </w:p>
    <w:p w14:paraId="5369AB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243  let timeTimer: any = null</w:t>
      </w:r>
    </w:p>
    <w:p w14:paraId="449CBB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246  const candidates = ref&lt;any[]&gt;([])</w:t>
      </w:r>
    </w:p>
    <w:p w14:paraId="2DD6B8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247  const candidatesLoading = ref(false)</w:t>
      </w:r>
    </w:p>
    <w:p w14:paraId="257550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250  const mapRef = ref&lt;HTMLDivElement&gt;()</w:t>
      </w:r>
    </w:p>
    <w:p w14:paraId="3645F0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251  let mapInstance: L.Map | null = null</w:t>
      </w:r>
    </w:p>
    <w:p w14:paraId="08B327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252  let barnLayer: L.LayerGroup | null = null</w:t>
      </w:r>
    </w:p>
    <w:p w14:paraId="59EC13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253  let candidateLayer: L.LayerGroup | null = null</w:t>
      </w:r>
    </w:p>
    <w:p w14:paraId="0EDF55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254  let yichangBoundaryLayer: L.GeoJSON | null = null</w:t>
      </w:r>
    </w:p>
    <w:p w14:paraId="2F3177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255  let countyBoundaryLayer: L.GeoJSON | null = null</w:t>
      </w:r>
    </w:p>
    <w:p w14:paraId="5834A7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256  let townshipBoundaryLayer: L.GeoJSON | null = null</w:t>
      </w:r>
    </w:p>
    <w:p w14:paraId="0C55FC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257  let villagePointLayer: L.LayerGroup | null = null</w:t>
      </w:r>
    </w:p>
    <w:p w14:paraId="190502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258  const yichangBoundary = ref&lt;any&gt;(null)</w:t>
      </w:r>
    </w:p>
    <w:p w14:paraId="2A7BBC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259  const countyBoundaries = ref&lt;any&gt;(null)</w:t>
      </w:r>
    </w:p>
    <w:p w14:paraId="415662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260  const villagePoints = ref&lt;any[]&gt;([])</w:t>
      </w:r>
    </w:p>
    <w:p w14:paraId="1CC6A8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261  const townshipBoundaries = ref&lt;any&gt;(null)</w:t>
      </w:r>
    </w:p>
    <w:p w14:paraId="338540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262  const townshipOptions = computed(() =&gt; (townshipBoundaries.value?.features || [])</w:t>
      </w:r>
    </w:p>
    <w:p w14:paraId="1C6713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263    .map((f: any) =&gt; f.properties?.name)</w:t>
      </w:r>
    </w:p>
    <w:p w14:paraId="6F13D0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264    .filter(Boolean)</w:t>
      </w:r>
    </w:p>
    <w:p w14:paraId="02D3C4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265    .sort((a: string, b: string) =&gt; a.localeCompare(b, 'zh-Hans-CN')))</w:t>
      </w:r>
    </w:p>
    <w:p w14:paraId="5D7425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266  const filteredTownshipBoundaries = computed(() =&gt; {</w:t>
      </w:r>
    </w:p>
    <w:p w14:paraId="0DBEDA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267    const features = townshipBoundaries.value?.features || []</w:t>
      </w:r>
    </w:p>
    <w:p w14:paraId="57A5A9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268    return {</w:t>
      </w:r>
    </w:p>
    <w:p w14:paraId="51BBDD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269      type: 'FeatureCollection',</w:t>
      </w:r>
    </w:p>
    <w:p w14:paraId="2E0F24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270      features: mapFilter.value.township</w:t>
      </w:r>
    </w:p>
    <w:p w14:paraId="76BCCB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271        ? features.filter((f: any) =&gt; f.properties?.name === mapFilter.value.township)</w:t>
      </w:r>
    </w:p>
    <w:p w14:paraId="0975D7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272        : features,</w:t>
      </w:r>
    </w:p>
    <w:p w14:paraId="24907C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273    }</w:t>
      </w:r>
    </w:p>
    <w:p w14:paraId="60F41B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274  })</w:t>
      </w:r>
    </w:p>
    <w:p w14:paraId="359020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275  const filteredVillagePoints = computed(() =&gt; villagePoints.value.filter((f: any) =&gt; {</w:t>
      </w:r>
    </w:p>
    <w:p w14:paraId="4D8F78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276    if (!mapFilter.value.township) return true</w:t>
      </w:r>
    </w:p>
    <w:p w14:paraId="5FDC66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277    return f.properties?.xiang === mapFilter.value.township</w:t>
      </w:r>
    </w:p>
    <w:p w14:paraId="07E7ED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278  }))</w:t>
      </w:r>
    </w:p>
    <w:p w14:paraId="643AB2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279  const filteredCandidates = computed(() =&gt; candidates.value.filter((c: any) =&gt; {</w:t>
      </w:r>
    </w:p>
    <w:p w14:paraId="61871D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280    return !mapFilter.value.township || c.township === mapFilter.value.township</w:t>
      </w:r>
    </w:p>
    <w:p w14:paraId="3163BC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281  }))</w:t>
      </w:r>
    </w:p>
    <w:p w14:paraId="366D37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282  const visibleCandidates = computed(() =&gt; filteredCandidates.value)</w:t>
      </w:r>
    </w:p>
    <w:p w14:paraId="60F407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283  const filteredBarnList = computed(() =&gt; barnList.value.filter((b: any) =&gt; {</w:t>
      </w:r>
    </w:p>
    <w:p w14:paraId="68B8E7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284    return !mapFilter.value.township || b.township === mapFilter.value.township</w:t>
      </w:r>
    </w:p>
    <w:p w14:paraId="63529A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285  }))</w:t>
      </w:r>
    </w:p>
    <w:p w14:paraId="0A6367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287  function toFiniteNumber(value: unknown): number | null {</w:t>
      </w:r>
    </w:p>
    <w:p w14:paraId="50E79D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288    const n = Number(value)</w:t>
      </w:r>
    </w:p>
    <w:p w14:paraId="76E182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289    return Number.isFinite(n) ? n : null</w:t>
      </w:r>
    </w:p>
    <w:p w14:paraId="2175C6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290  }</w:t>
      </w:r>
    </w:p>
    <w:p w14:paraId="17F6AA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292  function isValidLngLat(lng: unknown, lat: unknown): lng is number {</w:t>
      </w:r>
    </w:p>
    <w:p w14:paraId="3AFEEA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293    const x = toFiniteNumber(lng)</w:t>
      </w:r>
    </w:p>
    <w:p w14:paraId="794C70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294    const y = toFiniteNumber(lat)</w:t>
      </w:r>
    </w:p>
    <w:p w14:paraId="599E9E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295    return x != null &amp;&amp; y != null &amp;&amp; x &gt;= -180 &amp;&amp; x &lt;= 180 &amp;&amp; y &gt;= -90 &amp;&amp; y &lt;= 90</w:t>
      </w:r>
    </w:p>
    <w:p w14:paraId="23207B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296  }</w:t>
      </w:r>
    </w:p>
    <w:p w14:paraId="0F8322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299  const levelColor: Record&lt;string, string&gt; = {</w:t>
      </w:r>
    </w:p>
    <w:p w14:paraId="7510A7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300    '高度适宜': '#2E8B6A',</w:t>
      </w:r>
    </w:p>
    <w:p w14:paraId="3D9E02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301    '适宜': '#5FB292',</w:t>
      </w:r>
    </w:p>
    <w:p w14:paraId="232643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302    '一般': '#D4944A',</w:t>
      </w:r>
    </w:p>
    <w:p w14:paraId="30CFBE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303    '不适宜': '#D4604A',</w:t>
      </w:r>
    </w:p>
    <w:p w14:paraId="0CF07F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304    '待评估': '#94a3b8',</w:t>
      </w:r>
    </w:p>
    <w:p w14:paraId="701DCF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305  }</w:t>
      </w:r>
    </w:p>
    <w:p w14:paraId="503FB4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308  const statCards = computed(() =&gt; {</w:t>
      </w:r>
    </w:p>
    <w:p w14:paraId="3D5CAD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309    const evaluated = candidates.value.filter(c =&gt; c.totalScore != null)</w:t>
      </w:r>
    </w:p>
    <w:p w14:paraId="09ABF0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310    const high = candidates.value.filter(c =&gt; c.suitabilityLevel === '高度适宜').length</w:t>
      </w:r>
    </w:p>
    <w:p w14:paraId="51707E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311    const good = candidates.value.filter(c =&gt; c.suitabilityLevel === '适宜').length</w:t>
      </w:r>
    </w:p>
    <w:p w14:paraId="31B794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312    const normal = candidates.value.filter(c =&gt; c.suitabilityLevel === '一般').length</w:t>
      </w:r>
    </w:p>
    <w:p w14:paraId="3B738A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313    const bad = candidates.value.filter(c =&gt; c.suitabilityLevel === '不适宜').length</w:t>
      </w:r>
    </w:p>
    <w:p w14:paraId="0573E5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314    const avg = evaluated.length</w:t>
      </w:r>
    </w:p>
    <w:p w14:paraId="40C381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315      ? (evaluated.reduce((s, c) =&gt; s + Number(c.totalScore), 0) / evaluated.length).toFixed(1)</w:t>
      </w:r>
    </w:p>
    <w:p w14:paraId="7B3C7F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316      : '0'</w:t>
      </w:r>
    </w:p>
    <w:p w14:paraId="32B124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317    return [</w:t>
      </w:r>
    </w:p>
    <w:p w14:paraId="10680E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318      { label: '候选点', value: candidates.value.length, color: '#5FB292' },</w:t>
      </w:r>
    </w:p>
    <w:p w14:paraId="48FA27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319      { label: '高度适宜', value: high, color: '#2E8B6A' },</w:t>
      </w:r>
    </w:p>
    <w:p w14:paraId="2DA7FC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320      { label: '适宜', value: good, color: '#5FB292' },</w:t>
      </w:r>
    </w:p>
    <w:p w14:paraId="77D486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321      { label: '一般', value: normal, color: '#D4944A' },</w:t>
      </w:r>
    </w:p>
    <w:p w14:paraId="1C3759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322      { label: '不适宜', value: bad, color: '#D4604A' },</w:t>
      </w:r>
    </w:p>
    <w:p w14:paraId="461D48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323      { label: '平均分', value: avg, color: '#7DC4A8' },</w:t>
      </w:r>
    </w:p>
    <w:p w14:paraId="04C90C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324    ]</w:t>
      </w:r>
    </w:p>
    <w:p w14:paraId="754310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325  })</w:t>
      </w:r>
    </w:p>
    <w:p w14:paraId="35D318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328  const animatedStats = ref&lt;Record&lt;string, number | string&gt;&gt;({})</w:t>
      </w:r>
    </w:p>
    <w:p w14:paraId="7BF47E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329  watch(statCards, (newCards) =&gt; {</w:t>
      </w:r>
    </w:p>
    <w:p w14:paraId="74DE93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330    newCards.forEach(card =&gt; {</w:t>
      </w:r>
    </w:p>
    <w:p w14:paraId="448419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331      if (typeof card.value === 'number') {</w:t>
      </w:r>
    </w:p>
    <w:p w14:paraId="39F9FA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332        const from = Number(animatedStats.value[card.label] ?? 0)</w:t>
      </w:r>
    </w:p>
    <w:p w14:paraId="33082E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333        const to = card.value</w:t>
      </w:r>
    </w:p>
    <w:p w14:paraId="74F6A6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334        const duration = 500</w:t>
      </w:r>
    </w:p>
    <w:p w14:paraId="1924D0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335        const startTime = performance.now()</w:t>
      </w:r>
    </w:p>
    <w:p w14:paraId="2AC035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336        const animate = (now: number) =&gt; {</w:t>
      </w:r>
    </w:p>
    <w:p w14:paraId="578C22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337          const progress = Math.min((now - startTime) / duration, 1)</w:t>
      </w:r>
    </w:p>
    <w:p w14:paraId="7556E4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338          const eased = 1 - Math.pow(1 - progress, 3)</w:t>
      </w:r>
    </w:p>
    <w:p w14:paraId="65D887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339          animatedStats.value[card.label] = Math.round(from + (to - from) * eased)</w:t>
      </w:r>
    </w:p>
    <w:p w14:paraId="1963A7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340          if (progress &lt; 1) requestAnimationFrame(animate)</w:t>
      </w:r>
    </w:p>
    <w:p w14:paraId="472751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341        }</w:t>
      </w:r>
    </w:p>
    <w:p w14:paraId="42D824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342        requestAnimationFrame(animate)</w:t>
      </w:r>
    </w:p>
    <w:p w14:paraId="3AF50B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343      } else {</w:t>
      </w:r>
    </w:p>
    <w:p w14:paraId="6ACEFB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344        animatedStats.value[card.label] = card.value</w:t>
      </w:r>
    </w:p>
    <w:p w14:paraId="5FEB12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345      }</w:t>
      </w:r>
    </w:p>
    <w:p w14:paraId="566394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346    })</w:t>
      </w:r>
    </w:p>
    <w:p w14:paraId="13EA79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347  }, { immediate: true })</w:t>
      </w:r>
    </w:p>
    <w:p w14:paraId="2CA465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350  const townGroups = computed(() =&gt; {</w:t>
      </w:r>
    </w:p>
    <w:p w14:paraId="58677B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351    const map = new Map&lt;string, { name: string; total: number; villages: string[] }&gt;()</w:t>
      </w:r>
    </w:p>
    <w:p w14:paraId="391AC9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352    filteredCandidates.value.forEach(c =&gt; {</w:t>
      </w:r>
    </w:p>
    <w:p w14:paraId="7389E6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353      const key = c.township || '未知'</w:t>
      </w:r>
    </w:p>
    <w:p w14:paraId="4B7F81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354      if (!map.has(key)) map.set(key, { name: key, total: 0, villages: [] })</w:t>
      </w:r>
    </w:p>
    <w:p w14:paraId="7E158D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355      const g = map.get(key)!</w:t>
      </w:r>
    </w:p>
    <w:p w14:paraId="5143EA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356      g.total++</w:t>
      </w:r>
    </w:p>
    <w:p w14:paraId="53BA73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357      const village = String(c.village || '').trim()</w:t>
      </w:r>
    </w:p>
    <w:p w14:paraId="37AC42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358      if (village &amp;&amp; !g.villages.includes(village)) g.villages.push(village)</w:t>
      </w:r>
    </w:p>
    <w:p w14:paraId="264548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359    })</w:t>
      </w:r>
    </w:p>
    <w:p w14:paraId="170669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360    return Array.from(map.values()).sort((a, b) =&gt; b.total - a.total)</w:t>
      </w:r>
    </w:p>
    <w:p w14:paraId="2A2DB9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361  })</w:t>
      </w:r>
    </w:p>
    <w:p w14:paraId="6C01C1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364  const selectedCandidate = ref&lt;any | null&gt;(null)</w:t>
      </w:r>
    </w:p>
    <w:p w14:paraId="5C2559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365  const detailVisible = ref(false)</w:t>
      </w:r>
    </w:p>
    <w:p w14:paraId="5A1122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366  const latestCandidate = computed(() =&gt; {</w:t>
      </w:r>
    </w:p>
    <w:p w14:paraId="46CC5B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367    if (!candidates.value.length) return null</w:t>
      </w:r>
    </w:p>
    <w:p w14:paraId="2792BC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368    return [...candidates.value].sort((a: any, b: any) =&gt; Number(b.id || 0) - Number(a.id || 0))[0] || null</w:t>
      </w:r>
    </w:p>
    <w:p w14:paraId="1AEF05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369  })</w:t>
      </w:r>
    </w:p>
    <w:p w14:paraId="5E68FB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370  const selectedCandidateResolved = computed(() =&gt; {</w:t>
      </w:r>
    </w:p>
    <w:p w14:paraId="3838CB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371    if (!selectedCandidate.value) return null</w:t>
      </w:r>
    </w:p>
    <w:p w14:paraId="533468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372    const lng = toFiniteNumber(selectedCandidate.value.longitude)</w:t>
      </w:r>
    </w:p>
    <w:p w14:paraId="5340E8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373    const lat = toFiniteNumber(selectedCandidate.value.latitude)</w:t>
      </w:r>
    </w:p>
    <w:p w14:paraId="4B1F9C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374    if (lng == null || lat == null || !isValidLngLat(lng, lat)) return null</w:t>
      </w:r>
    </w:p>
    <w:p w14:paraId="5DF5C5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375    return resolveLoadVillage(lng, lat, selectedCandidate.value.township, selectedCandidate.value.village)</w:t>
      </w:r>
    </w:p>
    <w:p w14:paraId="4A98AC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376  })</w:t>
      </w:r>
    </w:p>
    <w:p w14:paraId="28E0CF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377  const selectedVillageImpact = computed(() =&gt; {</w:t>
      </w:r>
    </w:p>
    <w:p w14:paraId="198E5A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378    if (!selectedCandidate.value || !loadData.value?.villages?.length) return null</w:t>
      </w:r>
    </w:p>
    <w:p w14:paraId="64796B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379    const matchedTownship = selectedCandidateResolved.value?.township || selectedCandidate.value.township</w:t>
      </w:r>
    </w:p>
    <w:p w14:paraId="1690AE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380    const matchedVillage = selectedCandidateResolved.value?.village || selectedCandidate.value.village</w:t>
      </w:r>
    </w:p>
    <w:p w14:paraId="2AE8F1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381    const villages = loadData.value.villages as any[]</w:t>
      </w:r>
    </w:p>
    <w:p w14:paraId="7887FD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382    const exact = villages.find((v: any) =&gt; {</w:t>
      </w:r>
    </w:p>
    <w:p w14:paraId="2F740F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383      return normTownship(v.township) === normTownship(matchedTownship)</w:t>
      </w:r>
    </w:p>
    <w:p w14:paraId="4B7621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384        &amp;&amp; normPlace(v.village) === normPlace(matchedVillage)</w:t>
      </w:r>
    </w:p>
    <w:p w14:paraId="2E6C96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385    })</w:t>
      </w:r>
    </w:p>
    <w:p w14:paraId="2189ED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386    if (exact) return exact</w:t>
      </w:r>
    </w:p>
    <w:p w14:paraId="2B8439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388    const sameTownship = villages</w:t>
      </w:r>
    </w:p>
    <w:p w14:paraId="5D2D1C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389      .filter((v: any) =&gt; normTownship(v.township) === normTownship(matchedTownship))</w:t>
      </w:r>
    </w:p>
    <w:p w14:paraId="69BAF8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390      .sort((a: any, b: any) =&gt; Number(b.addedCount ?? 0) - Number(a.addedCount ?? 0)</w:t>
      </w:r>
    </w:p>
    <w:p w14:paraId="496593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391        || Number(b.loadRateAfter ?? 0) - Number(a.loadRateAfter ?? 0))</w:t>
      </w:r>
    </w:p>
    <w:p w14:paraId="44CCF9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392    if (sameTownship.length) return sameTownship[0]</w:t>
      </w:r>
    </w:p>
    <w:p w14:paraId="08ECD4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394    const sameVillage = villages</w:t>
      </w:r>
    </w:p>
    <w:p w14:paraId="108165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395      .filter((v: any) =&gt; normPlace(v.village) === normPlace(matchedVillage))</w:t>
      </w:r>
    </w:p>
    <w:p w14:paraId="033BFD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396      .sort((a: any, b: any) =&gt; Number(b.addedCount ?? 0) - Number(a.addedCount ?? 0)</w:t>
      </w:r>
    </w:p>
    <w:p w14:paraId="249666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397        || Number(b.loadRateAfter ?? 0) - Number(a.loadRateAfter ?? 0))</w:t>
      </w:r>
    </w:p>
    <w:p w14:paraId="70D16E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398    if (sameVillage.length) return sameVillage[0]</w:t>
      </w:r>
    </w:p>
    <w:p w14:paraId="02CCAE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400    return [...villages]</w:t>
      </w:r>
    </w:p>
    <w:p w14:paraId="2C9094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401      .sort((a: any, b: any) =&gt; Number(b.addedCount ?? 0) - Number(a.addedCount ?? 0)</w:t>
      </w:r>
    </w:p>
    <w:p w14:paraId="3B98C7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402        || Number(b.loadRateAfter ?? 0) - Number(a.loadRateAfter ?? 0))[0] || null</w:t>
      </w:r>
    </w:p>
    <w:p w14:paraId="627F67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403  })</w:t>
      </w:r>
    </w:p>
    <w:p w14:paraId="2A7FA1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404  const selectedVillageImpactMatched = computed(() =&gt; {</w:t>
      </w:r>
    </w:p>
    <w:p w14:paraId="1E9904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405    if (!selectedCandidate.value || !loadData.value?.villages?.length) return null</w:t>
      </w:r>
    </w:p>
    <w:p w14:paraId="2345A2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406    const matchedTownship = selectedCandidateResolved.value?.township || selectedCandidate.value.township</w:t>
      </w:r>
    </w:p>
    <w:p w14:paraId="7EFED2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407    const matchedVillage = selectedCandidateResolved.value?.village || selectedCandidate.value.village</w:t>
      </w:r>
    </w:p>
    <w:p w14:paraId="3F42B2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408    return loadData.value.villages.find((v: any) =&gt; {</w:t>
      </w:r>
    </w:p>
    <w:p w14:paraId="15910C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409      return normTownship(v.township) === normTownship(matchedTownship)</w:t>
      </w:r>
    </w:p>
    <w:p w14:paraId="6D9D7E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410        &amp;&amp; normPlace(v.village) === normPlace(matchedVillage)</w:t>
      </w:r>
    </w:p>
    <w:p w14:paraId="1A152E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411    }) || null</w:t>
      </w:r>
    </w:p>
    <w:p w14:paraId="462D24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412  })</w:t>
      </w:r>
    </w:p>
    <w:p w14:paraId="72534E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413  const selectedVillageImpactHint = computed(() =&gt; {</w:t>
      </w:r>
    </w:p>
    <w:p w14:paraId="55E085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414    if (!selectedCandidate.value) return ''</w:t>
      </w:r>
    </w:p>
    <w:p w14:paraId="686E62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415    if (!loadData.value?.villages?.length) return '负载数据尚未加载'</w:t>
      </w:r>
    </w:p>
    <w:p w14:paraId="4C6DFF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416    if (selectedVillageImpactMatched.value) return ''</w:t>
      </w:r>
    </w:p>
    <w:p w14:paraId="3BC48E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417    if (selectedCandidateResolved.value?.source === 'nearest_load' &amp;&amp; selectedCandidateResolved.value.township &amp;&amp; selectedCandidateResolved.value.village) {</w:t>
      </w:r>
    </w:p>
    <w:p w14:paraId="22688A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418      return `当前村暂无直接负载数据，已按就近村“${selectedCandidateResolved.value.township} · ${selectedCandidateResolved.value.village}”展示`</w:t>
      </w:r>
    </w:p>
    <w:p w14:paraId="44D931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419    }</w:t>
      </w:r>
    </w:p>
    <w:p w14:paraId="7772D9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420    if (selectedTownshipVillageRefs.value.length) {</w:t>
      </w:r>
    </w:p>
    <w:p w14:paraId="02D80F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421      const row = selectedVillageImpact.value</w:t>
      </w:r>
    </w:p>
    <w:p w14:paraId="68146C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422      return row ? `当前村暂无直接负载数据，已按同乡镇可参考村“${row.township} · ${row.village}”展示` : '当前村暂无直接负载数据，已按同乡镇可参考村展示'</w:t>
      </w:r>
    </w:p>
    <w:p w14:paraId="348E9B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423    }</w:t>
      </w:r>
    </w:p>
    <w:p w14:paraId="64F991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424    return '当前村暂无直接负载数据，已按全县可参考村展示'</w:t>
      </w:r>
    </w:p>
    <w:p w14:paraId="1D4C7D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425  })</w:t>
      </w:r>
    </w:p>
    <w:p w14:paraId="6C6686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426  const selectedTownshipVillageRefs = computed(() =&gt; {</w:t>
      </w:r>
    </w:p>
    <w:p w14:paraId="0572A8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427    if (!selectedCandidate.value || !loadData.value?.villages?.length) return []</w:t>
      </w:r>
    </w:p>
    <w:p w14:paraId="157084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428    const matchedTownship = selectedCandidateResolved.value?.township || selectedCandidate.value.township</w:t>
      </w:r>
    </w:p>
    <w:p w14:paraId="5B1BED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429    return loadData.value.villages.filter((v: any) =&gt; {</w:t>
      </w:r>
    </w:p>
    <w:p w14:paraId="2A3A07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430      return normTownship(v.township) === normTownship(matchedTownship)</w:t>
      </w:r>
    </w:p>
    <w:p w14:paraId="29B169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431    }).sort((a: any, b: any) =&gt; Number(b.loadRateAfter ?? 0) - Number(a.loadRateAfter ?? 0)).slice(0, 5)</w:t>
      </w:r>
    </w:p>
    <w:p w14:paraId="42D72D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432  })</w:t>
      </w:r>
    </w:p>
    <w:p w14:paraId="7E905F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433  const impactedVillages = computed(() =&gt; {</w:t>
      </w:r>
    </w:p>
    <w:p w14:paraId="387DC0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434    const villages = (loadData.value?.villages || []).filter((v: any) =&gt; Number(v.addedCount ?? 0) &gt; 0)</w:t>
      </w:r>
    </w:p>
    <w:p w14:paraId="31DEAD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435    return villages.sort((a: any, b: any) =&gt; {</w:t>
      </w:r>
    </w:p>
    <w:p w14:paraId="68941A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436      const aSelected = selectedVillageImpact.value &amp;&amp; normPlace(a.village) === normPlace(selectedVillageImpact.value.village) ? 1 : 0</w:t>
      </w:r>
    </w:p>
    <w:p w14:paraId="302D6C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437      const bSelected = selectedVillageImpact.value &amp;&amp; normPlace(b.village) === normPlace(selectedVillageImpact.value.village) ? 1 : 0</w:t>
      </w:r>
    </w:p>
    <w:p w14:paraId="3D8130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438      if (aSelected !== bSelected) return bSelected - aSelected</w:t>
      </w:r>
    </w:p>
    <w:p w14:paraId="0E50AC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439      if (Number(a.addedCount ?? 0) !== Number(b.addedCount ?? 0)) return Number(b.addedCount ?? 0) - Number(a.addedCount ?? 0)</w:t>
      </w:r>
    </w:p>
    <w:p w14:paraId="6BCD4F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440      return Number(b.loadRateAfter ?? 0) - Number(a.loadRateAfter ?? 0)</w:t>
      </w:r>
    </w:p>
    <w:p w14:paraId="539ACE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441    })</w:t>
      </w:r>
    </w:p>
    <w:p w14:paraId="527AEB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442  })</w:t>
      </w:r>
    </w:p>
    <w:p w14:paraId="503563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444  const selectedScenarioMeta = computed(() =&gt; {</w:t>
      </w:r>
    </w:p>
    <w:p w14:paraId="7FF9AF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445    return scenarioOptions.find(item =&gt; item.value === selectedScenario.value) || scenarioOptions[0]</w:t>
      </w:r>
    </w:p>
    <w:p w14:paraId="51DE8C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446  })</w:t>
      </w:r>
    </w:p>
    <w:p w14:paraId="460CD1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448  function developmentProfileFor(village: string) {</w:t>
      </w:r>
    </w:p>
    <w:p w14:paraId="43B4CE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449    const target = normPlace(village)</w:t>
      </w:r>
    </w:p>
    <w:p w14:paraId="2AEF27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450    return qianmuDevelopmentProfiles.find(item =&gt; normPlace(item.village) === target) || null</w:t>
      </w:r>
    </w:p>
    <w:p w14:paraId="20247F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451  }</w:t>
      </w:r>
    </w:p>
    <w:p w14:paraId="1559F0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453  function clampScore(value: number): number {</w:t>
      </w:r>
    </w:p>
    <w:p w14:paraId="25BEA1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454    return Math.max(0, Math.min(100, value))</w:t>
      </w:r>
    </w:p>
    <w:p w14:paraId="14A577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455  }</w:t>
      </w:r>
    </w:p>
    <w:p w14:paraId="3DE2CC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457  function qianmuScore(profile: any | null): number {</w:t>
      </w:r>
    </w:p>
    <w:p w14:paraId="25C81E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458    return profile ? clampScore(Number(profile.total || 0) / 20 * 100) : 55</w:t>
      </w:r>
    </w:p>
    <w:p w14:paraId="01BB50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459  }</w:t>
      </w:r>
    </w:p>
    <w:p w14:paraId="1DFAF4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461  function trendScore(profile: any | null): number {</w:t>
      </w:r>
    </w:p>
    <w:p w14:paraId="4E5CF4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462    return profile ? clampScore(Number(profile.trend || 0) / 4 * 100) : 55</w:t>
      </w:r>
    </w:p>
    <w:p w14:paraId="1624AB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463  }</w:t>
      </w:r>
    </w:p>
    <w:p w14:paraId="400435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465  function policySupportScore(profile: any | null): number {</w:t>
      </w:r>
    </w:p>
    <w:p w14:paraId="0C942E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466    if (!profile) return 55</w:t>
      </w:r>
    </w:p>
    <w:p w14:paraId="11C870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467    return clampScore(((Number(profile.policy || 0) + Number(profile.service || 0)) / 8) * 100)</w:t>
      </w:r>
    </w:p>
    <w:p w14:paraId="021186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468  }</w:t>
      </w:r>
    </w:p>
    <w:p w14:paraId="787367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470  function loadGapScore(row: any): number {</w:t>
      </w:r>
    </w:p>
    <w:p w14:paraId="7314C7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471    const scenarioRatio = selectedScenarioMeta.value.ratio</w:t>
      </w:r>
    </w:p>
    <w:p w14:paraId="56914E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472    const after = Number(row.loadRateAfter ?? row.loadRateBefore ?? 0) * scenarioRatio</w:t>
      </w:r>
    </w:p>
    <w:p w14:paraId="195DEC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473    const county = Number(loadData.value?.countyBaselineAfter ?? loadData.value?.countyBaselineBefore ?? 0) * scenarioRatio</w:t>
      </w:r>
    </w:p>
    <w:p w14:paraId="05EC27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474    const gap = Math.max(0, after - county)</w:t>
      </w:r>
    </w:p>
    <w:p w14:paraId="7CE4CA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475    return clampScore(gap * 100 + Math.max(0, after - 0.8) * 80)</w:t>
      </w:r>
    </w:p>
    <w:p w14:paraId="046603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476  }</w:t>
      </w:r>
    </w:p>
    <w:p w14:paraId="2E3EFB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478  function fusionScore(row: any): number {</w:t>
      </w:r>
    </w:p>
    <w:p w14:paraId="1F2401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479    const profile = developmentProfileFor(row.village)</w:t>
      </w:r>
    </w:p>
    <w:p w14:paraId="27DD24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480    const weights = fusionWeights.value</w:t>
      </w:r>
    </w:p>
    <w:p w14:paraId="65779C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481    const totalWeight = weights.loadGap + weights.development + weights.trend + weights.policy || 100</w:t>
      </w:r>
    </w:p>
    <w:p w14:paraId="31ED5D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482    const score =</w:t>
      </w:r>
    </w:p>
    <w:p w14:paraId="4F90E3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483      loadGapScore(row) * weights.loadGap +</w:t>
      </w:r>
    </w:p>
    <w:p w14:paraId="067A7E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484      qianmuScore(profile) * weights.development +</w:t>
      </w:r>
    </w:p>
    <w:p w14:paraId="304C64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485      trendScore(profile) * weights.trend +</w:t>
      </w:r>
    </w:p>
    <w:p w14:paraId="0D7928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486      policySupportScore(profile) * weights.policy</w:t>
      </w:r>
    </w:p>
    <w:p w14:paraId="449F5E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487    return Math.round((score / totalWeight) * 10) / 10</w:t>
      </w:r>
    </w:p>
    <w:p w14:paraId="33564D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488  }</w:t>
      </w:r>
    </w:p>
    <w:p w14:paraId="78EBB1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490  function fusionAdvice(row: any): string {</w:t>
      </w:r>
    </w:p>
    <w:p w14:paraId="44D544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491    const score = fusionScore(row)</w:t>
      </w:r>
    </w:p>
    <w:p w14:paraId="50920E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492    const profile = developmentProfileFor(row.village)</w:t>
      </w:r>
    </w:p>
    <w:p w14:paraId="3BF3DF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493    const after = Number(row.loadRateAfter ?? 0) * selectedScenarioMeta.value.ratio</w:t>
      </w:r>
    </w:p>
    <w:p w14:paraId="5396D0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494    if (score &gt;= 80) return '优先落点'</w:t>
      </w:r>
    </w:p>
    <w:p w14:paraId="4506F7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495    if (score &gt;= 70) return '重点比选'</w:t>
      </w:r>
    </w:p>
    <w:p w14:paraId="7887C8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496    if (after &gt;= 0.8 &amp;&amp; profile) return '观察补点'</w:t>
      </w:r>
    </w:p>
    <w:p w14:paraId="2FA980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497    if (profile) return '潜力储备'</w:t>
      </w:r>
    </w:p>
    <w:p w14:paraId="346F48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498    return '常规观察'</w:t>
      </w:r>
    </w:p>
    <w:p w14:paraId="7860C8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499  }</w:t>
      </w:r>
    </w:p>
    <w:p w14:paraId="7807BB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501  const visibleVillageRows = computed(() =&gt; {</w:t>
      </w:r>
    </w:p>
    <w:p w14:paraId="53B237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502    const villages = (loadData.value?.villages || []).filter((v: any) =&gt; {</w:t>
      </w:r>
    </w:p>
    <w:p w14:paraId="453822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503      return Number(v.purchaseKg ?? 0) &gt; 0 || Number(v.inUseBarns ?? 0) &gt; 0 || Number(v.addedCount ?? 0) &gt; 0</w:t>
      </w:r>
    </w:p>
    <w:p w14:paraId="15CF41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504    })</w:t>
      </w:r>
    </w:p>
    <w:p w14:paraId="173A11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505    return villages.sort((a: any, b: any) =&gt; {</w:t>
      </w:r>
    </w:p>
    <w:p w14:paraId="6929F7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506      const aChanged = Number(a.addedCount ?? 0) &gt; 0 ? 1 : 0</w:t>
      </w:r>
    </w:p>
    <w:p w14:paraId="48D7F6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507      const bChanged = Number(b.addedCount ?? 0) &gt; 0 ? 1 : 0</w:t>
      </w:r>
    </w:p>
    <w:p w14:paraId="1AF71F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508      if (aChanged !== bChanged) return bChanged - aChanged</w:t>
      </w:r>
    </w:p>
    <w:p w14:paraId="6F67A5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509      if (Number(a.loadRateAfter ?? 0) !== Number(b.loadRateAfter ?? 0)) return Number(b.loadRateAfter ?? 0) - Number(a.loadRateAfter ?? 0)</w:t>
      </w:r>
    </w:p>
    <w:p w14:paraId="1076BC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510      return String(a.township || '').localeCompare(String(b.township || ''), 'zh-Hans-CN')</w:t>
      </w:r>
    </w:p>
    <w:p w14:paraId="1E27DD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511        || String(a.village || '').localeCompare(String(b.village || ''), 'zh-Hans-CN')</w:t>
      </w:r>
    </w:p>
    <w:p w14:paraId="4CA660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512    })</w:t>
      </w:r>
    </w:p>
    <w:p w14:paraId="1549EF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513  })</w:t>
      </w:r>
    </w:p>
    <w:p w14:paraId="4873CC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515  function fusionReason(row: any): string {</w:t>
      </w:r>
    </w:p>
    <w:p w14:paraId="5527E7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516    const profile = developmentProfileFor(row.village)</w:t>
      </w:r>
    </w:p>
    <w:p w14:paraId="42225A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517    const after = Number(row.loadRateAfter ?? row.loadRateBefore ?? 0) * selectedScenarioMeta.value.ratio</w:t>
      </w:r>
    </w:p>
    <w:p w14:paraId="0C774C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518    const parts = [</w:t>
      </w:r>
    </w:p>
    <w:p w14:paraId="69ED0A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519      `${selectedScenarioMeta.value.label}下负载率约${after.toFixed(3)}`,</w:t>
      </w:r>
    </w:p>
    <w:p w14:paraId="41F8B9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520      profile ? `发展指数${Number(profile.total).toFixed(1)}/20` : '暂无千亩村发展指数',</w:t>
      </w:r>
    </w:p>
    <w:p w14:paraId="696369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521    ]</w:t>
      </w:r>
    </w:p>
    <w:p w14:paraId="7C2031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522    if (Number(row.addedCount ?? 0) &gt; 0) parts.push(`本轮已新增${Number(row.addedCount ?? 0)}座`)</w:t>
      </w:r>
    </w:p>
    <w:p w14:paraId="5FE7E4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523    if (profile?.note) parts.push(profile.note)</w:t>
      </w:r>
    </w:p>
    <w:p w14:paraId="54B93E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524    return parts.join('，')</w:t>
      </w:r>
    </w:p>
    <w:p w14:paraId="33B462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525  }</w:t>
      </w:r>
    </w:p>
    <w:p w14:paraId="7FFE0B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527  const fusionVillageRows = computed(() =&gt; {</w:t>
      </w:r>
    </w:p>
    <w:p w14:paraId="34A9ED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528    return visibleVillageRows.value.map((row: any) =&gt; {</w:t>
      </w:r>
    </w:p>
    <w:p w14:paraId="4EC1D1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529      const profile = developmentProfileFor(row.village)</w:t>
      </w:r>
    </w:p>
    <w:p w14:paraId="116327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530      return {</w:t>
      </w:r>
    </w:p>
    <w:p w14:paraId="4A8693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531        ...row,</w:t>
      </w:r>
    </w:p>
    <w:p w14:paraId="1105F3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532        scenarioLoadAfter: Number(row.loadRateAfter ?? row.loadRateBefore ?? 0) * selectedScenarioMeta.value.ratio,</w:t>
      </w:r>
    </w:p>
    <w:p w14:paraId="6F68E0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533        developmentProfile: profile,</w:t>
      </w:r>
    </w:p>
    <w:p w14:paraId="05C8AB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534        developmentScore: profile?.total ?? null,</w:t>
      </w:r>
    </w:p>
    <w:p w14:paraId="72AA38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535        developmentPct: qianmuScore(profile),</w:t>
      </w:r>
    </w:p>
    <w:p w14:paraId="6F5944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536        loadGapScore: Math.round(loadGapScore(row) * 10) / 10,</w:t>
      </w:r>
    </w:p>
    <w:p w14:paraId="40A46B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537        trendScore: Math.round(trendScore(profile) * 10) / 10,</w:t>
      </w:r>
    </w:p>
    <w:p w14:paraId="2EB18B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538        policyScore: Math.round(policySupportScore(profile) * 10) / 10,</w:t>
      </w:r>
    </w:p>
    <w:p w14:paraId="27CD30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539        fusionScore: fusionScore(row),</w:t>
      </w:r>
    </w:p>
    <w:p w14:paraId="740350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540        advice: fusionAdvice(row),</w:t>
      </w:r>
    </w:p>
    <w:p w14:paraId="284968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541        reason: fusionReason(row),</w:t>
      </w:r>
    </w:p>
    <w:p w14:paraId="575310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542      }</w:t>
      </w:r>
    </w:p>
    <w:p w14:paraId="6AF56F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543    }).sort((a: any, b: any) =&gt; Number(b.fusionScore ?? 0) - Number(a.fusionScore ?? 0))</w:t>
      </w:r>
    </w:p>
    <w:p w14:paraId="1FF3AD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544  })</w:t>
      </w:r>
    </w:p>
    <w:p w14:paraId="5C827B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546  const fusionRecommend = computed(() =&gt; fusionVillageRows.value.slice(0, 8))</w:t>
      </w:r>
    </w:p>
    <w:p w14:paraId="1A00B0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548  function loadRowForDevelopmentProfile(profile: any) {</w:t>
      </w:r>
    </w:p>
    <w:p w14:paraId="19847C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549    return visibleVillageRows.value.find((row: any) =&gt; normPlace(row.village) === normPlace(profile.village)) || null</w:t>
      </w:r>
    </w:p>
    <w:p w14:paraId="4D51F2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550  }</w:t>
      </w:r>
    </w:p>
    <w:p w14:paraId="231C26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552  function qianmuProfileAdvice(profile: any): string {</w:t>
      </w:r>
    </w:p>
    <w:p w14:paraId="63CEDE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553    if (Number(profile.total || 0) &gt;= 18) return '优先落点'</w:t>
      </w:r>
    </w:p>
    <w:p w14:paraId="277EC4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554    if (Number(profile.total || 0) &gt;= 17) return '重点比选'</w:t>
      </w:r>
    </w:p>
    <w:p w14:paraId="42AD02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555    if (Number(profile.total || 0) &gt;= 16.5) return '潜力储备'</w:t>
      </w:r>
    </w:p>
    <w:p w14:paraId="267FAE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556    return '谨慎观察'</w:t>
      </w:r>
    </w:p>
    <w:p w14:paraId="7E5C22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557  }</w:t>
      </w:r>
    </w:p>
    <w:p w14:paraId="1F8C84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559  const qianmuFocusRows = computed(() =&gt; {</w:t>
      </w:r>
    </w:p>
    <w:p w14:paraId="16E833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560    return qianmuDevelopmentProfiles.map((profile: any) =&gt; {</w:t>
      </w:r>
    </w:p>
    <w:p w14:paraId="06E9CC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561      const loadRow = loadRowForDevelopmentProfile(profile)</w:t>
      </w:r>
    </w:p>
    <w:p w14:paraId="22E56C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562      if (loadRow) {</w:t>
      </w:r>
    </w:p>
    <w:p w14:paraId="4C46AB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563        const matched = fusionVillageRows.value.find((row: any) =&gt; normPlace(row.village) === normPlace(profile.village))</w:t>
      </w:r>
    </w:p>
    <w:p w14:paraId="139358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564        return matched || {</w:t>
      </w:r>
    </w:p>
    <w:p w14:paraId="3CC0DD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565          ...loadRow,</w:t>
      </w:r>
    </w:p>
    <w:p w14:paraId="180F59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566          developmentProfile: profile,</w:t>
      </w:r>
    </w:p>
    <w:p w14:paraId="02ADA2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567          developmentScore: profile.total,</w:t>
      </w:r>
    </w:p>
    <w:p w14:paraId="74DA46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568          fusionScore: fusionScore(loadRow),</w:t>
      </w:r>
    </w:p>
    <w:p w14:paraId="1F87B4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569          advice: fusionAdvice(loadRow),</w:t>
      </w:r>
    </w:p>
    <w:p w14:paraId="463A4A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570          reason: fusionReason(loadRow),</w:t>
      </w:r>
    </w:p>
    <w:p w14:paraId="135DE6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571          scenarioLoadAfter: Number(loadRow.loadRateAfter ?? loadRow.loadRateBefore ?? 0) * selectedScenarioMeta.value.ratio,</w:t>
      </w:r>
    </w:p>
    <w:p w14:paraId="5D22A2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572        }</w:t>
      </w:r>
    </w:p>
    <w:p w14:paraId="349CE8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573      }</w:t>
      </w:r>
    </w:p>
    <w:p w14:paraId="4FA8B0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574      const fallbackRow = {</w:t>
      </w:r>
    </w:p>
    <w:p w14:paraId="1F5BF9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575        township: '未匹配负载村',</w:t>
      </w:r>
    </w:p>
    <w:p w14:paraId="31F2C3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576        village: profile.village,</w:t>
      </w:r>
    </w:p>
    <w:p w14:paraId="0267EC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577        inUseBarns: 0,</w:t>
      </w:r>
    </w:p>
    <w:p w14:paraId="23CB00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578        addedCount: 0,</w:t>
      </w:r>
    </w:p>
    <w:p w14:paraId="46BF3E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579        inUseAfter: 0,</w:t>
      </w:r>
    </w:p>
    <w:p w14:paraId="4E8DDF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580        purchaseKg: 0,</w:t>
      </w:r>
    </w:p>
    <w:p w14:paraId="013043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581        loadRateBefore: 0,</w:t>
      </w:r>
    </w:p>
    <w:p w14:paraId="3D2DA0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582        loadRateAfter: 0,</w:t>
      </w:r>
    </w:p>
    <w:p w14:paraId="1641AC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583        levelAfter: '待匹配',</w:t>
      </w:r>
    </w:p>
    <w:p w14:paraId="6D94AD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584        developmentProfile: profile,</w:t>
      </w:r>
    </w:p>
    <w:p w14:paraId="03A90E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585        developmentScore: profile.total,</w:t>
      </w:r>
    </w:p>
    <w:p w14:paraId="2F7996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586        developmentPct: qianmuScore(profile),</w:t>
      </w:r>
    </w:p>
    <w:p w14:paraId="136F54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587        loadGapScore: 0,</w:t>
      </w:r>
    </w:p>
    <w:p w14:paraId="14A760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588        trendScore: trendScore(profile),</w:t>
      </w:r>
    </w:p>
    <w:p w14:paraId="414033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589        policyScore: policySupportScore(profile),</w:t>
      </w:r>
    </w:p>
    <w:p w14:paraId="205DC2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590        fusionScore: Math.round((qianmuScore(profile) * 0.55 + trendScore(profile) * 0.25 + policySupportScore(profile) * 0.2) * 10) / 10,</w:t>
      </w:r>
    </w:p>
    <w:p w14:paraId="10893E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591        advice: qianmuProfileAdvice(profile),</w:t>
      </w:r>
    </w:p>
    <w:p w14:paraId="49CEE6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592        reason: `Excel 发展指数${Number(profile.total).toFixed(1)}/20，当前后端负载样本未匹配到该村，先作为千亩村指数储备项展示。${profile.note}`,</w:t>
      </w:r>
    </w:p>
    <w:p w14:paraId="311074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593        scenarioLoadAfter: null,</w:t>
      </w:r>
    </w:p>
    <w:p w14:paraId="5FB10F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594      }</w:t>
      </w:r>
    </w:p>
    <w:p w14:paraId="4D37DB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595      return fallbackRow</w:t>
      </w:r>
    </w:p>
    <w:p w14:paraId="11CE4E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596    }).sort((a: any, b: any) =&gt; {</w:t>
      </w:r>
    </w:p>
    <w:p w14:paraId="6AA845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597      if (Number(b.developmentScore ?? 0) !== Number(a.developmentScore ?? 0)) return Number(b.developmentScore ?? 0) - Number(a.developmentScore ?? 0)</w:t>
      </w:r>
    </w:p>
    <w:p w14:paraId="155EE9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598      return Number(b.fusionScore ?? 0) - Number(a.fusionScore ?? 0)</w:t>
      </w:r>
    </w:p>
    <w:p w14:paraId="12FC02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599    })</w:t>
      </w:r>
    </w:p>
    <w:p w14:paraId="77518F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600  })</w:t>
      </w:r>
    </w:p>
    <w:p w14:paraId="3B2EE3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602  const selectedDevelopmentProfile = computed(() =&gt; {</w:t>
      </w:r>
    </w:p>
    <w:p w14:paraId="4006EA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603    if (!selectedVillageImpact.value) return null</w:t>
      </w:r>
    </w:p>
    <w:p w14:paraId="0D2CE5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604    return developmentProfileFor(selectedVillageImpact.value.village)</w:t>
      </w:r>
    </w:p>
    <w:p w14:paraId="561F37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605  })</w:t>
      </w:r>
    </w:p>
    <w:p w14:paraId="596D8C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607  const selectedFusionResult = computed(() =&gt; {</w:t>
      </w:r>
    </w:p>
    <w:p w14:paraId="1AB7DE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608    if (!selectedVillageImpact.value) return null</w:t>
      </w:r>
    </w:p>
    <w:p w14:paraId="6867C9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609    return fusionVillageRows.value.find((row: any) =&gt; {</w:t>
      </w:r>
    </w:p>
    <w:p w14:paraId="1B548C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610      return normTownship(row.township) === normTownship(selectedVillageImpact.value.township)</w:t>
      </w:r>
    </w:p>
    <w:p w14:paraId="229A96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611        &amp;&amp; normPlace(row.village) === normPlace(selectedVillageImpact.value.village)</w:t>
      </w:r>
    </w:p>
    <w:p w14:paraId="4FC31B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612    }) || null</w:t>
      </w:r>
    </w:p>
    <w:p w14:paraId="467501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613  })</w:t>
      </w:r>
    </w:p>
    <w:p w14:paraId="79A0DD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616  const addVisible = ref(false)</w:t>
      </w:r>
    </w:p>
    <w:p w14:paraId="315595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617  const addForm = ref({</w:t>
      </w:r>
    </w:p>
    <w:p w14:paraId="5F0309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618    candidateName: '',</w:t>
      </w:r>
    </w:p>
    <w:p w14:paraId="177E73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619    count: 1,</w:t>
      </w:r>
    </w:p>
    <w:p w14:paraId="2A49BB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620    township: '',</w:t>
      </w:r>
    </w:p>
    <w:p w14:paraId="73CF74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621    village: '',</w:t>
      </w:r>
    </w:p>
    <w:p w14:paraId="2304C4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622    longitude: 0,</w:t>
      </w:r>
    </w:p>
    <w:p w14:paraId="3C539C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623    latitude: 0,</w:t>
      </w:r>
    </w:p>
    <w:p w14:paraId="0947C7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624    altitude: null as number | null,</w:t>
      </w:r>
    </w:p>
    <w:p w14:paraId="36F237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625    areaSqm: null as number | null,</w:t>
      </w:r>
    </w:p>
    <w:p w14:paraId="1B3B8B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626    slopeDegree: null as number | null,</w:t>
      </w:r>
    </w:p>
    <w:p w14:paraId="391385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627    distanceRoad: null as number | null,</w:t>
      </w:r>
    </w:p>
    <w:p w14:paraId="22874B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628    distancePower: null as number | null,</w:t>
      </w:r>
    </w:p>
    <w:p w14:paraId="241E77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629    distanceWater: null as number | null,</w:t>
      </w:r>
    </w:p>
    <w:p w14:paraId="4DA7F8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630    tobaccoArea: null as number | null,</w:t>
      </w:r>
    </w:p>
    <w:p w14:paraId="46333D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631    landType: '',</w:t>
      </w:r>
    </w:p>
    <w:p w14:paraId="4E0E30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632    remark: '',</w:t>
      </w:r>
    </w:p>
    <w:p w14:paraId="2CCC25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633  })</w:t>
      </w:r>
    </w:p>
    <w:p w14:paraId="359B0F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634  const mapClickPos = ref&lt;{ lng: number; lat: number } | null&gt;(null)</w:t>
      </w:r>
    </w:p>
    <w:p w14:paraId="2FEECF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637  const genVisible = ref(false)</w:t>
      </w:r>
    </w:p>
    <w:p w14:paraId="7864C3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638  const genForm = ref({</w:t>
      </w:r>
    </w:p>
    <w:p w14:paraId="551164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639    step: 0.03,</w:t>
      </w:r>
    </w:p>
    <w:p w14:paraId="45878C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640    maxDistKm: 5,</w:t>
      </w:r>
    </w:p>
    <w:p w14:paraId="5A56E5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641  })</w:t>
      </w:r>
    </w:p>
    <w:p w14:paraId="230619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644  const algoDesc = ref&lt;any&gt;(null)</w:t>
      </w:r>
    </w:p>
    <w:p w14:paraId="38A46F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645  const algoPanelOpen = ref&lt;string[]&gt;([])</w:t>
      </w:r>
    </w:p>
    <w:p w14:paraId="6941D4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648  const townOptions = computed(() =&gt; {</w:t>
      </w:r>
    </w:p>
    <w:p w14:paraId="69E5AC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649    const set = new Set&lt;string&gt;()</w:t>
      </w:r>
    </w:p>
    <w:p w14:paraId="2ADD94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650    barnList.value.forEach((b: any) =&gt; { if (b.township) set.add(b.township) })</w:t>
      </w:r>
    </w:p>
    <w:p w14:paraId="610D4F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651    candidates.value.forEach((c: any) =&gt; { if (c.township) set.add(c.township) })</w:t>
      </w:r>
    </w:p>
    <w:p w14:paraId="308AB6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652    return Array.from(set)</w:t>
      </w:r>
    </w:p>
    <w:p w14:paraId="736438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653  })</w:t>
      </w:r>
    </w:p>
    <w:p w14:paraId="4BF7E2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655  const villageOptions = computed(() =&gt; {</w:t>
      </w:r>
    </w:p>
    <w:p w14:paraId="2A9CB3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656    const map = new Map&lt;string, { township: string; village: string }&gt;()</w:t>
      </w:r>
    </w:p>
    <w:p w14:paraId="119377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657    filteredBarnList.value.forEach((b: any) =&gt; {</w:t>
      </w:r>
    </w:p>
    <w:p w14:paraId="5F5F02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658      if (!b.village) return</w:t>
      </w:r>
    </w:p>
    <w:p w14:paraId="64C96A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659      const key = `${b.township || ''}__${b.village}`</w:t>
      </w:r>
    </w:p>
    <w:p w14:paraId="09447E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660      if (!map.has(key)) map.set(key, { township: b.township || '', village: b.village })</w:t>
      </w:r>
    </w:p>
    <w:p w14:paraId="6DA684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661    })</w:t>
      </w:r>
    </w:p>
    <w:p w14:paraId="0DC021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662    return Array.from(map.values()).sort((a, b) =&gt; a.township.localeCompare(b.township, 'zh-Hans-CN') || a.village.localeCompare(b.village, 'zh-Hans-CN'))</w:t>
      </w:r>
    </w:p>
    <w:p w14:paraId="1634DF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663  })</w:t>
      </w:r>
    </w:p>
    <w:p w14:paraId="7B9702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666  function createBarnDot(color: string): L.DivIcon {</w:t>
      </w:r>
    </w:p>
    <w:p w14:paraId="5C777D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667    return L.divIcon({</w:t>
      </w:r>
    </w:p>
    <w:p w14:paraId="2EF890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668      className: 'barn-dot-marker',</w:t>
      </w:r>
    </w:p>
    <w:p w14:paraId="13CBEB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669      html: `&lt;div class="barn-dot" style="background:${color};"&gt;&lt;/div&gt;`,</w:t>
      </w:r>
    </w:p>
    <w:p w14:paraId="3A95F2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670      iconSize: [8, 8],</w:t>
      </w:r>
    </w:p>
    <w:p w14:paraId="265D2C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671      iconAnchor: [4, 4],</w:t>
      </w:r>
    </w:p>
    <w:p w14:paraId="050AED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672    })</w:t>
      </w:r>
    </w:p>
    <w:p w14:paraId="272290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673  }</w:t>
      </w:r>
    </w:p>
    <w:p w14:paraId="74A242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676  function createCandidateIcon(level: string, score: number | null): L.DivIcon {</w:t>
      </w:r>
    </w:p>
    <w:p w14:paraId="005A39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677    const color = '#D4604A'</w:t>
      </w:r>
    </w:p>
    <w:p w14:paraId="494C0B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678    const size = score != null ? 18 + (score / 100) * 8 : 18</w:t>
      </w:r>
    </w:p>
    <w:p w14:paraId="07A923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679    return L.divIcon({</w:t>
      </w:r>
    </w:p>
    <w:p w14:paraId="5D07DD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680      className: 'candidate-marker candidate-marker--new',</w:t>
      </w:r>
    </w:p>
    <w:p w14:paraId="4082A1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681      html: `&lt;svg width="${size * 1.55}" height="${size * 2.05}" viewBox="0 0 24 32" style="filter: drop-shadow(0 4px 10px rgba(212,96,74,0.65));"&gt;</w:t>
      </w:r>
    </w:p>
    <w:p w14:paraId="285BF7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682        &lt;path d="M12 0C5.4 0 0 5.4 0 12c0 9 12 20 12 20s12-11 12-20C24 5.4 18.6 0 12 0zm0 16c-2.2 0-4-1.8-4-4s1.8-4 4-4 4 1.8 4 4-1.8 4-4 4z" </w:t>
      </w:r>
    </w:p>
    <w:p w14:paraId="672A88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683          fill="${color}" stroke="rgba(255,255,255,0.95)" stroke-width="2"/&gt;</w:t>
      </w:r>
    </w:p>
    <w:p w14:paraId="0028FD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684        &lt;circle cx="12" cy="12" r="3" fill="rgba(255,255,255,0.95)"/&gt;</w:t>
      </w:r>
    </w:p>
    <w:p w14:paraId="10DE6B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685      &lt;/svg&gt;`,</w:t>
      </w:r>
    </w:p>
    <w:p w14:paraId="4BF0EC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686      iconSize: [size * 1.55, size * 2.05],</w:t>
      </w:r>
    </w:p>
    <w:p w14:paraId="133653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687      iconAnchor: [size * 0.78, size * 2.05],</w:t>
      </w:r>
    </w:p>
    <w:p w14:paraId="0B9665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688      popupAnchor: [0, -size * 2.05],</w:t>
      </w:r>
    </w:p>
    <w:p w14:paraId="784CC3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689    })</w:t>
      </w:r>
    </w:p>
    <w:p w14:paraId="44F20A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690  }</w:t>
      </w:r>
    </w:p>
    <w:p w14:paraId="77A547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692  function safeAddMarker(factory: () =&gt; L.Layer, context: string, payload: Record&lt;string, unknown&gt;) {</w:t>
      </w:r>
    </w:p>
    <w:p w14:paraId="3C74D7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693    try {</w:t>
      </w:r>
    </w:p>
    <w:p w14:paraId="392427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694      return factory()</w:t>
      </w:r>
    </w:p>
    <w:p w14:paraId="0CFA4D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695    } catch (error) {</w:t>
      </w:r>
    </w:p>
    <w:p w14:paraId="29E43A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696      console.warn(`[site-new-build] skip invalid map point: ${context}`, payload, error)</w:t>
      </w:r>
    </w:p>
    <w:p w14:paraId="2B0A67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697      return null</w:t>
      </w:r>
    </w:p>
    <w:p w14:paraId="676214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698    }</w:t>
      </w:r>
    </w:p>
    <w:p w14:paraId="3460E9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699  }</w:t>
      </w:r>
    </w:p>
    <w:p w14:paraId="78D099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702  function renderMap() {</w:t>
      </w:r>
    </w:p>
    <w:p w14:paraId="287477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703    if (!mapRef.value) return</w:t>
      </w:r>
    </w:p>
    <w:p w14:paraId="2A94A9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704    if (!mapInstance) {</w:t>
      </w:r>
    </w:p>
    <w:p w14:paraId="2AE231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705      mapInstance = L.map(mapRef.value, {</w:t>
      </w:r>
    </w:p>
    <w:p w14:paraId="2ECCDA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706        center: [30.83, 110.68],</w:t>
      </w:r>
    </w:p>
    <w:p w14:paraId="34FCC7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707        zoom: 10,</w:t>
      </w:r>
    </w:p>
    <w:p w14:paraId="1587BE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708        zoomControl: true,</w:t>
      </w:r>
    </w:p>
    <w:p w14:paraId="5AA579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709        attributionControl: false,</w:t>
      </w:r>
    </w:p>
    <w:p w14:paraId="0CC218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710      })</w:t>
      </w:r>
    </w:p>
    <w:p w14:paraId="551F0F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711      L.tileLayer('https://webrd0{s}.is.autonavi.com/appmaptile?lang=zh_cn&amp;size=1&amp;scale=1&amp;style=8&amp;x={x}&amp;y={y}&amp;z={z}', {</w:t>
      </w:r>
    </w:p>
    <w:p w14:paraId="04EAAF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712        subdomains: ['1', '2', '3', '4'],</w:t>
      </w:r>
    </w:p>
    <w:p w14:paraId="355C20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713        maxZoom: 18,</w:t>
      </w:r>
    </w:p>
    <w:p w14:paraId="4F8D76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714        minZoom: 3,</w:t>
      </w:r>
    </w:p>
    <w:p w14:paraId="11334D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715      }).addTo(mapInstance)</w:t>
      </w:r>
    </w:p>
    <w:p w14:paraId="6DC18C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717      barnLayer = L.layerGroup().addTo(mapInstance)</w:t>
      </w:r>
    </w:p>
    <w:p w14:paraId="43C49C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718      candidateLayer = L.layerGroup().addTo(mapInstance)</w:t>
      </w:r>
    </w:p>
    <w:p w14:paraId="087C17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719      villagePointLayer = L.layerGroup().addTo(mapInstance)</w:t>
      </w:r>
    </w:p>
    <w:p w14:paraId="120030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722      mapInstance.on('click', (e: any) =&gt; {</w:t>
      </w:r>
    </w:p>
    <w:p w14:paraId="04C13C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723        mapClickPos.value = { lng: e.latlng.lng, lat: e.latlng.lat }</w:t>
      </w:r>
    </w:p>
    <w:p w14:paraId="50541C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724        addForm.value.longitude = Number(e.latlng.lng.toFixed(6))</w:t>
      </w:r>
    </w:p>
    <w:p w14:paraId="6F259C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725        addForm.value.latitude = Number(e.latlng.lat.toFixed(6))</w:t>
      </w:r>
    </w:p>
    <w:p w14:paraId="4B0308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726        const rawVillage = nearestVillage(e.latlng.lng, e.latlng.lat)</w:t>
      </w:r>
    </w:p>
    <w:p w14:paraId="64D0FA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727        const alignedVillage = resolveLoadVillage(</w:t>
      </w:r>
    </w:p>
    <w:p w14:paraId="7156D3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728          e.latlng.lng,</w:t>
      </w:r>
    </w:p>
    <w:p w14:paraId="42B594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729          e.latlng.lat,</w:t>
      </w:r>
    </w:p>
    <w:p w14:paraId="63B9CA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730          rawVillage?.xiang || '',</w:t>
      </w:r>
    </w:p>
    <w:p w14:paraId="33830C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731          rawVillage?.cun || '',</w:t>
      </w:r>
    </w:p>
    <w:p w14:paraId="21B5D1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732        )</w:t>
      </w:r>
    </w:p>
    <w:p w14:paraId="259896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733        if (alignedVillage) {</w:t>
      </w:r>
    </w:p>
    <w:p w14:paraId="3994FD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734          addForm.value.township = alignedVillage.township || ''</w:t>
      </w:r>
    </w:p>
    <w:p w14:paraId="044051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735          addForm.value.village = alignedVillage.village || ''</w:t>
      </w:r>
    </w:p>
    <w:p w14:paraId="3AFB38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736          addForm.value.remark = alignedVillage.source === 'exact'</w:t>
      </w:r>
    </w:p>
    <w:p w14:paraId="0A58C6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737            ? `按负载测算口径自动归属：${alignedVillage.township}-${alignedVillage.village}`</w:t>
      </w:r>
    </w:p>
    <w:p w14:paraId="5BB754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738            : `按地图点位就近对齐负载测算村：${alignedVillage.township}-${alignedVillage.village}`</w:t>
      </w:r>
    </w:p>
    <w:p w14:paraId="764A10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739        } else if (rawVillage) {</w:t>
      </w:r>
    </w:p>
    <w:p w14:paraId="7252FE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740          addForm.value.township = String(rawVillage.xiang || '').trim()</w:t>
      </w:r>
    </w:p>
    <w:p w14:paraId="187EF9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741          addForm.value.village = shortVillageName(rawVillage.cun || '')</w:t>
      </w:r>
    </w:p>
    <w:p w14:paraId="7139DD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742          addForm.value.remark = `按地图点位简化归属：${addForm.value.township}-${addForm.value.village || shortVillageName(rawVillage.fullname || '')}`</w:t>
      </w:r>
    </w:p>
    <w:p w14:paraId="44F8A4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743        }</w:t>
      </w:r>
    </w:p>
    <w:p w14:paraId="7405E3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744        addVisible.value = true</w:t>
      </w:r>
    </w:p>
    <w:p w14:paraId="718562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745      })</w:t>
      </w:r>
    </w:p>
    <w:p w14:paraId="4F0D45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746    }</w:t>
      </w:r>
    </w:p>
    <w:p w14:paraId="34CDA5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748    barnLayer?.clearLayers()</w:t>
      </w:r>
    </w:p>
    <w:p w14:paraId="638386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749    candidateLayer?.clearLayers()</w:t>
      </w:r>
    </w:p>
    <w:p w14:paraId="73C0F9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750    renderLocalBoundaries()</w:t>
      </w:r>
    </w:p>
    <w:p w14:paraId="676BBB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753    const barnLatlngs: [number, number][] = []</w:t>
      </w:r>
    </w:p>
    <w:p w14:paraId="037F70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754    filteredBarnList.value.forEach((b: any) =&gt; {</w:t>
      </w:r>
    </w:p>
    <w:p w14:paraId="01DEB3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755      const lng = toFiniteNumber(b.longitude)</w:t>
      </w:r>
    </w:p>
    <w:p w14:paraId="46881F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756      const lat = toFiniteNumber(b.latitude)</w:t>
      </w:r>
    </w:p>
    <w:p w14:paraId="4B0AA8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757      if (lng == null || lat == null || !isValidLngLat(lng, lat) || lng &lt;= 0 || lat &lt;= 0) return</w:t>
      </w:r>
    </w:p>
    <w:p w14:paraId="33FF23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758      barnLatlngs.push([lat, lng])</w:t>
      </w:r>
    </w:p>
    <w:p w14:paraId="2E68B0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759    })</w:t>
      </w:r>
    </w:p>
    <w:p w14:paraId="1CE3CD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760    renderBarnDots()</w:t>
      </w:r>
    </w:p>
    <w:p w14:paraId="5A65AA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763    const candLatlngs: [number, number][] = []</w:t>
      </w:r>
    </w:p>
    <w:p w14:paraId="6B5AF5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764    filteredCandidates.value.forEach((c: any) =&gt; {</w:t>
      </w:r>
    </w:p>
    <w:p w14:paraId="016FB2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765      const lng = toFiniteNumber(c.longitude)</w:t>
      </w:r>
    </w:p>
    <w:p w14:paraId="4F91B6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766      const lat = toFiniteNumber(c.latitude)</w:t>
      </w:r>
    </w:p>
    <w:p w14:paraId="0FD115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767      if (lng == null || lat == null || !isValidLngLat(lng, lat) || lng &lt;= 0 || lat &lt;= 0) return</w:t>
      </w:r>
    </w:p>
    <w:p w14:paraId="7CAAE9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768      candLatlngs.push([lat, lng])</w:t>
      </w:r>
    </w:p>
    <w:p w14:paraId="21AF92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769      const level = c.suitabilityLevel || '待评估'</w:t>
      </w:r>
    </w:p>
    <w:p w14:paraId="662D4F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770      const score = c.totalScore != null ? Number(c.totalScore) : null</w:t>
      </w:r>
    </w:p>
    <w:p w14:paraId="59CCD8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771      const marker = safeAddMarker(() =&gt; L.marker([lat, lng], {</w:t>
      </w:r>
    </w:p>
    <w:p w14:paraId="13A254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772        icon: createCandidateIcon(level, score),</w:t>
      </w:r>
    </w:p>
    <w:p w14:paraId="419986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773      }), 'candidate', { id: c.id, candidateName: c.candidateName, lng, lat })</w:t>
      </w:r>
    </w:p>
    <w:p w14:paraId="26C684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774      if (!marker) return</w:t>
      </w:r>
    </w:p>
    <w:p w14:paraId="48A312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775      marker.bindPopup(`</w:t>
      </w:r>
    </w:p>
    <w:p w14:paraId="435EEF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776        &lt;div style="min-width:200px;font-family:sans-serif;"&gt;</w:t>
      </w:r>
    </w:p>
    <w:p w14:paraId="3EA265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777          &lt;div style="font-weight:700;font-size:14px;margin-bottom:6px;color:#1a3d30;"&gt;${c.candidateName || '候选点'}&lt;/div&gt;</w:t>
      </w:r>
    </w:p>
    <w:p w14:paraId="56802C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778          &lt;div style="margin-bottom:3px;font-size:12px;color:#555;"&gt;乡镇：${c.township || '-'} · ${c.village || '-'}&lt;/div&gt;</w:t>
      </w:r>
    </w:p>
    <w:p w14:paraId="7719A5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779          &lt;div style="margin-bottom:3px;font-size:12px;color:#555;"&gt;适宜等级：&lt;span style="color:${levelColor[level]};font-weight:600;"&gt;${level}&lt;/span&gt;&lt;/div&gt;</w:t>
      </w:r>
    </w:p>
    <w:p w14:paraId="7F7ED6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780          &lt;div style="font-size:12px;color:#555;"&gt;综合得分：&lt;b style="color:${levelColor[level]};font-size:14px;"&gt;${score != null ? score : '-'}&lt;/b&gt;&lt;/div&gt;</w:t>
      </w:r>
    </w:p>
    <w:p w14:paraId="6E2767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781          &lt;button type="button" class="map-candidate-delete" data-candidate-id="${c.id}"&gt;删除&lt;/button&gt;</w:t>
      </w:r>
    </w:p>
    <w:p w14:paraId="608014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782        &lt;/div&gt;</w:t>
      </w:r>
    </w:p>
    <w:p w14:paraId="03EA7E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783      `, { maxWidth: 260 })</w:t>
      </w:r>
    </w:p>
    <w:p w14:paraId="7CDD2B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784      marker.on('mouseover', () =&gt; {</w:t>
      </w:r>
    </w:p>
    <w:p w14:paraId="74BDD8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785        selectedCandidate.value = c</w:t>
      </w:r>
    </w:p>
    <w:p w14:paraId="2EDCA7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786        marker.openPopup()</w:t>
      </w:r>
    </w:p>
    <w:p w14:paraId="554DEF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787      })</w:t>
      </w:r>
    </w:p>
    <w:p w14:paraId="330D5B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788      marker.on('popupopen', (event: any) =&gt; {</w:t>
      </w:r>
    </w:p>
    <w:p w14:paraId="3CCBE5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789        const button = event.popup.getElement()?.querySelector('.map-candidate-delete') as HTMLButtonElement | null</w:t>
      </w:r>
    </w:p>
    <w:p w14:paraId="59118A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790        button?.addEventListener('click', () =&gt; removeCandidate(c.id))</w:t>
      </w:r>
    </w:p>
    <w:p w14:paraId="517897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791      })</w:t>
      </w:r>
    </w:p>
    <w:p w14:paraId="68ED8E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792      marker.on('click', () =&gt; {</w:t>
      </w:r>
    </w:p>
    <w:p w14:paraId="0E0EFB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793        selectedCandidate.value = c</w:t>
      </w:r>
    </w:p>
    <w:p w14:paraId="5F950D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794        detailVisible.value = true</w:t>
      </w:r>
    </w:p>
    <w:p w14:paraId="47AC51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795      })</w:t>
      </w:r>
    </w:p>
    <w:p w14:paraId="6F4DF8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796      candidateLayer?.addLayer(marker)</w:t>
      </w:r>
    </w:p>
    <w:p w14:paraId="686875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797    })</w:t>
      </w:r>
    </w:p>
    <w:p w14:paraId="599CF7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800    const all = [...barnLatlngs, ...candLatlngs]</w:t>
      </w:r>
    </w:p>
    <w:p w14:paraId="7DD7AC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801    if (all.length) {</w:t>
      </w:r>
    </w:p>
    <w:p w14:paraId="0B0A75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802      mapInstance.fitBounds(all, { padding: [50, 50], maxZoom: 13 })</w:t>
      </w:r>
    </w:p>
    <w:p w14:paraId="0682E7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803    }</w:t>
      </w:r>
    </w:p>
    <w:p w14:paraId="361D4B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804    setTimeout(() =&gt; { mapInstance?.invalidateSize() }, 200)</w:t>
      </w:r>
    </w:p>
    <w:p w14:paraId="74903A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805  }</w:t>
      </w:r>
    </w:p>
    <w:p w14:paraId="24B7CA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808  function refreshMapLayout() {</w:t>
      </w:r>
    </w:p>
    <w:p w14:paraId="778EFC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809    nextTick(() =&gt; {</w:t>
      </w:r>
    </w:p>
    <w:p w14:paraId="53A1E8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810      if (!mapInstance) {</w:t>
      </w:r>
    </w:p>
    <w:p w14:paraId="3A89B7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811        renderMap()</w:t>
      </w:r>
    </w:p>
    <w:p w14:paraId="42F3A3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812        return</w:t>
      </w:r>
    </w:p>
    <w:p w14:paraId="73CCB5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813      }</w:t>
      </w:r>
    </w:p>
    <w:p w14:paraId="34FB8F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814      mapInstance.invalidateSize({ pan: false })</w:t>
      </w:r>
    </w:p>
    <w:p w14:paraId="121E55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815      renderMap()</w:t>
      </w:r>
    </w:p>
    <w:p w14:paraId="25CD64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816    })</w:t>
      </w:r>
    </w:p>
    <w:p w14:paraId="09EAD2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817  }</w:t>
      </w:r>
    </w:p>
    <w:p w14:paraId="485343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820  function renderBarnDots() {</w:t>
      </w:r>
    </w:p>
    <w:p w14:paraId="3ED14D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821    barnLayer?.clearLayers()</w:t>
      </w:r>
    </w:p>
    <w:p w14:paraId="7D9E0C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822    const lookup = villageLoadLookup.value</w:t>
      </w:r>
    </w:p>
    <w:p w14:paraId="68F6F4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823    filteredBarnList.value.forEach((b: any) =&gt; {</w:t>
      </w:r>
    </w:p>
    <w:p w14:paraId="75D7DF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824      const lng = toFiniteNumber(b.longitude)</w:t>
      </w:r>
    </w:p>
    <w:p w14:paraId="0E353A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825      const lat = toFiniteNumber(b.latitude)</w:t>
      </w:r>
    </w:p>
    <w:p w14:paraId="7947DB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826      if (lng == null || lat == null || !isValidLngLat(lng, lat) || lng &lt;= 0 || lat &lt;= 0) return</w:t>
      </w:r>
    </w:p>
    <w:p w14:paraId="089F45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827      let color: string</w:t>
      </w:r>
    </w:p>
    <w:p w14:paraId="100D61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828      if (useVillageLoadColor.value) {</w:t>
      </w:r>
    </w:p>
    <w:p w14:paraId="603F4B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829        const lv = lookup.get(normPlace(b.village))</w:t>
      </w:r>
    </w:p>
    <w:p w14:paraId="6442AA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830        color = lv ? (loadLevelColor[lv] || '#94a3b8') : '#b5c8bd'</w:t>
      </w:r>
    </w:p>
    <w:p w14:paraId="67D086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831      } else {</w:t>
      </w:r>
    </w:p>
    <w:p w14:paraId="04644B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832        color = b.healthLevel ? ({ '优良': '#2E8B6A', '良好': '#5FB292', '一般': '#D4944A', '预警': '#D4604A', '危险': '#B71C1C' } as any)[b.healthLevel] || '#5a8a72' : '#5a8a72'</w:t>
      </w:r>
    </w:p>
    <w:p w14:paraId="428D8E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833      }</w:t>
      </w:r>
    </w:p>
    <w:p w14:paraId="66E58B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834      const marker = safeAddMarker(</w:t>
      </w:r>
    </w:p>
    <w:p w14:paraId="080A28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835        () =&gt; L.marker([lat, lng], { icon: createBarnDot(color), interactive: false }),</w:t>
      </w:r>
    </w:p>
    <w:p w14:paraId="672CB4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836        'barn',</w:t>
      </w:r>
    </w:p>
    <w:p w14:paraId="4DE316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837        { id: b.id, barnName: b.barnName, lng, lat },</w:t>
      </w:r>
    </w:p>
    <w:p w14:paraId="205C20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838      )</w:t>
      </w:r>
    </w:p>
    <w:p w14:paraId="6BAC6E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839      if (!marker) return</w:t>
      </w:r>
    </w:p>
    <w:p w14:paraId="6FC956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840      barnLayer?.addLayer(marker)</w:t>
      </w:r>
    </w:p>
    <w:p w14:paraId="37C175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841    })</w:t>
      </w:r>
    </w:p>
    <w:p w14:paraId="5842A8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842  }</w:t>
      </w:r>
    </w:p>
    <w:p w14:paraId="078267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844  function handleResize() { mapInstance?.invalidateSize() }</w:t>
      </w:r>
    </w:p>
    <w:p w14:paraId="6351BF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846  function updateTime() {</w:t>
      </w:r>
    </w:p>
    <w:p w14:paraId="7275A5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847    const d = new Date()</w:t>
      </w:r>
    </w:p>
    <w:p w14:paraId="36F0EB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848    const pad = (n: number) =&gt; String(n).padStart(2, '0')</w:t>
      </w:r>
    </w:p>
    <w:p w14:paraId="2C9FBC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849    currentTime.value = `${d.getFullYear()}-${pad(d.getMonth() + 1)}-${pad(d.getDate())} ${pad(d.getHours())}:${pad(d.getMinutes())}:${pad(d.getSeconds())}`</w:t>
      </w:r>
    </w:p>
    <w:p w14:paraId="07874B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850  }</w:t>
      </w:r>
    </w:p>
    <w:p w14:paraId="7DC781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853  async function loadAll() {</w:t>
      </w:r>
    </w:p>
    <w:p w14:paraId="29A14C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854    loading.value = true</w:t>
      </w:r>
    </w:p>
    <w:p w14:paraId="1FEF22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855    try {</w:t>
      </w:r>
    </w:p>
    <w:p w14:paraId="7CFE28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856      const barns = await getBarnOptions().catch(() =&gt; [])</w:t>
      </w:r>
    </w:p>
    <w:p w14:paraId="147F80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857      barnList.value = (barns || []) as any[]</w:t>
      </w:r>
    </w:p>
    <w:p w14:paraId="3A4A10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858      await loadCandidates()</w:t>
      </w:r>
    </w:p>
    <w:p w14:paraId="23E850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859      refreshMapLayout()</w:t>
      </w:r>
    </w:p>
    <w:p w14:paraId="7A4FEE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860    } finally {</w:t>
      </w:r>
    </w:p>
    <w:p w14:paraId="714E44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861      loading.value = false</w:t>
      </w:r>
    </w:p>
    <w:p w14:paraId="39AE43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862    }</w:t>
      </w:r>
    </w:p>
    <w:p w14:paraId="52B70B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863  }</w:t>
      </w:r>
    </w:p>
    <w:p w14:paraId="120EBF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865  async function loadCandidates() {</w:t>
      </w:r>
    </w:p>
    <w:p w14:paraId="4A54FE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866    candidatesLoading.value = true</w:t>
      </w:r>
    </w:p>
    <w:p w14:paraId="071FF4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867    try {</w:t>
      </w:r>
    </w:p>
    <w:p w14:paraId="50D107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868      const list = await withTimeout(getSiteNewBuildAll(), 12000, '候选点接口响应超时').catch(() =&gt; [])</w:t>
      </w:r>
    </w:p>
    <w:p w14:paraId="77AFA3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869      candidates.value = (list || []) as any[]</w:t>
      </w:r>
    </w:p>
    <w:p w14:paraId="2AA159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870    } finally {</w:t>
      </w:r>
    </w:p>
    <w:p w14:paraId="4E7658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871      candidatesLoading.value = false</w:t>
      </w:r>
    </w:p>
    <w:p w14:paraId="06DE05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872    }</w:t>
      </w:r>
    </w:p>
    <w:p w14:paraId="75A9D8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873  }</w:t>
      </w:r>
    </w:p>
    <w:p w14:paraId="7AE81F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875  function randomPick&lt;T&gt;(list: T[]): T | null {</w:t>
      </w:r>
    </w:p>
    <w:p w14:paraId="28AEE8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876    if (!list.length) return null</w:t>
      </w:r>
    </w:p>
    <w:p w14:paraId="299D0E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877    return list[Math.floor(Math.random() * list.length)] || null</w:t>
      </w:r>
    </w:p>
    <w:p w14:paraId="7DF610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878  }</w:t>
      </w:r>
    </w:p>
    <w:p w14:paraId="5AE2C0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880  function randomAround(center: { lng: number; lat: number }, radius = 0.015) {</w:t>
      </w:r>
    </w:p>
    <w:p w14:paraId="74F84D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881    const angle = Math.random() * Math.PI * 2</w:t>
      </w:r>
    </w:p>
    <w:p w14:paraId="585D64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882    const r = Math.random() * radius</w:t>
      </w:r>
    </w:p>
    <w:p w14:paraId="6F71F9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883    return {</w:t>
      </w:r>
    </w:p>
    <w:p w14:paraId="6E7BE0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884      lng: Number((center.lng + Math.cos(angle) * r).toFixed(6)),</w:t>
      </w:r>
    </w:p>
    <w:p w14:paraId="06C5B1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885      lat: Number((center.lat + Math.sin(angle) * r).toFixed(6)),</w:t>
      </w:r>
    </w:p>
    <w:p w14:paraId="337CD3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886    }</w:t>
      </w:r>
    </w:p>
    <w:p w14:paraId="0711FB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887  }</w:t>
      </w:r>
    </w:p>
    <w:p w14:paraId="5B5DB1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889  function nearestVillage(lng: number, lat: number): any | null {</w:t>
      </w:r>
    </w:p>
    <w:p w14:paraId="5BE805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890    let nearest: any = null</w:t>
      </w:r>
    </w:p>
    <w:p w14:paraId="480741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891    let bestDistance = Number.POSITIVE_INFINITY</w:t>
      </w:r>
    </w:p>
    <w:p w14:paraId="12C459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892    filteredVillagePoints.value.forEach((feature: any) =&gt; {</w:t>
      </w:r>
    </w:p>
    <w:p w14:paraId="7B78F3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893      const coords = feature.geometry?.coordinates</w:t>
      </w:r>
    </w:p>
    <w:p w14:paraId="1631AA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894      if (!Array.isArray(coords) || coords.length &lt; 2) return</w:t>
      </w:r>
    </w:p>
    <w:p w14:paraId="6CD384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895      const pointLng = toFiniteNumber(coords[0])</w:t>
      </w:r>
    </w:p>
    <w:p w14:paraId="38296B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896      const pointLat = toFiniteNumber(coords[1])</w:t>
      </w:r>
    </w:p>
    <w:p w14:paraId="4EF88F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897      if (pointLng == null || pointLat == null || !isValidLngLat(pointLng, pointLat)) return</w:t>
      </w:r>
    </w:p>
    <w:p w14:paraId="4FEDA2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898      const dx = (pointLng - lng) * Math.cos(lat * Math.PI / 180)</w:t>
      </w:r>
    </w:p>
    <w:p w14:paraId="0E8E65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899      const dy = pointLat - lat</w:t>
      </w:r>
    </w:p>
    <w:p w14:paraId="67F5E5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900      const distance = dx * dx + dy * dy</w:t>
      </w:r>
    </w:p>
    <w:p w14:paraId="4BB9BD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901      if (distance &lt; bestDistance) {</w:t>
      </w:r>
    </w:p>
    <w:p w14:paraId="554BD1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902        bestDistance = distance</w:t>
      </w:r>
    </w:p>
    <w:p w14:paraId="6B7A63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903        nearest = feature.properties</w:t>
      </w:r>
    </w:p>
    <w:p w14:paraId="3F8008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904      }</w:t>
      </w:r>
    </w:p>
    <w:p w14:paraId="0CF806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905    })</w:t>
      </w:r>
    </w:p>
    <w:p w14:paraId="174A0B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906    return nearest</w:t>
      </w:r>
    </w:p>
    <w:p w14:paraId="4FC41A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907  }</w:t>
      </w:r>
    </w:p>
    <w:p w14:paraId="735F99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909  async function loadLocalBoundaries() {</w:t>
      </w:r>
    </w:p>
    <w:p w14:paraId="073B32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910    try {</w:t>
      </w:r>
    </w:p>
    <w:p w14:paraId="092E29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911      const [yichang, counties, townships, villages] = await Promise.all([</w:t>
      </w:r>
    </w:p>
    <w:p w14:paraId="2BA285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912        fetch('/map/yichang-boundary.geojson').then(res =&gt; res.json()),</w:t>
      </w:r>
    </w:p>
    <w:p w14:paraId="5212F6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913        fetch('/map/yichang-county-boundaries.geojson').then(res =&gt; res.json()),</w:t>
      </w:r>
    </w:p>
    <w:p w14:paraId="72132A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914        fetch('/map/zigui-township-boundaries.geojson').then(res =&gt; res.json()),</w:t>
      </w:r>
    </w:p>
    <w:p w14:paraId="36B9D3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915        fetch('/map/zigui-village-points.geojson').then(res =&gt; res.json()),</w:t>
      </w:r>
    </w:p>
    <w:p w14:paraId="7715B6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916      ])</w:t>
      </w:r>
    </w:p>
    <w:p w14:paraId="7DFD1A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917      yichangBoundary.value = yichang</w:t>
      </w:r>
    </w:p>
    <w:p w14:paraId="342A5B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918      countyBoundaries.value = counties</w:t>
      </w:r>
    </w:p>
    <w:p w14:paraId="75226B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919      townshipBoundaries.value = townships</w:t>
      </w:r>
    </w:p>
    <w:p w14:paraId="36EDCB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920      villagePoints.value = villages.features || []</w:t>
      </w:r>
    </w:p>
    <w:p w14:paraId="2BB012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921      refreshMapLayout()</w:t>
      </w:r>
    </w:p>
    <w:p w14:paraId="11F60C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922    } catch (e) {</w:t>
      </w:r>
    </w:p>
    <w:p w14:paraId="1027F2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923      ElMessage.warning('村级点位数据加载失败，地图仍可使用')</w:t>
      </w:r>
    </w:p>
    <w:p w14:paraId="599A44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924    }</w:t>
      </w:r>
    </w:p>
    <w:p w14:paraId="745E6E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925  }</w:t>
      </w:r>
    </w:p>
    <w:p w14:paraId="560790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927  function renderLocalBoundaries() {</w:t>
      </w:r>
    </w:p>
    <w:p w14:paraId="4B5D54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928    if (!mapInstance || !townshipBoundaries.value) return</w:t>
      </w:r>
    </w:p>
    <w:p w14:paraId="06B778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929    yichangBoundaryLayer?.remove()</w:t>
      </w:r>
    </w:p>
    <w:p w14:paraId="6D84EE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930    countyBoundaryLayer?.remove()</w:t>
      </w:r>
    </w:p>
    <w:p w14:paraId="631E39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931    townshipBoundaryLayer?.remove()</w:t>
      </w:r>
    </w:p>
    <w:p w14:paraId="73B5FE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932    villagePointLayer?.clearLayers()</w:t>
      </w:r>
    </w:p>
    <w:p w14:paraId="5CAB15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933    if (yichangBoundary.value) {</w:t>
      </w:r>
    </w:p>
    <w:p w14:paraId="41D927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934      yichangBoundaryLayer = L.geoJSON(yichangBoundary.value as any, {</w:t>
      </w:r>
    </w:p>
    <w:p w14:paraId="78E867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935        style: {</w:t>
      </w:r>
    </w:p>
    <w:p w14:paraId="71A655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936          color: '#2E8B6A',</w:t>
      </w:r>
    </w:p>
    <w:p w14:paraId="5F222F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937          weight: 3,</w:t>
      </w:r>
    </w:p>
    <w:p w14:paraId="46CA33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938          opacity: 0.9,</w:t>
      </w:r>
    </w:p>
    <w:p w14:paraId="19F1C3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939          fillColor: '#5FB292',</w:t>
      </w:r>
    </w:p>
    <w:p w14:paraId="0F9A2D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940          fillOpacity: 0.04,</w:t>
      </w:r>
    </w:p>
    <w:p w14:paraId="3C3E3C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941        },</w:t>
      </w:r>
    </w:p>
    <w:p w14:paraId="1577E0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942        onEachFeature: (feature, layer) =&gt; {</w:t>
      </w:r>
    </w:p>
    <w:p w14:paraId="4727B0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943          layer.bindTooltip(feature.properties?.地名 || feature.properties?.name || '宜昌市边界', { sticky: true })</w:t>
      </w:r>
    </w:p>
    <w:p w14:paraId="6F34A8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944        },</w:t>
      </w:r>
    </w:p>
    <w:p w14:paraId="021498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945      }).addTo(mapInstance)</w:t>
      </w:r>
    </w:p>
    <w:p w14:paraId="1FAD04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946    }</w:t>
      </w:r>
    </w:p>
    <w:p w14:paraId="4FDA2B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947    if (countyBoundaries.value) {</w:t>
      </w:r>
    </w:p>
    <w:p w14:paraId="431CF8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948      countyBoundaryLayer = L.geoJSON(countyBoundaries.value as any, {</w:t>
      </w:r>
    </w:p>
    <w:p w14:paraId="58CCAE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949        style: (feature: any) =&gt; {</w:t>
      </w:r>
    </w:p>
    <w:p w14:paraId="29DB64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950          const name = feature?.properties?.县级 || feature?.properties?.地名 || ''</w:t>
      </w:r>
    </w:p>
    <w:p w14:paraId="2D9B9C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951          const isZigui = name === '秭归县'</w:t>
      </w:r>
    </w:p>
    <w:p w14:paraId="5590FD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952          return {</w:t>
      </w:r>
    </w:p>
    <w:p w14:paraId="2F4D50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953            color: isZigui ? '#E08A3C' : '#2E8B6A',</w:t>
      </w:r>
    </w:p>
    <w:p w14:paraId="61809F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954            weight: isZigui ? 4 : 1.4,</w:t>
      </w:r>
    </w:p>
    <w:p w14:paraId="31A6C7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955            opacity: isZigui ? 1 : 0.56,</w:t>
      </w:r>
    </w:p>
    <w:p w14:paraId="436CD6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956            fillColor: isZigui ? '#E8A714' : '#5FB292',</w:t>
      </w:r>
    </w:p>
    <w:p w14:paraId="2C0FC0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957            fillOpacity: isZigui ? 0.2 : 0.035,</w:t>
      </w:r>
    </w:p>
    <w:p w14:paraId="656EFA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958          }</w:t>
      </w:r>
    </w:p>
    <w:p w14:paraId="61E6F5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959        },</w:t>
      </w:r>
    </w:p>
    <w:p w14:paraId="2509A9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960        onEachFeature: (feature, layer) =&gt; {</w:t>
      </w:r>
    </w:p>
    <w:p w14:paraId="463E83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961          const name = feature.properties?.县级 || feature.properties?.地名 || '县区边界'</w:t>
      </w:r>
    </w:p>
    <w:p w14:paraId="063DB7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962          layer.bindTooltip(name, { sticky: true })</w:t>
      </w:r>
    </w:p>
    <w:p w14:paraId="2A28A4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963        },</w:t>
      </w:r>
    </w:p>
    <w:p w14:paraId="2E7F3A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964      }).addTo(mapInstance)</w:t>
      </w:r>
    </w:p>
    <w:p w14:paraId="6726DE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965    }</w:t>
      </w:r>
    </w:p>
    <w:p w14:paraId="2896BE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966    townshipBoundaryLayer = L.geoJSON(filteredTownshipBoundaries.value as any, {</w:t>
      </w:r>
    </w:p>
    <w:p w14:paraId="5D91AE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967      style: { color: '#E08A3C', weight: 2.5, opacity: 0.92, fillColor: '#E8A714', fillOpacity: 0.1 },</w:t>
      </w:r>
    </w:p>
    <w:p w14:paraId="407657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968      onEachFeature: (feature, layer) =&gt; {</w:t>
      </w:r>
    </w:p>
    <w:p w14:paraId="164901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969        layer.bindTooltip(`秭归县 · ${feature.properties?.name || '乡镇边界'}`, { sticky: true })</w:t>
      </w:r>
    </w:p>
    <w:p w14:paraId="2B03CE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970      },</w:t>
      </w:r>
    </w:p>
    <w:p w14:paraId="6E0C94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971    }).addTo(mapInstance)</w:t>
      </w:r>
    </w:p>
    <w:p w14:paraId="71B956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972    filteredVillagePoints.value.forEach((feature: any) =&gt; {</w:t>
      </w:r>
    </w:p>
    <w:p w14:paraId="01453B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973      const coords = feature.geometry?.coordinates</w:t>
      </w:r>
    </w:p>
    <w:p w14:paraId="6165A2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974      if (!Array.isArray(coords) || coords.length &lt; 2) return</w:t>
      </w:r>
    </w:p>
    <w:p w14:paraId="30E344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975      const pointLng = toFiniteNumber(coords[0])</w:t>
      </w:r>
    </w:p>
    <w:p w14:paraId="1C33BD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976      const pointLat = toFiniteNumber(coords[1])</w:t>
      </w:r>
    </w:p>
    <w:p w14:paraId="3F4740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977      if (pointLng == null || pointLat == null || !isValidLngLat(pointLng, pointLat)) return</w:t>
      </w:r>
    </w:p>
    <w:p w14:paraId="793AA7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978      const props = feature.properties || {}</w:t>
      </w:r>
    </w:p>
    <w:p w14:paraId="53FBD4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979      const marker = safeAddMarker(() =&gt; L.circleMarker([pointLat, pointLng], {</w:t>
      </w:r>
    </w:p>
    <w:p w14:paraId="116897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980        radius: 3, color: '#2E8B6A', weight: 1, fillColor: '#fff', fillOpacity: 0.9,</w:t>
      </w:r>
    </w:p>
    <w:p w14:paraId="758B43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981      }), 'village-point', { village: props.cun, township: props.xiang, lng: pointLng, lat: pointLat })</w:t>
      </w:r>
    </w:p>
    <w:p w14:paraId="16C0A4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982      if (!marker) return</w:t>
      </w:r>
    </w:p>
    <w:p w14:paraId="667A96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983      marker.bindTooltip(props.cun || props.fullname || '村', { direction: 'top', offset: [0, -3] })</w:t>
      </w:r>
    </w:p>
    <w:p w14:paraId="005E32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984      villagePointLayer?.addLayer(marker)</w:t>
      </w:r>
    </w:p>
    <w:p w14:paraId="24BCAC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985    })</w:t>
      </w:r>
    </w:p>
    <w:p w14:paraId="01E5AF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986  }</w:t>
      </w:r>
    </w:p>
    <w:p w14:paraId="79E780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989  async function submitAdd() {</w:t>
      </w:r>
    </w:p>
    <w:p w14:paraId="6EBCDE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990    if (!addForm.value.longitude || !addForm.value.latitude) {</w:t>
      </w:r>
    </w:p>
    <w:p w14:paraId="0DD3B1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991      ElMessage.warning('请在地图上点击选择位置')</w:t>
      </w:r>
    </w:p>
    <w:p w14:paraId="721CC1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992      return</w:t>
      </w:r>
    </w:p>
    <w:p w14:paraId="7002E6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993    }</w:t>
      </w:r>
    </w:p>
    <w:p w14:paraId="21056B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994    addLoading.value = true</w:t>
      </w:r>
    </w:p>
    <w:p w14:paraId="37C4CC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995    try {</w:t>
      </w:r>
    </w:p>
    <w:p w14:paraId="62ED7E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996      const count = Math.max(1, Number(addForm.value.count || 1))</w:t>
      </w:r>
    </w:p>
    <w:p w14:paraId="4E7814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997      if (count === 1) {</w:t>
      </w:r>
    </w:p>
    <w:p w14:paraId="48FFEB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998        await withTimeout(addSiteNewBuild({ ...addForm.value }), 15000, '新增接口响应超时')</w:t>
      </w:r>
    </w:p>
    <w:p w14:paraId="3DEB6D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999      } else {</w:t>
      </w:r>
    </w:p>
    <w:p w14:paraId="43795D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1000        const seed = { lng: addForm.value.longitude, lat: addForm.value.latitude }</w:t>
      </w:r>
    </w:p>
    <w:p w14:paraId="4C2A48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1001        const tasks = Array.from({ length: count }, (_, idx) =&gt; {</w:t>
      </w:r>
    </w:p>
    <w:p w14:paraId="226C6A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1002          const point = idx === 0 ? seed : randomAround(seed, 0.004 + Math.random() * 0.008)</w:t>
      </w:r>
    </w:p>
    <w:p w14:paraId="3C6C7A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1003          return addSiteNewBuild({</w:t>
      </w:r>
    </w:p>
    <w:p w14:paraId="496D7E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1004            ...addForm.value,</w:t>
      </w:r>
    </w:p>
    <w:p w14:paraId="5C79B7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1005            candidateName: `${addForm.value.candidateName || addForm.value.village || '新增点'}-${idx + 1}`,</w:t>
      </w:r>
    </w:p>
    <w:p w14:paraId="36274A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1006            longitude: point.lng,</w:t>
      </w:r>
    </w:p>
    <w:p w14:paraId="1E748E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1007            latitude: point.lat,</w:t>
      </w:r>
    </w:p>
    <w:p w14:paraId="7B883C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1008          })</w:t>
      </w:r>
    </w:p>
    <w:p w14:paraId="29CE90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1009        })</w:t>
      </w:r>
    </w:p>
    <w:p w14:paraId="67063C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1010        await withTimeout(Promise.all(tasks), 15000, '批量新增接口响应超时')</w:t>
      </w:r>
    </w:p>
    <w:p w14:paraId="751779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1011      }</w:t>
      </w:r>
    </w:p>
    <w:p w14:paraId="151AF4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1012      ElMessage.success(`候选点添加成功${count &gt; 1 ? `，已新增 ${count} 个点` : ''}`)</w:t>
      </w:r>
    </w:p>
    <w:p w14:paraId="29293C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1013      addVisible.value = false</w:t>
      </w:r>
    </w:p>
    <w:p w14:paraId="05256F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1014      resetAddForm()</w:t>
      </w:r>
    </w:p>
    <w:p w14:paraId="431A7C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1015      await loadCandidates()</w:t>
      </w:r>
    </w:p>
    <w:p w14:paraId="56676C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1016      selectedCandidate.value = latestCandidate.value</w:t>
      </w:r>
    </w:p>
    <w:p w14:paraId="7885BD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1017      await runSandbox()</w:t>
      </w:r>
    </w:p>
    <w:p w14:paraId="15AC9D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1018      renderMap()</w:t>
      </w:r>
    </w:p>
    <w:p w14:paraId="229D0D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1019    } catch (e: any) {</w:t>
      </w:r>
    </w:p>
    <w:p w14:paraId="5BF117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1020      ElMessage.error(e?.message || '添加失败')</w:t>
      </w:r>
    </w:p>
    <w:p w14:paraId="0C971D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1021    } finally {</w:t>
      </w:r>
    </w:p>
    <w:p w14:paraId="2C897B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1022      addLoading.value = false</w:t>
      </w:r>
    </w:p>
    <w:p w14:paraId="481B5D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1023    }</w:t>
      </w:r>
    </w:p>
    <w:p w14:paraId="7E2184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1024  }</w:t>
      </w:r>
    </w:p>
    <w:p w14:paraId="603629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1026  function resetAddForm() {</w:t>
      </w:r>
    </w:p>
    <w:p w14:paraId="0719BF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1027    addForm.value = {</w:t>
      </w:r>
    </w:p>
    <w:p w14:paraId="24878F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1028      candidateName: '', count: 1, township: '', village: '', longitude: 0, latitude: 0,</w:t>
      </w:r>
    </w:p>
    <w:p w14:paraId="498BEA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1029      altitude: null, areaSqm: null, slopeDegree: null,</w:t>
      </w:r>
    </w:p>
    <w:p w14:paraId="7951DD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1030      distanceRoad: null, distancePower: null, distanceWater: null,</w:t>
      </w:r>
    </w:p>
    <w:p w14:paraId="4672DC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1031      tobaccoArea: null, landType: '', remark: '',</w:t>
      </w:r>
    </w:p>
    <w:p w14:paraId="3676F3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1032    }</w:t>
      </w:r>
    </w:p>
    <w:p w14:paraId="5CEC23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1033  }</w:t>
      </w:r>
    </w:p>
    <w:p w14:paraId="718615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1036  async function removeCandidate(id: number) {</w:t>
      </w:r>
    </w:p>
    <w:p w14:paraId="1C7595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1037    try {</w:t>
      </w:r>
    </w:p>
    <w:p w14:paraId="4CD99C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1038      await ElMessageBox.confirm('确定删除该候选点吗？', '删除确认', { type: 'warning' })</w:t>
      </w:r>
    </w:p>
    <w:p w14:paraId="39E30A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1039      await deleteSiteNewBuild(id)</w:t>
      </w:r>
    </w:p>
    <w:p w14:paraId="517729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1040      ElMessage.success('删除成功')</w:t>
      </w:r>
    </w:p>
    <w:p w14:paraId="1F2100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1041      await loadCandidates()</w:t>
      </w:r>
    </w:p>
    <w:p w14:paraId="394C08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1042      if (selectedCandidate.value?.id === id) {</w:t>
      </w:r>
    </w:p>
    <w:p w14:paraId="0874C6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1043        selectedCandidate.value = latestCandidate.value</w:t>
      </w:r>
    </w:p>
    <w:p w14:paraId="6F7F5B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1044      }</w:t>
      </w:r>
    </w:p>
    <w:p w14:paraId="50E8D1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1045      await runSandbox()</w:t>
      </w:r>
    </w:p>
    <w:p w14:paraId="2F8D0D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1046      renderMap()</w:t>
      </w:r>
    </w:p>
    <w:p w14:paraId="39E2E6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1047    } catch (e: any) {</w:t>
      </w:r>
    </w:p>
    <w:p w14:paraId="3E9F90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1048      if (e !== 'cancel' &amp;&amp; e !== 'close') ElMessage.error(e?.message || '删除失败')</w:t>
      </w:r>
    </w:p>
    <w:p w14:paraId="40D458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1049    }</w:t>
      </w:r>
    </w:p>
    <w:p w14:paraId="378F50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1050  }</w:t>
      </w:r>
    </w:p>
    <w:p w14:paraId="2BBF96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1053  async function clearAll() {</w:t>
      </w:r>
    </w:p>
    <w:p w14:paraId="168A4A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1054    try {</w:t>
      </w:r>
    </w:p>
    <w:p w14:paraId="22BF6E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1055      await ElMessageBox.confirm('确定清空所有候选点吗？此操作不可恢复！', '清空确认', { type: 'warning' })</w:t>
      </w:r>
    </w:p>
    <w:p w14:paraId="591E91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1056      await clearSiteNewBuild()</w:t>
      </w:r>
    </w:p>
    <w:p w14:paraId="7A1565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1057      ElMessage.success('已清空')</w:t>
      </w:r>
    </w:p>
    <w:p w14:paraId="4A44F2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1058      await loadCandidates()</w:t>
      </w:r>
    </w:p>
    <w:p w14:paraId="44ADD2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1059      await loadVillageData()</w:t>
      </w:r>
    </w:p>
    <w:p w14:paraId="7A8822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1060      renderMap()</w:t>
      </w:r>
    </w:p>
    <w:p w14:paraId="45EBF8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1061    } catch (e: any) {</w:t>
      </w:r>
    </w:p>
    <w:p w14:paraId="27CDA7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1062      if (e !== 'cancel' &amp;&amp; e !== 'close') ElMessage.error(e?.message || '清空失败')</w:t>
      </w:r>
    </w:p>
    <w:p w14:paraId="136F73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1063    }</w:t>
      </w:r>
    </w:p>
    <w:p w14:paraId="38E1BA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1064  }</w:t>
      </w:r>
    </w:p>
    <w:p w14:paraId="08F0B8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1067  async function submitGenerate() {</w:t>
      </w:r>
    </w:p>
    <w:p w14:paraId="5AF3E5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1068    try {</w:t>
      </w:r>
    </w:p>
    <w:p w14:paraId="4AB0DE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1069      const res = await autoGenerateSiteNewBuild({ ...genForm.value })</w:t>
      </w:r>
    </w:p>
    <w:p w14:paraId="4EA43F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1070      ElMessage.success(res?.msg || '生成完成')</w:t>
      </w:r>
    </w:p>
    <w:p w14:paraId="42B662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1071      genVisible.value = false</w:t>
      </w:r>
    </w:p>
    <w:p w14:paraId="6974C3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1072      await loadCandidates()</w:t>
      </w:r>
    </w:p>
    <w:p w14:paraId="4C1011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1073      await loadVillageData()</w:t>
      </w:r>
    </w:p>
    <w:p w14:paraId="3EC921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1074      renderMap()</w:t>
      </w:r>
    </w:p>
    <w:p w14:paraId="4202BD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1075    } catch (e: any) {</w:t>
      </w:r>
    </w:p>
    <w:p w14:paraId="2A2F71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1076      ElMessage.error(e?.message || '生成失败')</w:t>
      </w:r>
    </w:p>
    <w:p w14:paraId="2779D3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1077    }</w:t>
      </w:r>
    </w:p>
    <w:p w14:paraId="08D4F7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1078  }</w:t>
      </w:r>
    </w:p>
    <w:p w14:paraId="41D3E7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1081  async function runEvaluate() {</w:t>
      </w:r>
    </w:p>
    <w:p w14:paraId="2EA58D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1082    try {</w:t>
      </w:r>
    </w:p>
    <w:p w14:paraId="2507E8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1083      await ElMessageBox.confirm('将对全部候选点执行综合评价并刷新排序结果，确定继续？', '候选点评估', { type: 'info' })</w:t>
      </w:r>
    </w:p>
    <w:p w14:paraId="190FD8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1084      const res = await evaluateSiteNewBuild({})</w:t>
      </w:r>
    </w:p>
    <w:p w14:paraId="2FA088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1085      ElMessage.success(res?.msg || '候选点评估完成，排序与得分已更新')</w:t>
      </w:r>
    </w:p>
    <w:p w14:paraId="51EC81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1086      await loadCandidates()</w:t>
      </w:r>
    </w:p>
    <w:p w14:paraId="5F6381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1087      await runSandbox()</w:t>
      </w:r>
    </w:p>
    <w:p w14:paraId="2257F6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1088      renderMap()</w:t>
      </w:r>
    </w:p>
    <w:p w14:paraId="2937B6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1089    } catch (e: any) {</w:t>
      </w:r>
    </w:p>
    <w:p w14:paraId="07A7CA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1090      if (e !== 'cancel' &amp;&amp; e !== 'close') ElMessage.error(e?.message || '候选点评估失败，请稍后重试')</w:t>
      </w:r>
    </w:p>
    <w:p w14:paraId="095354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1091    }</w:t>
      </w:r>
    </w:p>
    <w:p w14:paraId="2302D6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1092  }</w:t>
      </w:r>
    </w:p>
    <w:p w14:paraId="1E56A1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1095  function scoreColor(score: number | null): string {</w:t>
      </w:r>
    </w:p>
    <w:p w14:paraId="0F6FC5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1096    if (score == null) return '#94a3b8'</w:t>
      </w:r>
    </w:p>
    <w:p w14:paraId="3447B1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1097    if (score &gt;= 85) return '#2E8B6A'</w:t>
      </w:r>
    </w:p>
    <w:p w14:paraId="6360C5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1098    if (score &gt;= 70) return '#5FB292'</w:t>
      </w:r>
    </w:p>
    <w:p w14:paraId="36490C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1099    if (score &gt;= 55) return '#D4944A'</w:t>
      </w:r>
    </w:p>
    <w:p w14:paraId="3CAA57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1100    return '#D4604A'</w:t>
      </w:r>
    </w:p>
    <w:p w14:paraId="314D12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1101  }</w:t>
      </w:r>
    </w:p>
    <w:p w14:paraId="76EC29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1103  function villageRowClass(v: any) {</w:t>
      </w:r>
    </w:p>
    <w:p w14:paraId="3C02DE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1104    if (!loadData.value) return ''</w:t>
      </w:r>
    </w:p>
    <w:p w14:paraId="596423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1105    const after = Number(v.loadRateAfter ?? 0)</w:t>
      </w:r>
    </w:p>
    <w:p w14:paraId="2B7D17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1106    const county = Number(loadData.value.countyBaselineAfter ?? 0)</w:t>
      </w:r>
    </w:p>
    <w:p w14:paraId="474D3B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1107    const changed = Number(v.addedCount ?? 0) &gt; 0</w:t>
      </w:r>
    </w:p>
    <w:p w14:paraId="15EAED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1108    return `${after &gt; county ? 'row-overload' : 'row-normal'}${changed ? ' row-added' : ''}`</w:t>
      </w:r>
    </w:p>
    <w:p w14:paraId="1BE2EB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1109  }</w:t>
      </w:r>
    </w:p>
    <w:p w14:paraId="3EC8B5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1111  watch(() =&gt; mapFilter.value.township, () =&gt; {</w:t>
      </w:r>
    </w:p>
    <w:p w14:paraId="3190E2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1112    refreshMapLayout()</w:t>
      </w:r>
    </w:p>
    <w:p w14:paraId="4DB4E1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1113  })</w:t>
      </w:r>
    </w:p>
    <w:p w14:paraId="157018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1115  onMounted(() =&gt; {</w:t>
      </w:r>
    </w:p>
    <w:p w14:paraId="3FC311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1117    nextTick(() =&gt; renderMap())</w:t>
      </w:r>
    </w:p>
    <w:p w14:paraId="2B7524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1118    loadLocalBoundaries()</w:t>
      </w:r>
    </w:p>
    <w:p w14:paraId="0BF686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1119    loadAll()</w:t>
      </w:r>
    </w:p>
    <w:p w14:paraId="33E983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1120    loadVillageData()</w:t>
      </w:r>
    </w:p>
    <w:p w14:paraId="62C7AF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1121    updateTime()</w:t>
      </w:r>
    </w:p>
    <w:p w14:paraId="18B96F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1122    timeTimer = setInterval(updateTime, 1000)</w:t>
      </w:r>
    </w:p>
    <w:p w14:paraId="2406CC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1123    window.addEventListener('resize', handleResize)</w:t>
      </w:r>
    </w:p>
    <w:p w14:paraId="46C4D6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1124  })</w:t>
      </w:r>
    </w:p>
    <w:p w14:paraId="5BE3CB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1127  watch(candidates, () =&gt; {</w:t>
      </w:r>
    </w:p>
    <w:p w14:paraId="50A29F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1128    if (!candidates.value.length) {</w:t>
      </w:r>
    </w:p>
    <w:p w14:paraId="3BA028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1129      selectedCandidate.value = null</w:t>
      </w:r>
    </w:p>
    <w:p w14:paraId="05D2CF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1130    } else if (selectedCandidate.value?.id) {</w:t>
      </w:r>
    </w:p>
    <w:p w14:paraId="02DA14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1131      selectedCandidate.value = candidates.value.find((item: any) =&gt; item.id === selectedCandidate.value.id) || latestCandidate.value</w:t>
      </w:r>
    </w:p>
    <w:p w14:paraId="482E85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1132    } else if (latestCandidate.value) {</w:t>
      </w:r>
    </w:p>
    <w:p w14:paraId="3AA678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1133      selectedCandidate.value = latestCandidate.value</w:t>
      </w:r>
    </w:p>
    <w:p w14:paraId="3AC7C3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1134    }</w:t>
      </w:r>
    </w:p>
    <w:p w14:paraId="6F77B8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1135    loadVillageData()</w:t>
      </w:r>
    </w:p>
    <w:p w14:paraId="2719B9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1136    refreshMapLayout()</w:t>
      </w:r>
    </w:p>
    <w:p w14:paraId="7F6354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1137  })</w:t>
      </w:r>
    </w:p>
    <w:p w14:paraId="22143B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1139  onBeforeUnmount(() =&gt; {</w:t>
      </w:r>
    </w:p>
    <w:p w14:paraId="076BF8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1140    if (timeTimer) clearInterval(timeTimer)</w:t>
      </w:r>
    </w:p>
    <w:p w14:paraId="09BBA8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1141    window.removeEventListener('resize', handleResize)</w:t>
      </w:r>
    </w:p>
    <w:p w14:paraId="62BA40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1142    mapInstance?.remove()</w:t>
      </w:r>
    </w:p>
    <w:p w14:paraId="7BF1E5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1143    mapInstance = null</w:t>
      </w:r>
    </w:p>
    <w:p w14:paraId="13C58E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1144    yichangBoundaryLayer = null</w:t>
      </w:r>
    </w:p>
    <w:p w14:paraId="702FA1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1145    countyBoundaryLayer = null</w:t>
      </w:r>
    </w:p>
    <w:p w14:paraId="03EB21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1146    townshipBoundaryLayer = null</w:t>
      </w:r>
    </w:p>
    <w:p w14:paraId="718357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1147    villagePointLayer = null</w:t>
      </w:r>
    </w:p>
    <w:p w14:paraId="5503FC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1148  })</w:t>
      </w:r>
    </w:p>
    <w:p w14:paraId="29985A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1149  &lt;/script&gt;</w:t>
      </w:r>
    </w:p>
    <w:p w14:paraId="3F37DE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1151  &lt;template&gt;</w:t>
      </w:r>
    </w:p>
    <w:p w14:paraId="1F1731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1152    &lt;div class="site-page" v-loading="loading"&gt;</w:t>
      </w:r>
    </w:p>
    <w:p w14:paraId="3996FB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1154      &lt;header class="site-header"&gt;</w:t>
      </w:r>
    </w:p>
    <w:p w14:paraId="589C73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1155        &lt;div class="header-deco-line"&gt;&lt;/div&gt;</w:t>
      </w:r>
    </w:p>
    <w:p w14:paraId="34314F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1156        &lt;div class="header-deco-line header-deco-line--right"&gt;&lt;/div&gt;</w:t>
      </w:r>
    </w:p>
    <w:p w14:paraId="261A44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1157        &lt;div class="header-left"&gt;</w:t>
      </w:r>
    </w:p>
    <w:p w14:paraId="22F70A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1158          &lt;div class="header-logo"&gt;</w:t>
      </w:r>
    </w:p>
    <w:p w14:paraId="68E947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1159            &lt;svg viewBox="0 0 24 24" width="20" height="20" fill="none"&gt;</w:t>
      </w:r>
    </w:p>
    <w:p w14:paraId="5C91A1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1160              &lt;path d="M12 2 L14 2 L14 6 L18 6 L18 8 L14 8 L14 18 L16 18 L16 20 L8 20 L8 18 L10 18 L10 8 L6 8 L6 6 L10 6 L10 2 Z" fill="rgba(255,255,255,0.85)" /&gt;</w:t>
      </w:r>
    </w:p>
    <w:p w14:paraId="4342E6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1161              &lt;circle cx="12" cy="13" r="2.5" fill="#2E8B6A" /&gt;</w:t>
      </w:r>
    </w:p>
    <w:p w14:paraId="15E9D8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1162            &lt;/svg&gt;</w:t>
      </w:r>
    </w:p>
    <w:p w14:paraId="428B51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1163          &lt;/div&gt;</w:t>
      </w:r>
    </w:p>
    <w:p w14:paraId="008403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1164          &lt;div&gt;</w:t>
      </w:r>
    </w:p>
    <w:p w14:paraId="3274BF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1165            &lt;h1 class="header-title"&gt;新建选址&lt;/h1&gt;</w:t>
      </w:r>
    </w:p>
    <w:p w14:paraId="050742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1166            &lt;div class="header-sub"&gt;BARN NEW BUILD&lt;/div&gt;</w:t>
      </w:r>
    </w:p>
    <w:p w14:paraId="6A328C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1167          &lt;/div&gt;</w:t>
      </w:r>
    </w:p>
    <w:p w14:paraId="28462E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1168        &lt;/div&gt;</w:t>
      </w:r>
    </w:p>
    <w:p w14:paraId="6BF26A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1169        &lt;div class="header-center"&gt;</w:t>
      </w:r>
    </w:p>
    <w:p w14:paraId="481E44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1170          &lt;div v-for="card in statCards" :key="card.label" class="stat-card"&gt;</w:t>
      </w:r>
    </w:p>
    <w:p w14:paraId="1E1917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1171            &lt;div class="stat-value" :style="{ color: card.color }"&gt;{{ animatedStats[card.label] ?? card.value }}&lt;/div&gt;</w:t>
      </w:r>
    </w:p>
    <w:p w14:paraId="193EF2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1172            &lt;div class="stat-label"&gt;{{ card.label }}&lt;/div&gt;</w:t>
      </w:r>
    </w:p>
    <w:p w14:paraId="1909FA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1173            &lt;div class="stat-card-accent" :style="{ background: card.color }"&gt;&lt;/div&gt;</w:t>
      </w:r>
    </w:p>
    <w:p w14:paraId="4F0257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1174          &lt;/div&gt;</w:t>
      </w:r>
    </w:p>
    <w:p w14:paraId="03A6C2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1175        &lt;/div&gt;</w:t>
      </w:r>
    </w:p>
    <w:p w14:paraId="10CF46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1176        &lt;div class="header-right"&gt;</w:t>
      </w:r>
    </w:p>
    <w:p w14:paraId="5147DF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1177          &lt;div class="header-time"&gt;{{ currentTime }}&lt;/div&gt;</w:t>
      </w:r>
    </w:p>
    <w:p w14:paraId="54534E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1178        &lt;/div&gt;</w:t>
      </w:r>
    </w:p>
    <w:p w14:paraId="6A3AC1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1179      &lt;/header&gt;</w:t>
      </w:r>
    </w:p>
    <w:p w14:paraId="0C2F7E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1181      &lt;section class="strategy-panel"&gt;</w:t>
      </w:r>
    </w:p>
    <w:p w14:paraId="2393F9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1182        &lt;div class="strategy-head"&gt;</w:t>
      </w:r>
    </w:p>
    <w:p w14:paraId="651354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1183          &lt;div&gt;</w:t>
      </w:r>
    </w:p>
    <w:p w14:paraId="29B269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1184            &lt;div class="strategy-kicker"&gt;新建选址沙盘演练&lt;/div&gt;</w:t>
      </w:r>
    </w:p>
    <w:p w14:paraId="47FF16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1185            &lt;h2&gt;按“选择情景 → 推荐村 → 地图落点 → 看影响 → 出解释”推进&lt;/h2&gt;</w:t>
      </w:r>
    </w:p>
    <w:p w14:paraId="52B198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1186          &lt;/div&gt;</w:t>
      </w:r>
    </w:p>
    <w:p w14:paraId="4F271F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1187          &lt;div class="strategy-badge"&gt;收购量 × 烤房承载 × 千亩村发展指数&lt;/div&gt;</w:t>
      </w:r>
    </w:p>
    <w:p w14:paraId="2042C5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1188        &lt;/div&gt;</w:t>
      </w:r>
    </w:p>
    <w:p w14:paraId="116C87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1189        &lt;div class="strategy-flow"&gt;</w:t>
      </w:r>
    </w:p>
    <w:p w14:paraId="120D86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1190          &lt;div class="flow-step active"&gt;</w:t>
      </w:r>
    </w:p>
    <w:p w14:paraId="368DCC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1191            &lt;b&gt;1&lt;/b&gt;</w:t>
      </w:r>
    </w:p>
    <w:p w14:paraId="04BADB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1192            &lt;span&gt;选择发展情景&lt;/span&gt;</w:t>
      </w:r>
    </w:p>
    <w:p w14:paraId="2B09F9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1193            &lt;em&gt;{{ selectedScenarioMeta.desc }}&lt;/em&gt;</w:t>
      </w:r>
    </w:p>
    <w:p w14:paraId="3751C9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1194          &lt;/div&gt;</w:t>
      </w:r>
    </w:p>
    <w:p w14:paraId="4C8B98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1195          &lt;div class="flow-step"&gt;</w:t>
      </w:r>
    </w:p>
    <w:p w14:paraId="54BFF1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1196            &lt;b&gt;2&lt;/b&gt;</w:t>
      </w:r>
    </w:p>
    <w:p w14:paraId="2A7877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1197            &lt;span&gt;查看融合推荐&lt;/span&gt;</w:t>
      </w:r>
    </w:p>
    <w:p w14:paraId="41EDA2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1198            &lt;em&gt;先看负载缺口，再看发展指数&lt;/em&gt;</w:t>
      </w:r>
    </w:p>
    <w:p w14:paraId="0D1FF9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1199          &lt;/div&gt;</w:t>
      </w:r>
    </w:p>
    <w:p w14:paraId="3DC121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1200          &lt;div class="flow-step"&gt;</w:t>
      </w:r>
    </w:p>
    <w:p w14:paraId="39A130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1201            &lt;b&gt;3&lt;/b&gt;</w:t>
      </w:r>
    </w:p>
    <w:p w14:paraId="73D78F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1202            &lt;span&gt;地图新增候选点&lt;/span&gt;</w:t>
      </w:r>
    </w:p>
    <w:p w14:paraId="35EC1D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1203            &lt;em&gt;点击落点，归并到乡镇和村&lt;/em&gt;</w:t>
      </w:r>
    </w:p>
    <w:p w14:paraId="265431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1204          &lt;/div&gt;</w:t>
      </w:r>
    </w:p>
    <w:p w14:paraId="5A8FE2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1205          &lt;div class="flow-step"&gt;</w:t>
      </w:r>
    </w:p>
    <w:p w14:paraId="221534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1206            &lt;b&gt;4&lt;/b&gt;</w:t>
      </w:r>
    </w:p>
    <w:p w14:paraId="5A822F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1207            &lt;span&gt;解释推荐理由&lt;/span&gt;</w:t>
      </w:r>
    </w:p>
    <w:p w14:paraId="6C5201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1208            &lt;em&gt;输出可汇报的新建依据&lt;/em&gt;</w:t>
      </w:r>
    </w:p>
    <w:p w14:paraId="0D69F4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1209          &lt;/div&gt;</w:t>
      </w:r>
    </w:p>
    <w:p w14:paraId="2522C3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1210        &lt;/div&gt;</w:t>
      </w:r>
    </w:p>
    <w:p w14:paraId="10EB5E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1211        &lt;div class="strategy-controls"&gt;</w:t>
      </w:r>
    </w:p>
    <w:p w14:paraId="79164B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1212          &lt;div class="scenario-switch"&gt;</w:t>
      </w:r>
    </w:p>
    <w:p w14:paraId="637449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1213            &lt;span class="control-label"&gt;发展情景&lt;/span&gt;</w:t>
      </w:r>
    </w:p>
    <w:p w14:paraId="1D190B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1214            &lt;el-segmented v-model="selectedScenario" :options="scenarioOptions.map(item =&gt; ({ label: item.label, value: item.value }))" /&gt;</w:t>
      </w:r>
    </w:p>
    <w:p w14:paraId="40D3DA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1215          &lt;/div&gt;</w:t>
      </w:r>
    </w:p>
    <w:p w14:paraId="7824C9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1216          &lt;div class="weight-controls"&gt;</w:t>
      </w:r>
    </w:p>
    <w:p w14:paraId="48F63A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1217            &lt;div class="weight-item"&gt;</w:t>
      </w:r>
    </w:p>
    <w:p w14:paraId="6BEF21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1218              &lt;span&gt;负载缺口 {{ fusionWeights.loadGap }}%&lt;/span&gt;</w:t>
      </w:r>
    </w:p>
    <w:p w14:paraId="03208E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1219              &lt;el-slider v-model="fusionWeights.loadGap" :min="20" :max="70" :step="5" /&gt;</w:t>
      </w:r>
    </w:p>
    <w:p w14:paraId="4627AC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1220            &lt;/div&gt;</w:t>
      </w:r>
    </w:p>
    <w:p w14:paraId="2CA09A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1221            &lt;div class="weight-item"&gt;</w:t>
      </w:r>
    </w:p>
    <w:p w14:paraId="269AD5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1222              &lt;span&gt;发展指数 {{ fusionWeights.development }}%&lt;/span&gt;</w:t>
      </w:r>
    </w:p>
    <w:p w14:paraId="6B7925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1223              &lt;el-slider v-model="fusionWeights.development" :min="10" :max="45" :step="5" /&gt;</w:t>
      </w:r>
    </w:p>
    <w:p w14:paraId="4184FE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1224            &lt;/div&gt;</w:t>
      </w:r>
    </w:p>
    <w:p w14:paraId="1ACF8C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1225            &lt;div class="weight-item"&gt;</w:t>
      </w:r>
    </w:p>
    <w:p w14:paraId="098CF0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1226              &lt;span&gt;规模趋势 {{ fusionWeights.trend }}%&lt;/span&gt;</w:t>
      </w:r>
    </w:p>
    <w:p w14:paraId="5DA519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1227              &lt;el-slider v-model="fusionWeights.trend" :min="5" :max="35" :step="5" /&gt;</w:t>
      </w:r>
    </w:p>
    <w:p w14:paraId="711331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1228            &lt;/div&gt;</w:t>
      </w:r>
    </w:p>
    <w:p w14:paraId="5F087E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1229            &lt;div class="weight-item"&gt;</w:t>
      </w:r>
    </w:p>
    <w:p w14:paraId="25B3C4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1230              &lt;span&gt;政策管护 {{ fusionWeights.policy }}%&lt;/span&gt;</w:t>
      </w:r>
    </w:p>
    <w:p w14:paraId="5678CF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1231              &lt;el-slider v-model="fusionWeights.policy" :min="5" :max="30" :step="5" /&gt;</w:t>
      </w:r>
    </w:p>
    <w:p w14:paraId="0A0B2C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1232            &lt;/div&gt;</w:t>
      </w:r>
    </w:p>
    <w:p w14:paraId="150D85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1233          &lt;/div&gt;</w:t>
      </w:r>
    </w:p>
    <w:p w14:paraId="3E67ED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1234        &lt;/div&gt;</w:t>
      </w:r>
    </w:p>
    <w:p w14:paraId="64FACC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1235      &lt;/section&gt;</w:t>
      </w:r>
    </w:p>
    <w:p w14:paraId="3E2280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1238      &lt;div class="site-body"&gt;</w:t>
      </w:r>
    </w:p>
    <w:p w14:paraId="38C1CA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1240        &lt;div class="map-panel"&gt;</w:t>
      </w:r>
    </w:p>
    <w:p w14:paraId="3CE592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1241          &lt;div class="map-header"&gt;</w:t>
      </w:r>
    </w:p>
    <w:p w14:paraId="543573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1242            &lt;span class="dot"&gt;&lt;/span&gt;</w:t>
      </w:r>
    </w:p>
    <w:p w14:paraId="58008F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1243            &lt;span&gt;新建选址点沙盘演练&lt;/span&gt;</w:t>
      </w:r>
    </w:p>
    <w:p w14:paraId="436558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1244            &lt;span class="map-info"&gt;</w:t>
      </w:r>
    </w:p>
    <w:p w14:paraId="0D0348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1245              现有烤房 {{ barnList.length }} 座 · 候选点 {{ candidates.length }} 个</w:t>
      </w:r>
    </w:p>
    <w:p w14:paraId="571580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1246            &lt;/span&gt;</w:t>
      </w:r>
    </w:p>
    <w:p w14:paraId="43DEC4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1247          &lt;/div&gt;</w:t>
      </w:r>
    </w:p>
    <w:p w14:paraId="183671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1250          &lt;div class="toolbar"&gt;</w:t>
      </w:r>
    </w:p>
    <w:p w14:paraId="220A8C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1251            &lt;el-button size="small" type="primary" :icon="MagicStick" @click="runEvaluate"&gt;候选点评估&lt;/el-button&gt;</w:t>
      </w:r>
    </w:p>
    <w:p w14:paraId="4A6053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1252            &lt;el-button size="small" :icon="Refresh" @click="runSandbox"&gt;沙盘推演&lt;/el-button&gt;</w:t>
      </w:r>
    </w:p>
    <w:p w14:paraId="6EC4C7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1253            &lt;div class="map-filter-group" aria-label="地图筛选范围"&gt;</w:t>
      </w:r>
    </w:p>
    <w:p w14:paraId="49F787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1254              &lt;span class="map-filter-label"&gt;范围&lt;/span&gt;</w:t>
      </w:r>
    </w:p>
    <w:p w14:paraId="2263FD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1255              &lt;el-select v-model="mapFilter.province" size="small" class="map-filter-select" placeholder="省" disabled&gt;</w:t>
      </w:r>
    </w:p>
    <w:p w14:paraId="7FB339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1256                &lt;el-option label="湖北省" value="湖北省" /&gt;</w:t>
      </w:r>
    </w:p>
    <w:p w14:paraId="5B8C1E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1257              &lt;/el-select&gt;</w:t>
      </w:r>
    </w:p>
    <w:p w14:paraId="62CEC9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1258              &lt;el-select v-model="mapFilter.city" size="small" class="map-filter-select" placeholder="市" disabled&gt;</w:t>
      </w:r>
    </w:p>
    <w:p w14:paraId="738C59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1259                &lt;el-option label="宜昌市" value="宜昌市" /&gt;</w:t>
      </w:r>
    </w:p>
    <w:p w14:paraId="0EA577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1260              &lt;/el-select&gt;</w:t>
      </w:r>
    </w:p>
    <w:p w14:paraId="64FB29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1261              &lt;el-select v-model="mapFilter.county" size="small" class="map-filter-select" placeholder="县" disabled&gt;</w:t>
      </w:r>
    </w:p>
    <w:p w14:paraId="1C0EE6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1262                &lt;el-option label="秭归县" value="秭归县" /&gt;</w:t>
      </w:r>
    </w:p>
    <w:p w14:paraId="1DBD3C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1263              &lt;/el-select&gt;</w:t>
      </w:r>
    </w:p>
    <w:p w14:paraId="2CBAE3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1264              &lt;el-select v-model="mapFilter.township" size="small" class="map-filter-select" clearable placeholder="乡镇"&gt;</w:t>
      </w:r>
    </w:p>
    <w:p w14:paraId="26D2FF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1265                &lt;el-option v-for="town in townshipOptions" :key="town" :label="town" :value="town" /&gt;</w:t>
      </w:r>
    </w:p>
    <w:p w14:paraId="6AEF54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1266              &lt;/el-select&gt;</w:t>
      </w:r>
    </w:p>
    <w:p w14:paraId="4CF1DB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1267            &lt;/div&gt;</w:t>
      </w:r>
    </w:p>
    <w:p w14:paraId="484E5C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1268            &lt;label class="load-toggle-map"&gt;</w:t>
      </w:r>
    </w:p>
    <w:p w14:paraId="18F2FD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1269              &lt;el-switch v-model="useVillageLoadColor" size="small" /&gt; 按村负载着色</w:t>
      </w:r>
    </w:p>
    <w:p w14:paraId="722FD0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1270            &lt;/label&gt;</w:t>
      </w:r>
    </w:p>
    <w:p w14:paraId="562C46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1271            &lt;span class="toolbar-tip"&gt;提示：点击地图任意位置可添加候选点&lt;/span&gt;</w:t>
      </w:r>
    </w:p>
    <w:p w14:paraId="015823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1272            &lt;el-button size="small" class="clear-btn" :icon="Delete" @click="clearAll"&gt;清空&lt;/el-button&gt;</w:t>
      </w:r>
    </w:p>
    <w:p w14:paraId="3152A0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1273          &lt;/div&gt;</w:t>
      </w:r>
    </w:p>
    <w:p w14:paraId="626345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1275          &lt;div class="map-chart-wrap"&gt;</w:t>
      </w:r>
    </w:p>
    <w:p w14:paraId="0B3304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1276            &lt;div ref="mapRef" class="map-chart"&gt;&lt;/div&gt;</w:t>
      </w:r>
    </w:p>
    <w:p w14:paraId="0DA4C1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1277          &lt;/div&gt;</w:t>
      </w:r>
    </w:p>
    <w:p w14:paraId="0EFA6E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1280          &lt;div class="map-legend"&gt;</w:t>
      </w:r>
    </w:p>
    <w:p w14:paraId="6DB26E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1281            &lt;div class="legend-toggle" @click="legendOpen = !legendOpen"&gt;</w:t>
      </w:r>
    </w:p>
    <w:p w14:paraId="179CBE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1282              &lt;span class="legend-toggle-dot"&gt;&lt;/span&gt;</w:t>
      </w:r>
    </w:p>
    <w:p w14:paraId="3BD595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1283              &lt;span class="legend-toggle-text"&gt;图例&lt;/span&gt;</w:t>
      </w:r>
    </w:p>
    <w:p w14:paraId="029257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1284              &lt;span class="legend-toggle-arrow"&gt;{{ legendOpen ? '▾' : '▸' }}&lt;/span&gt;</w:t>
      </w:r>
    </w:p>
    <w:p w14:paraId="2FD9CA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1285            &lt;/div&gt;</w:t>
      </w:r>
    </w:p>
    <w:p w14:paraId="3EA88D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1286            &lt;div v-show="legendOpen" class="legend-body"&gt;</w:t>
      </w:r>
    </w:p>
    <w:p w14:paraId="00259E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1287              &lt;div class="legend-group"&gt;</w:t>
      </w:r>
    </w:p>
    <w:p w14:paraId="77B203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1288                &lt;span class="legend-title"&gt;新建适宜&lt;/span&gt;</w:t>
      </w:r>
    </w:p>
    <w:p w14:paraId="0192DB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1289                &lt;div class="legend-row"&gt;</w:t>
      </w:r>
    </w:p>
    <w:p w14:paraId="30EE63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1290                  &lt;div v-for="(color, level) in levelColor" :key="level" class="legend-item"&gt;</w:t>
      </w:r>
    </w:p>
    <w:p w14:paraId="5B02B8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1291                    &lt;svg viewBox="0 0 24 32" width="9" height="12"&gt;&lt;path d="M12 0C5.4 0 0 5.4 0 12c0 9 12 20 12 20s12-11 12-20C24 5.4 18.6 0 12 0z" :fill="color" /&gt;&lt;/svg&gt;{{ level }}</w:t>
      </w:r>
    </w:p>
    <w:p w14:paraId="5A19AA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1292                  &lt;/div&gt;</w:t>
      </w:r>
    </w:p>
    <w:p w14:paraId="23C4CF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1293                &lt;/div&gt;</w:t>
      </w:r>
    </w:p>
    <w:p w14:paraId="39C20D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1294              &lt;/div&gt;</w:t>
      </w:r>
    </w:p>
    <w:p w14:paraId="51C386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1295              &lt;div class="legend-group"&gt;</w:t>
      </w:r>
    </w:p>
    <w:p w14:paraId="635952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1296                &lt;span class="legend-title"&gt;村负载&lt;/span&gt;</w:t>
      </w:r>
    </w:p>
    <w:p w14:paraId="117D5F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1297                &lt;div class="legend-row"&gt;</w:t>
      </w:r>
    </w:p>
    <w:p w14:paraId="607F03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1298                  &lt;div v-for="(color, level) in loadLevelColor" :key="level" class="legend-item"&gt;</w:t>
      </w:r>
    </w:p>
    <w:p w14:paraId="6B87F1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1299                    &lt;span class="legend-load-dot" :style="{ background: color }"&gt;&lt;/span&gt;{{ level }}</w:t>
      </w:r>
    </w:p>
    <w:p w14:paraId="591064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1300                  &lt;/div&gt;</w:t>
      </w:r>
    </w:p>
    <w:p w14:paraId="4664B6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1301                &lt;/div&gt;</w:t>
      </w:r>
    </w:p>
    <w:p w14:paraId="083D85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1302              &lt;/div&gt;</w:t>
      </w:r>
    </w:p>
    <w:p w14:paraId="12C31E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1303              &lt;div class="legend-group"&gt;</w:t>
      </w:r>
    </w:p>
    <w:p w14:paraId="3FFB57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1304                &lt;span class="legend-title"&gt;其他&lt;/span&gt;</w:t>
      </w:r>
    </w:p>
    <w:p w14:paraId="4BF667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1305                &lt;div class="legend-row"&gt;</w:t>
      </w:r>
    </w:p>
    <w:p w14:paraId="0C93D4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1306                  &lt;div class="legend-item"&gt;&lt;span class="legend-barn-dot"&gt;&lt;/span&gt;现有烤房&lt;/div&gt;</w:t>
      </w:r>
    </w:p>
    <w:p w14:paraId="306CAD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1307                  &lt;div class="legend-item"&gt;&lt;span class="legend-cand"&gt;&lt;/span&gt;候选点&lt;/div&gt;</w:t>
      </w:r>
    </w:p>
    <w:p w14:paraId="79A8DA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1308                &lt;/div&gt;</w:t>
      </w:r>
    </w:p>
    <w:p w14:paraId="619BB6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1309              &lt;/div&gt;</w:t>
      </w:r>
    </w:p>
    <w:p w14:paraId="67110E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1310            &lt;/div&gt;</w:t>
      </w:r>
    </w:p>
    <w:p w14:paraId="20E2D4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1311          &lt;/div&gt;</w:t>
      </w:r>
    </w:p>
    <w:p w14:paraId="157B6B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1312        &lt;/div&gt;</w:t>
      </w:r>
    </w:p>
    <w:p w14:paraId="13D680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1315        &lt;div class="side-panel"&gt;</w:t>
      </w:r>
    </w:p>
    <w:p w14:paraId="254F1D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1316          &lt;div class="side-section side-section--impact"&gt;</w:t>
      </w:r>
    </w:p>
    <w:p w14:paraId="5F38C6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1317            &lt;div class="section-head"&gt;</w:t>
      </w:r>
    </w:p>
    <w:p w14:paraId="2A4A6A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1318              &lt;span class="dot warn"&gt;&lt;/span&gt;发展指数影响分析</w:t>
      </w:r>
    </w:p>
    <w:p w14:paraId="133D50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1319            &lt;/div&gt;</w:t>
      </w:r>
    </w:p>
    <w:p w14:paraId="6E1744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1320            &lt;div v-if="selectedCandidate &amp;&amp; selectedVillageImpact" class="impact-card"&gt;</w:t>
      </w:r>
    </w:p>
    <w:p w14:paraId="762871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1321              &lt;div class="impact-candidate"&gt;{{ selectedCandidate.candidateName || '候选点' }}&lt;/div&gt;</w:t>
      </w:r>
    </w:p>
    <w:p w14:paraId="75FFA0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1322              &lt;div class="impact-meta"&gt;{{ selectedCandidateResolved?.township || selectedCandidate.township || '-' }} · {{ selectedCandidateResolved?.village || selectedCandidate.village || '-' }}&lt;/div&gt;</w:t>
      </w:r>
    </w:p>
    <w:p w14:paraId="2A3E56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1323              &lt;div v-if="selectedVillageImpactHint" class="impact-hint"&gt;{{ selectedVillageImpactHint }}&lt;/div&gt;</w:t>
      </w:r>
    </w:p>
    <w:p w14:paraId="02B822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1324              &lt;div class="dev-hero" :class="{ 'dev-hero--empty': !selectedDevelopmentProfile }"&gt;</w:t>
      </w:r>
    </w:p>
    <w:p w14:paraId="22BBB5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1325                &lt;div&gt;</w:t>
      </w:r>
    </w:p>
    <w:p w14:paraId="2F1DF0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1326                  &lt;span&gt;千亩村发展指数&lt;/span&gt;</w:t>
      </w:r>
    </w:p>
    <w:p w14:paraId="12FDBA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1327                  &lt;strong&gt;{{ selectedDevelopmentProfile ? Number(selectedDevelopmentProfile.total).toFixed(1) : '--' }}&lt;/strong&gt;</w:t>
      </w:r>
    </w:p>
    <w:p w14:paraId="0E2132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1328                  &lt;em&gt;/20&lt;/em&gt;</w:t>
      </w:r>
    </w:p>
    <w:p w14:paraId="42D7EB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1329                &lt;/div&gt;</w:t>
      </w:r>
    </w:p>
    <w:p w14:paraId="43C7CE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1330                &lt;p&gt;{{ selectedDevelopmentProfile?.note || '当前候选点所在村暂无 Excel 千亩村发展指数，建议优先参照下方重点千亩村排序，再决定是否落点。' }}&lt;/p&gt;</w:t>
      </w:r>
    </w:p>
    <w:p w14:paraId="211CD9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1331              &lt;/div&gt;</w:t>
      </w:r>
    </w:p>
    <w:p w14:paraId="0B1781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1332              &lt;div class="impact-grid"&gt;</w:t>
      </w:r>
    </w:p>
    <w:p w14:paraId="5F1E41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1333                &lt;div class="impact-item"&gt;</w:t>
      </w:r>
    </w:p>
    <w:p w14:paraId="3F3998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1334                  &lt;span&gt;集体经济&lt;/span&gt;</w:t>
      </w:r>
    </w:p>
    <w:p w14:paraId="1F868A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1335                  &lt;b&gt;{{ selectedDevelopmentProfile ? selectedDevelopmentProfile.collective + '/4' : '--' }}&lt;/b&gt;</w:t>
      </w:r>
    </w:p>
    <w:p w14:paraId="5E9BCB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1336                &lt;/div&gt;</w:t>
      </w:r>
    </w:p>
    <w:p w14:paraId="2DD15D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1337                &lt;div class="impact-item"&gt;</w:t>
      </w:r>
    </w:p>
    <w:p w14:paraId="04A312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1338                  &lt;span&gt;管护服务&lt;/span&gt;</w:t>
      </w:r>
    </w:p>
    <w:p w14:paraId="45D29D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1339                  &lt;b&gt;{{ selectedDevelopmentProfile ? selectedDevelopmentProfile.service + '/4' : '--' }}&lt;/b&gt;</w:t>
      </w:r>
    </w:p>
    <w:p w14:paraId="7A1825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1340                &lt;/div&gt;</w:t>
      </w:r>
    </w:p>
    <w:p w14:paraId="61A85E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1341                &lt;div class="impact-item"&gt;</w:t>
      </w:r>
    </w:p>
    <w:p w14:paraId="2630FC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1342                  &lt;span&gt;政策争取&lt;/span&gt;</w:t>
      </w:r>
    </w:p>
    <w:p w14:paraId="0ABE01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1343                  &lt;b&gt;{{ selectedDevelopmentProfile ? selectedDevelopmentProfile.policy + '/4' : '--' }}&lt;/b&gt;</w:t>
      </w:r>
    </w:p>
    <w:p w14:paraId="4B9062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1344                &lt;/div&gt;</w:t>
      </w:r>
    </w:p>
    <w:p w14:paraId="77CB5B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1345                &lt;div class="impact-item"&gt;</w:t>
      </w:r>
    </w:p>
    <w:p w14:paraId="030D21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1346                  &lt;span&gt;规模趋势&lt;/span&gt;</w:t>
      </w:r>
    </w:p>
    <w:p w14:paraId="10C21F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1347                  &lt;b&gt;{{ selectedDevelopmentProfile ? selectedDevelopmentProfile.trend + '/4' : '--' }}&lt;/b&gt;</w:t>
      </w:r>
    </w:p>
    <w:p w14:paraId="377801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1348                &lt;/div&gt;</w:t>
      </w:r>
    </w:p>
    <w:p w14:paraId="1C173E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1349                &lt;div class="impact-item"&gt;</w:t>
      </w:r>
    </w:p>
    <w:p w14:paraId="26B41C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1350                  &lt;span&gt;发展承载量&lt;/span&gt;</w:t>
      </w:r>
    </w:p>
    <w:p w14:paraId="0469DC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1351                  &lt;b&gt;{{ selectedDevelopmentProfile ? selectedDevelopmentProfile.capacity + '/4' : '--' }}&lt;/b&gt;</w:t>
      </w:r>
    </w:p>
    <w:p w14:paraId="08711F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1352                &lt;/div&gt;</w:t>
      </w:r>
    </w:p>
    <w:p w14:paraId="1BF74E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1353                &lt;div class="impact-item"&gt;</w:t>
      </w:r>
    </w:p>
    <w:p w14:paraId="15B88E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1354                  &lt;span&gt;融合优先级&lt;/span&gt;</w:t>
      </w:r>
    </w:p>
    <w:p w14:paraId="763F49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1355                  &lt;b class="impact-fusion"&gt;{{ selectedFusionResult ? selectedFusionResult.fusionScore : '--' }}&lt;/b&gt;</w:t>
      </w:r>
    </w:p>
    <w:p w14:paraId="79FA57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1356                &lt;/div&gt;</w:t>
      </w:r>
    </w:p>
    <w:p w14:paraId="3BB395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1357                &lt;div class="impact-item"&gt;</w:t>
      </w:r>
    </w:p>
    <w:p w14:paraId="44334E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1358                  &lt;span&gt;情景后负载&lt;/span&gt;</w:t>
      </w:r>
    </w:p>
    <w:p w14:paraId="20CC0B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1359                  &lt;b :class="{ 'impact-over': Number(selectedVillageImpact.loadRateAfter ?? 0) &gt; Number(loadData?.countyBaselineAfter ?? 0) }"&gt;</w:t>
      </w:r>
    </w:p>
    <w:p w14:paraId="706017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1360                    {{ selectedFusionResult ? loadRateText(selectedFusionResult.scenarioLoadAfter) : loadRateText(selectedVillageImpact.loadRateAfter) }}</w:t>
      </w:r>
    </w:p>
    <w:p w14:paraId="3269A3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1361                  &lt;/b&gt;</w:t>
      </w:r>
    </w:p>
    <w:p w14:paraId="7D2EAC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1362                &lt;/div&gt;</w:t>
      </w:r>
    </w:p>
    <w:p w14:paraId="23E12B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1363                &lt;div class="impact-item"&gt;</w:t>
      </w:r>
    </w:p>
    <w:p w14:paraId="66AB91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1364                  &lt;span&gt;动作判断&lt;/span&gt;</w:t>
      </w:r>
    </w:p>
    <w:p w14:paraId="3A651C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1365                  &lt;b&gt;{{ selectedFusionResult ? selectedFusionResult.advice : '先看指数' }}&lt;/b&gt;</w:t>
      </w:r>
    </w:p>
    <w:p w14:paraId="452206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1366                &lt;/div&gt;</w:t>
      </w:r>
    </w:p>
    <w:p w14:paraId="32F315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1367              &lt;/div&gt;</w:t>
      </w:r>
    </w:p>
    <w:p w14:paraId="7581D9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1368              &lt;div class="explain-box" v-if="selectedFusionResult"&gt;</w:t>
      </w:r>
    </w:p>
    <w:p w14:paraId="0D95C4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1369                &lt;div class="explain-title"&gt;动作解释：{{ selectedFusionResult.advice }}&lt;/div&gt;</w:t>
      </w:r>
    </w:p>
    <w:p w14:paraId="03DE35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1370                &lt;p&gt;{{ selectedFusionResult.reason }}&lt;/p&gt;</w:t>
      </w:r>
    </w:p>
    <w:p w14:paraId="6858DC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1371              &lt;/div&gt;</w:t>
      </w:r>
    </w:p>
    <w:p w14:paraId="471B0A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1372              &lt;div class="dev-index-bars" v-if="selectedDevelopmentProfile"&gt;</w:t>
      </w:r>
    </w:p>
    <w:p w14:paraId="1E464D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1373                &lt;div class="dev-bar-row"&gt;</w:t>
      </w:r>
    </w:p>
    <w:p w14:paraId="7EA502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1374                  &lt;span&gt;集体经济&lt;/span&gt;&lt;div&gt;&lt;i :style="{ width: selectedDevelopmentProfile.collective / 4 * 100 + '%' }"&gt;&lt;/i&gt;&lt;/div&gt;&lt;b&gt;{{ selectedDevelopmentProfile.collective }}&lt;/b&gt;</w:t>
      </w:r>
    </w:p>
    <w:p w14:paraId="1F8BA1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1375                &lt;/div&gt;</w:t>
      </w:r>
    </w:p>
    <w:p w14:paraId="762366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1376                &lt;div class="dev-bar-row"&gt;</w:t>
      </w:r>
    </w:p>
    <w:p w14:paraId="1FA052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1377                  &lt;span&gt;管护服务&lt;/span&gt;&lt;div&gt;&lt;i :style="{ width: selectedDevelopmentProfile.service / 4 * 100 + '%' }"&gt;&lt;/i&gt;&lt;/div&gt;&lt;b&gt;{{ selectedDevelopmentProfile.service }}&lt;/b&gt;</w:t>
      </w:r>
    </w:p>
    <w:p w14:paraId="638133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1378                &lt;/div&gt;</w:t>
      </w:r>
    </w:p>
    <w:p w14:paraId="7CF65B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1379                &lt;div class="dev-bar-row"&gt;</w:t>
      </w:r>
    </w:p>
    <w:p w14:paraId="6523A4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1380                  &lt;span&gt;争取政策&lt;/span&gt;&lt;div&gt;&lt;i :style="{ width: selectedDevelopmentProfile.policy / 4 * 100 + '%' }"&gt;&lt;/i&gt;&lt;/div&gt;&lt;b&gt;{{ selectedDevelopmentProfile.policy }}&lt;/b&gt;</w:t>
      </w:r>
    </w:p>
    <w:p w14:paraId="2547A4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1381                &lt;/div&gt;</w:t>
      </w:r>
    </w:p>
    <w:p w14:paraId="150F4B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1382                &lt;div class="dev-bar-row"&gt;</w:t>
      </w:r>
    </w:p>
    <w:p w14:paraId="3E9C46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1383                  &lt;span&gt;规模趋势&lt;/span&gt;&lt;div&gt;&lt;i :style="{ width: selectedDevelopmentProfile.trend / 4 * 100 + '%' }"&gt;&lt;/i&gt;&lt;/div&gt;&lt;b&gt;{{ selectedDevelopmentProfile.trend }}&lt;/b&gt;</w:t>
      </w:r>
    </w:p>
    <w:p w14:paraId="69138B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1384                &lt;/div&gt;</w:t>
      </w:r>
    </w:p>
    <w:p w14:paraId="6E4A87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1385                &lt;div class="dev-bar-row"&gt;</w:t>
      </w:r>
    </w:p>
    <w:p w14:paraId="4FC04E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1386                  &lt;span&gt;承载空间&lt;/span&gt;&lt;div&gt;&lt;i :style="{ width: selectedDevelopmentProfile.capacity / 4 * 100 + '%' }"&gt;&lt;/i&gt;&lt;/div&gt;&lt;b&gt;{{ selectedDevelopmentProfile.capacity }}&lt;/b&gt;</w:t>
      </w:r>
    </w:p>
    <w:p w14:paraId="75FD41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1387                &lt;/div&gt;</w:t>
      </w:r>
    </w:p>
    <w:p w14:paraId="44F478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1388              &lt;/div&gt;</w:t>
      </w:r>
    </w:p>
    <w:p w14:paraId="1D9F72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1389              &lt;div class="impact-list" v-if="qianmuFocusRows.length"&gt;</w:t>
      </w:r>
    </w:p>
    <w:p w14:paraId="5A61D2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1390                &lt;div class="impact-list-title"&gt;重点千亩村指数参考&lt;/div&gt;</w:t>
      </w:r>
    </w:p>
    <w:p w14:paraId="6E9D2F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1391                &lt;div v-for="row in qianmuFocusRows.slice(0, 5)" :key="`${row.township}-${row.village}`" class="impact-list-row"&gt;</w:t>
      </w:r>
    </w:p>
    <w:p w14:paraId="0F115E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1392                  &lt;span&gt;{{ row.township }} · {{ row.village }}&lt;/span&gt;</w:t>
      </w:r>
    </w:p>
    <w:p w14:paraId="14E6B1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1393                  &lt;b&gt;{{ Number(row.developmentScore).toFixed(1) }}/20 · {{ row.advice }}&lt;/b&gt;</w:t>
      </w:r>
    </w:p>
    <w:p w14:paraId="6D7197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1394                &lt;/div&gt;</w:t>
      </w:r>
    </w:p>
    <w:p w14:paraId="36BE3E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1395              &lt;/div&gt;</w:t>
      </w:r>
    </w:p>
    <w:p w14:paraId="5F2140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1396            &lt;/div&gt;</w:t>
      </w:r>
    </w:p>
    <w:p w14:paraId="64EA78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1397            &lt;div v-else-if="selectedCandidate" class="impact-card"&gt;</w:t>
      </w:r>
    </w:p>
    <w:p w14:paraId="242B55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1398              &lt;div class="impact-candidate"&gt;{{ selectedCandidate.candidateName || '候选点' }}&lt;/div&gt;</w:t>
      </w:r>
    </w:p>
    <w:p w14:paraId="4B4C93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1399              &lt;div class="impact-meta"&gt;{{ selectedCandidateResolved?.township || selectedCandidate.township || '-' }} · {{ selectedCandidateResolved?.village || selectedCandidate.village || '-' }}&lt;/div&gt;</w:t>
      </w:r>
    </w:p>
    <w:p w14:paraId="1934ED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1400              &lt;div class="impact-empty impact-empty--inline"&gt;</w:t>
      </w:r>
    </w:p>
    <w:p w14:paraId="29915C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1401                当前红点已联动到右侧，但所在村暂无可匹配的发展指数。先用下方重点千亩村指数做参照，再决定是否调整落点。</w:t>
      </w:r>
    </w:p>
    <w:p w14:paraId="603A47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1402              &lt;/div&gt;</w:t>
      </w:r>
    </w:p>
    <w:p w14:paraId="260349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1403              &lt;div v-if="qianmuFocusRows.length" class="impact-list"&gt;</w:t>
      </w:r>
    </w:p>
    <w:p w14:paraId="1FF992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1404                &lt;div class="impact-list-title"&gt;重点千亩村指数参考&lt;/div&gt;</w:t>
      </w:r>
    </w:p>
    <w:p w14:paraId="5DA628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1405                &lt;div v-for="row in qianmuFocusRows.slice(0, 5)" :key="`${row.township}-${row.village}`" class="impact-list-row"&gt;</w:t>
      </w:r>
    </w:p>
    <w:p w14:paraId="1220C2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1406                  &lt;span&gt;{{ row.township }} · {{ row.village }}&lt;/span&gt;</w:t>
      </w:r>
    </w:p>
    <w:p w14:paraId="3B9DFD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1407                  &lt;b&gt;{{ Number(row.developmentScore).toFixed(1) }}/20 · {{ row.advice }}&lt;/b&gt;</w:t>
      </w:r>
    </w:p>
    <w:p w14:paraId="0F1BCC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1408                &lt;/div&gt;</w:t>
      </w:r>
    </w:p>
    <w:p w14:paraId="48A400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1409              &lt;/div&gt;</w:t>
      </w:r>
    </w:p>
    <w:p w14:paraId="328898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1410            &lt;/div&gt;</w:t>
      </w:r>
    </w:p>
    <w:p w14:paraId="12BB30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1411            &lt;div v-else class="impact-empty"&gt;点击地图候选点或执行“沙盘推演”后，这里优先显示该村千亩村发展指数、五项拆解、融合优先级和动作解释。&lt;/div&gt;</w:t>
      </w:r>
    </w:p>
    <w:p w14:paraId="6EBD10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1412          &lt;/div&gt;</w:t>
      </w:r>
    </w:p>
    <w:p w14:paraId="070F07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1415          &lt;div class="side-section"&gt;</w:t>
      </w:r>
    </w:p>
    <w:p w14:paraId="6F69AE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1416            &lt;div class="section-head"&gt;&lt;span class="dot"&gt;&lt;/span&gt;乡镇候选点分布&lt;/div&gt;</w:t>
      </w:r>
    </w:p>
    <w:p w14:paraId="307473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1417            &lt;div class="town-list"&gt;</w:t>
      </w:r>
    </w:p>
    <w:p w14:paraId="22B189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1418              &lt;div v-for="g in townGroups" :key="g.name" class="town-item"&gt;</w:t>
      </w:r>
    </w:p>
    <w:p w14:paraId="602880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1419                &lt;div class="town-name"&gt;{{ g.name }}&lt;/div&gt;</w:t>
      </w:r>
    </w:p>
    <w:p w14:paraId="66988B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1420                &lt;div class="town-villages"&gt;{{ g.villages.join('、') || '暂无村名' }}&lt;/div&gt;</w:t>
      </w:r>
    </w:p>
    <w:p w14:paraId="208E74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1421                &lt;div class="town-bar-wrap"&gt;</w:t>
      </w:r>
    </w:p>
    <w:p w14:paraId="07DBA8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1422                  &lt;div class="town-bar"&gt;</w:t>
      </w:r>
    </w:p>
    <w:p w14:paraId="1A9AB9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1423                    &lt;div class="town-fill" :style="{ width: (g.total / (townGroups[0]?.total || 1)) * 100 + '%', background: 'linear-gradient(90deg, #0D5D46, #2E8B6A)' }"&gt;&lt;/div&gt;</w:t>
      </w:r>
    </w:p>
    <w:p w14:paraId="085096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1424                  &lt;/div&gt;</w:t>
      </w:r>
    </w:p>
    <w:p w14:paraId="1FA085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1425                  &lt;div class="town-count"&gt;{{ g.total }}&lt;/div&gt;</w:t>
      </w:r>
    </w:p>
    <w:p w14:paraId="118CAC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1426                &lt;/div&gt;</w:t>
      </w:r>
    </w:p>
    <w:p w14:paraId="2E4341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1427              &lt;/div&gt;</w:t>
      </w:r>
    </w:p>
    <w:p w14:paraId="44E1CF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1428              &lt;div v-if="!townGroups.length" class="no-data"&gt;暂无候选点&lt;/div&gt;</w:t>
      </w:r>
    </w:p>
    <w:p w14:paraId="6B0A0E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1429            &lt;/div&gt;</w:t>
      </w:r>
    </w:p>
    <w:p w14:paraId="12CF61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1430          &lt;/div&gt;</w:t>
      </w:r>
    </w:p>
    <w:p w14:paraId="2827F0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1433          &lt;div class="side-section"&gt;</w:t>
      </w:r>
    </w:p>
    <w:p w14:paraId="396D17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1434            &lt;div class="section-head"&gt;</w:t>
      </w:r>
    </w:p>
    <w:p w14:paraId="1604A3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1435              &lt;span class="dot alert"&gt;&lt;/span&gt;候选点列表</w:t>
      </w:r>
    </w:p>
    <w:p w14:paraId="211D51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1436              &lt;span class="alert-count"&gt;{{ visibleCandidates.length }}&lt;/span&gt;</w:t>
      </w:r>
    </w:p>
    <w:p w14:paraId="39DF0A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1437            &lt;/div&gt;</w:t>
      </w:r>
    </w:p>
    <w:p w14:paraId="66AC0A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1438            &lt;div class="candidate-list" v-loading="candidatesLoading"&gt;</w:t>
      </w:r>
    </w:p>
    <w:p w14:paraId="491296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1439              &lt;div v-for="c in visibleCandidates" :key="c.id" class="candidate-item" @click="selectedCandidate = c; detailVisible = true"&gt;</w:t>
      </w:r>
    </w:p>
    <w:p w14:paraId="2F545A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1440                &lt;div class="candidate-status-bar" :style="{ background: levelColor[c.suitabilityLevel || '待评估'] }"&gt;&lt;/div&gt;</w:t>
      </w:r>
    </w:p>
    <w:p w14:paraId="477311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1441                &lt;div class="candidate-rank" v-if="c.ranking"&gt;{{ c.ranking }}&lt;/div&gt;</w:t>
      </w:r>
    </w:p>
    <w:p w14:paraId="5F0F2B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1442                &lt;div class="candidate-info"&gt;</w:t>
      </w:r>
    </w:p>
    <w:p w14:paraId="2FECFB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1443                  &lt;div class="candidate-name"&gt;{{ c.candidateName || '候选点' }}&lt;/div&gt;</w:t>
      </w:r>
    </w:p>
    <w:p w14:paraId="619A74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1444                  &lt;div class="candidate-meta"&gt;{{ c.township || '-' }} · {{ c.village || '-' }}&lt;/div&gt;</w:t>
      </w:r>
    </w:p>
    <w:p w14:paraId="23820D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1445                  &lt;div class="candidate-tags"&gt;</w:t>
      </w:r>
    </w:p>
    <w:p w14:paraId="666E9D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1446                    &lt;span class="candidate-tag candidate-tag--new"&gt;新增点&lt;/span&gt;</w:t>
      </w:r>
    </w:p>
    <w:p w14:paraId="10E318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1447                    &lt;span class="candidate-tag" :style="{ background: (levelColor[c.suitabilityLevel || '待评估'] || '#78909c') + '22', color: levelColor[c.suitabilityLevel || '待评估'] || '#78909c' }"&gt;{{ c.suitabilityLevel || '待评估' }}&lt;/span&gt;</w:t>
      </w:r>
    </w:p>
    <w:p w14:paraId="4E908D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1448                    &lt;span v-if="c.totalScore != null" class="candidate-tag" :style="{ color: scoreColor(Number(c.totalScore)) }"&gt;得分 {{ Number(c.totalScore).toFixed(1) }}&lt;/span&gt;</w:t>
      </w:r>
    </w:p>
    <w:p w14:paraId="09DE89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1449                    &lt;span v-if="c.topsisScore != null" class="candidate-tag" style="color:#D4944A"&gt;TOPSIS {{ Number(c.topsisScore).toFixed(3) }}&lt;/span&gt;</w:t>
      </w:r>
    </w:p>
    <w:p w14:paraId="0A4447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1450                  &lt;/div&gt;</w:t>
      </w:r>
    </w:p>
    <w:p w14:paraId="04E6E9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1451                &lt;/div&gt;</w:t>
      </w:r>
    </w:p>
    <w:p w14:paraId="17F775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1452                &lt;el-button size="small" type="danger" plain round :icon="Delete" class="del-btn" @click.stop="removeCandidate(c.id)"&gt;删除&lt;/el-button&gt;</w:t>
      </w:r>
    </w:p>
    <w:p w14:paraId="479550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1453              &lt;/div&gt;</w:t>
      </w:r>
    </w:p>
    <w:p w14:paraId="5449FE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1454              &lt;div v-if="!visibleCandidates.length" class="no-data"&gt;当前范围暂无候选点，点击地图添加或切换乡镇&lt;/div&gt;</w:t>
      </w:r>
    </w:p>
    <w:p w14:paraId="4889C0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1455            &lt;/div&gt;</w:t>
      </w:r>
    </w:p>
    <w:p w14:paraId="273F87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1456          &lt;/div&gt;</w:t>
      </w:r>
    </w:p>
    <w:p w14:paraId="6A747A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1457        &lt;/div&gt;</w:t>
      </w:r>
    </w:p>
    <w:p w14:paraId="2DF6A8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1458      &lt;/div&gt;</w:t>
      </w:r>
    </w:p>
    <w:p w14:paraId="73B091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1461      &lt;el-dialog v-model="addVisible" title="新增候选点" width="560px" destroy-on-close class="add-dialog" append-to-body align-center&gt;</w:t>
      </w:r>
    </w:p>
    <w:p w14:paraId="48664F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1462        &lt;div class="add-coord-tip"&gt;</w:t>
      </w:r>
    </w:p>
    <w:p w14:paraId="08F870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1463          &lt;el-icon :size="14" color="#5FB292"&gt;&lt;Location /&gt;&lt;/el-icon&gt;</w:t>
      </w:r>
    </w:p>
    <w:p w14:paraId="52ABF8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1464          已选位置：经度 {{ addForm.longitude }}，纬度 {{ addForm.latitude }}</w:t>
      </w:r>
    </w:p>
    <w:p w14:paraId="5844E0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1465        &lt;/div&gt;</w:t>
      </w:r>
    </w:p>
    <w:p w14:paraId="6A38E0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1466        &lt;div class="gen-desc"&gt;地图点击一次即可新增。若数量大于 1，系统会以当前点击位置为中心，在同一村内随机散布多个红色新增点。&lt;/div&gt;</w:t>
      </w:r>
    </w:p>
    <w:p w14:paraId="026A5B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1467        &lt;el-form :model="addForm" label-width="110px" size="small" class="add-form-stack"&gt;</w:t>
      </w:r>
    </w:p>
    <w:p w14:paraId="2A745C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1468          &lt;el-form-item label="候选点名称"&gt;</w:t>
      </w:r>
    </w:p>
    <w:p w14:paraId="786E13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1469            &lt;el-input v-model="addForm.candidateName" placeholder="留空自动命名" /&gt;</w:t>
      </w:r>
    </w:p>
    <w:p w14:paraId="62EEE0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1470          &lt;/el-form-item&gt;</w:t>
      </w:r>
    </w:p>
    <w:p w14:paraId="1B4E48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1471          &lt;el-form-item label="新增数量"&gt;</w:t>
      </w:r>
    </w:p>
    <w:p w14:paraId="08EE95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1472            &lt;el-input-number v-model="addForm.count" :min="1" :max="50" style="width:100%" /&gt;</w:t>
      </w:r>
    </w:p>
    <w:p w14:paraId="249937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1473          &lt;/el-form-item&gt;</w:t>
      </w:r>
    </w:p>
    <w:p w14:paraId="05CDB6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1474          &lt;el-form-item label="所属乡镇"&gt;</w:t>
      </w:r>
    </w:p>
    <w:p w14:paraId="504493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1475            &lt;el-select v-model="addForm.township" placeholder="选择乡镇" clearable filterable style="width:100%"&gt;</w:t>
      </w:r>
    </w:p>
    <w:p w14:paraId="53FB97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1476              &lt;el-option v-for="t in townOptions" :key="t" :label="t" :value="t" /&gt;</w:t>
      </w:r>
    </w:p>
    <w:p w14:paraId="54B3C3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1477            &lt;/el-select&gt;</w:t>
      </w:r>
    </w:p>
    <w:p w14:paraId="002342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1478          &lt;/el-form-item&gt;</w:t>
      </w:r>
    </w:p>
    <w:p w14:paraId="1F44D2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1479          &lt;el-form-item label="所属村"&gt;</w:t>
      </w:r>
    </w:p>
    <w:p w14:paraId="055EB0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1480            &lt;el-input v-model="addForm.village" placeholder="所在村名" /&gt;</w:t>
      </w:r>
    </w:p>
    <w:p w14:paraId="671FC3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1481          &lt;/el-form-item&gt;</w:t>
      </w:r>
    </w:p>
    <w:p w14:paraId="56CDD1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1482          &lt;el-form-item label="土地类型"&gt;</w:t>
      </w:r>
    </w:p>
    <w:p w14:paraId="69731C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1483            &lt;el-select v-model="addForm.landType" placeholder="选择土地类型" clearable style="width:100%"&gt;</w:t>
      </w:r>
    </w:p>
    <w:p w14:paraId="0E7C4A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1484              &lt;el-option label="平地" value="平地" /&gt;</w:t>
      </w:r>
    </w:p>
    <w:p w14:paraId="699115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1485              &lt;el-option label="坡地" value="坡地" /&gt;</w:t>
      </w:r>
    </w:p>
    <w:p w14:paraId="1D56D7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1486              &lt;el-option label="荒地" value="荒地" /&gt;</w:t>
      </w:r>
    </w:p>
    <w:p w14:paraId="29FEC5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1487              &lt;el-option label="林地" value="林地" /&gt;</w:t>
      </w:r>
    </w:p>
    <w:p w14:paraId="4591C7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1488            &lt;/el-select&gt;</w:t>
      </w:r>
    </w:p>
    <w:p w14:paraId="54492F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1489          &lt;/el-form-item&gt;</w:t>
      </w:r>
    </w:p>
    <w:p w14:paraId="3A68E0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1490          &lt;el-form-item label="备注"&gt;</w:t>
      </w:r>
    </w:p>
    <w:p w14:paraId="623571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1491            &lt;el-input v-model="addForm.remark" type="textarea" :rows="2" placeholder="补充说明" /&gt;</w:t>
      </w:r>
    </w:p>
    <w:p w14:paraId="7C0B71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1492          &lt;/el-form-item&gt;</w:t>
      </w:r>
    </w:p>
    <w:p w14:paraId="4A2761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1493          &lt;el-collapse class="add-advanced-collapse" accordion&gt;</w:t>
      </w:r>
    </w:p>
    <w:p w14:paraId="617D11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1494            &lt;el-collapse-item title="高级参数" name="advanced"&gt;</w:t>
      </w:r>
    </w:p>
    <w:p w14:paraId="1D3FC6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1495              &lt;div class="add-advanced-grid"&gt;</w:t>
      </w:r>
    </w:p>
    <w:p w14:paraId="1EB93C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1496                &lt;el-form-item label="海拔(米)"&gt;</w:t>
      </w:r>
    </w:p>
    <w:p w14:paraId="0E076F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1497                  &lt;el-input-number v-model="addForm.altitude" :min="0" :max="3000" style="width:100%" placeholder="如 1100" /&gt;</w:t>
      </w:r>
    </w:p>
    <w:p w14:paraId="34BE27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1498                &lt;/el-form-item&gt;</w:t>
      </w:r>
    </w:p>
    <w:p w14:paraId="2AFFCB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1499                &lt;el-form-item label="坡度(度)"&gt;</w:t>
      </w:r>
    </w:p>
    <w:p w14:paraId="130BC8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1500                  &lt;el-input-number v-model="addForm.slopeDegree" :min="0" :max="60" style="width:100%" placeholder="如 5" /&gt;</w:t>
      </w:r>
    </w:p>
    <w:p w14:paraId="392E18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1501                &lt;/el-form-item&gt;</w:t>
      </w:r>
    </w:p>
    <w:p w14:paraId="184411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1502                &lt;el-form-item label="距公路(米)"&gt;</w:t>
      </w:r>
    </w:p>
    <w:p w14:paraId="342646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1503                  &lt;el-input-number v-model="addForm.distanceRoad" :min="0" style="width:100%" placeholder="如 200" /&gt;</w:t>
      </w:r>
    </w:p>
    <w:p w14:paraId="2C8940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1504                &lt;/el-form-item&gt;</w:t>
      </w:r>
    </w:p>
    <w:p w14:paraId="2CC730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1505                &lt;el-form-item label="距电力(米)"&gt;</w:t>
      </w:r>
    </w:p>
    <w:p w14:paraId="6DD594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1506                  &lt;el-input-number v-model="addForm.distancePower" :min="0" style="width:100%" placeholder="如 300" /&gt;</w:t>
      </w:r>
    </w:p>
    <w:p w14:paraId="4E66FC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1507                &lt;/el-form-item&gt;</w:t>
      </w:r>
    </w:p>
    <w:p w14:paraId="248B96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1508                &lt;el-form-item label="距水源(米)"&gt;</w:t>
      </w:r>
    </w:p>
    <w:p w14:paraId="1C0A7C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1509                  &lt;el-input-number v-model="addForm.distanceWater" :min="0" style="width:100%" placeholder="如 500" /&gt;</w:t>
      </w:r>
    </w:p>
    <w:p w14:paraId="7FF3D9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1510                &lt;/el-form-item&gt;</w:t>
      </w:r>
    </w:p>
    <w:p w14:paraId="6B585D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1511              &lt;/div&gt;</w:t>
      </w:r>
    </w:p>
    <w:p w14:paraId="6AC14A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1512            &lt;/el-collapse-item&gt;</w:t>
      </w:r>
    </w:p>
    <w:p w14:paraId="58C769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1513          &lt;/el-collapse&gt;</w:t>
      </w:r>
    </w:p>
    <w:p w14:paraId="7F030C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1514        &lt;/el-form&gt;</w:t>
      </w:r>
    </w:p>
    <w:p w14:paraId="32E157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1515        &lt;template #footer&gt;</w:t>
      </w:r>
    </w:p>
    <w:p w14:paraId="65C2D2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1516          &lt;el-button size="small" @click="addVisible = false"&gt;取消&lt;/el-button&gt;</w:t>
      </w:r>
    </w:p>
    <w:p w14:paraId="2ACD4E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1517          &lt;el-button size="small" type="primary" :loading="addLoading" @click="submitAdd"&gt;保存候选点&lt;/el-button&gt;</w:t>
      </w:r>
    </w:p>
    <w:p w14:paraId="6FC568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1518        &lt;/template&gt;</w:t>
      </w:r>
    </w:p>
    <w:p w14:paraId="2456E2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1519      &lt;/el-dialog&gt;</w:t>
      </w:r>
    </w:p>
    <w:p w14:paraId="5B7A1F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1522      &lt;el-dialog v-model="genVisible" title="自动生成网格候选点" width="440px" destroy-on-close append-to-body align-center&gt;</w:t>
      </w:r>
    </w:p>
    <w:p w14:paraId="104BA1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1523        &lt;div class="gen-desc"&gt;</w:t>
      </w:r>
    </w:p>
    <w:p w14:paraId="27312B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1524          在秭归县范围（经度110.26~110.99，纬度30.42~31.09）按网格自动生成候选点，</w:t>
      </w:r>
    </w:p>
    <w:p w14:paraId="07D01E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1525          仅保留距现有烤房一定距离内的点（烟叶种植区域）。</w:t>
      </w:r>
    </w:p>
    <w:p w14:paraId="6455A5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1526        &lt;/div&gt;</w:t>
      </w:r>
    </w:p>
    <w:p w14:paraId="49A29C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1527        &lt;el-form :model="genForm" label-width="130px" size="small"&gt;</w:t>
      </w:r>
    </w:p>
    <w:p w14:paraId="4642AC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1528          &lt;el-form-item label="网格步长(度)"&gt;</w:t>
      </w:r>
    </w:p>
    <w:p w14:paraId="166CC8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1529            &lt;el-input-number v-model="genForm.step" :min="0.01" :max="0.1" :step="0.01" style="width:100%" /&gt;</w:t>
      </w:r>
    </w:p>
    <w:p w14:paraId="60214C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1530            &lt;div class="form-tip"&gt;约 {{ (genForm.step * 111).toFixed(1) }} 公里，越小越密集&lt;/div&gt;</w:t>
      </w:r>
    </w:p>
    <w:p w14:paraId="778ADB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1531          &lt;/el-form-item&gt;</w:t>
      </w:r>
    </w:p>
    <w:p w14:paraId="0D1000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1532          &lt;el-form-item label="距烤房距离(km)"&gt;</w:t>
      </w:r>
    </w:p>
    <w:p w14:paraId="44F845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1533            &lt;el-input-number v-model="genForm.maxDistKm" :min="1" :max="10" style="width:100%" /&gt;</w:t>
      </w:r>
    </w:p>
    <w:p w14:paraId="42EE0B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1534            &lt;div class="form-tip"&gt;仅保留距现有烤房该距离内的点&lt;/div&gt;</w:t>
      </w:r>
    </w:p>
    <w:p w14:paraId="1A9198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1535          &lt;/el-form-item&gt;</w:t>
      </w:r>
    </w:p>
    <w:p w14:paraId="5E8E95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1536        &lt;/el-form&gt;</w:t>
      </w:r>
    </w:p>
    <w:p w14:paraId="2F9B3B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1537        &lt;template #footer&gt;</w:t>
      </w:r>
    </w:p>
    <w:p w14:paraId="470958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1538          &lt;el-button size="small" @click="genVisible = false"&gt;取消&lt;/el-button&gt;</w:t>
      </w:r>
    </w:p>
    <w:p w14:paraId="1647D5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1539          &lt;el-button size="small" type="primary" @click="submitGenerate"&gt;开始生成&lt;/el-button&gt;</w:t>
      </w:r>
    </w:p>
    <w:p w14:paraId="00F340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1540        &lt;/template&gt;</w:t>
      </w:r>
    </w:p>
    <w:p w14:paraId="7D26B1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1541      &lt;/el-dialog&gt;</w:t>
      </w:r>
    </w:p>
    <w:p w14:paraId="5C9632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1544      &lt;el-dialog v-model="detailVisible" :title="selectedCandidate?.candidateName || '候选点详情'" width="520px" destroy-on-close class="detail-dialog" append-to-body align-center&gt;</w:t>
      </w:r>
    </w:p>
    <w:p w14:paraId="436822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1545        &lt;template v-if="selectedCandidate"&gt;</w:t>
      </w:r>
    </w:p>
    <w:p w14:paraId="2F8EF3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1546          &lt;div class="detail-score-ring"&gt;</w:t>
      </w:r>
    </w:p>
    <w:p w14:paraId="180B45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1547            &lt;svg viewBox="0 0 120 120"&gt;</w:t>
      </w:r>
    </w:p>
    <w:p w14:paraId="476CC3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1548              &lt;circle cx="60" cy="60" r="50" fill="none" stroke="rgba(255,255,255,0.08)" stroke-width="10" /&gt;</w:t>
      </w:r>
    </w:p>
    <w:p w14:paraId="659BE6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1549              &lt;circle cx="60" cy="60" r="50" fill="none"</w:t>
      </w:r>
    </w:p>
    <w:p w14:paraId="09CE79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1550                :stroke="scoreColor(selectedCandidate.totalScore != null ? Number(selectedCandidate.totalScore) : null)"</w:t>
      </w:r>
    </w:p>
    <w:p w14:paraId="7DC7BC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1551                stroke-width="10" stroke-linecap="round"</w:t>
      </w:r>
    </w:p>
    <w:p w14:paraId="78C9F6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1552                :stroke-dasharray="2 * Math.PI * 50"</w:t>
      </w:r>
    </w:p>
    <w:p w14:paraId="47CAB8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1553                :stroke-dashoffset="2 * Math.PI * 50 * (1 - (Number(selectedCandidate.totalScore || 0)) / 100)"</w:t>
      </w:r>
    </w:p>
    <w:p w14:paraId="5F12A1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1554                transform="rotate(-90 60 60)" /&gt;</w:t>
      </w:r>
    </w:p>
    <w:p w14:paraId="394A51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1555            &lt;/svg&gt;</w:t>
      </w:r>
    </w:p>
    <w:p w14:paraId="29ABF7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1556            &lt;div class="detail-score-num" :style="{ color: scoreColor(selectedCandidate.totalScore != null ? Number(selectedCandidate.totalScore) : null) }"&gt;</w:t>
      </w:r>
    </w:p>
    <w:p w14:paraId="05B27D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1557              {{ selectedCandidate.totalScore != null ? Number(selectedCandidate.totalScore).toFixed(1) : '--' }}</w:t>
      </w:r>
    </w:p>
    <w:p w14:paraId="518559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1558            &lt;/div&gt;</w:t>
      </w:r>
    </w:p>
    <w:p w14:paraId="097727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1559          &lt;/div&gt;</w:t>
      </w:r>
    </w:p>
    <w:p w14:paraId="40AFEE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1561          &lt;el-descriptions :column="2" border class="detail-desc"&gt;</w:t>
      </w:r>
    </w:p>
    <w:p w14:paraId="76D4FF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1562            &lt;el-descriptions-item label="适宜等级"&gt;</w:t>
      </w:r>
    </w:p>
    <w:p w14:paraId="68E5E7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1563              &lt;span :style="{ color: levelColor[selectedCandidate.suitabilityLevel || '待评估'], fontWeight: 600 }"&gt;{{ selectedCandidate.suitabilityLevel || '待评估' }}&lt;/span&gt;</w:t>
      </w:r>
    </w:p>
    <w:p w14:paraId="36008D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1564            &lt;/el-descriptions-item&gt;</w:t>
      </w:r>
    </w:p>
    <w:p w14:paraId="6168BD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1565            &lt;el-descriptions-item label="状态"&gt;{{ selectedCandidate.status }}&lt;/el-descriptions-item&gt;</w:t>
      </w:r>
    </w:p>
    <w:p w14:paraId="374DAD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1566            &lt;el-descriptions-item label="所属乡镇"&gt;{{ selectedCandidate.township || '-' }}&lt;/el-descriptions-item&gt;</w:t>
      </w:r>
    </w:p>
    <w:p w14:paraId="710774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1567            &lt;el-descriptions-item label="所属村"&gt;{{ selectedCandidate.village || '-' }}&lt;/el-descriptions-item&gt;</w:t>
      </w:r>
    </w:p>
    <w:p w14:paraId="6D891B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1568            &lt;el-descriptions-item label="经度"&gt;{{ Number(selectedCandidate.longitude).toFixed(6) }}&lt;/el-descriptions-item&gt;</w:t>
      </w:r>
    </w:p>
    <w:p w14:paraId="72D1FE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1569            &lt;el-descriptions-item label="纬度"&gt;{{ Number(selectedCandidate.latitude).toFixed(6) }}&lt;/el-descriptions-item&gt;</w:t>
      </w:r>
    </w:p>
    <w:p w14:paraId="668A14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1570            &lt;el-descriptions-item label="海拔"&gt;{{ selectedCandidate.altitude ? selectedCandidate.altitude + ' 米' : '-' }}&lt;/el-descriptions-item&gt;</w:t>
      </w:r>
    </w:p>
    <w:p w14:paraId="01C366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1571            &lt;el-descriptions-item label="坡度"&gt;{{ selectedCandidate.slopeDegree != null ? selectedCandidate.slopeDegree + '°' : '-' }}&lt;/el-descriptions-item&gt;</w:t>
      </w:r>
    </w:p>
    <w:p w14:paraId="47CEA3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1572            &lt;el-descriptions-item label="土地类型"&gt;{{ selectedCandidate.landType || '-' }}&lt;/el-descriptions-item&gt;</w:t>
      </w:r>
    </w:p>
    <w:p w14:paraId="655099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1573            &lt;el-descriptions-item label="备注" :span="2"&gt;{{ selectedCandidate.remark || '-' }}&lt;/el-descriptions-item&gt;</w:t>
      </w:r>
    </w:p>
    <w:p w14:paraId="1E3E34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1574          &lt;/el-descriptions&gt;</w:t>
      </w:r>
    </w:p>
    <w:p w14:paraId="64B4EE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1577          &lt;div class="score-breakdown"&gt;</w:t>
      </w:r>
    </w:p>
    <w:p w14:paraId="4A3560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1578            &lt;div class="score-title"&gt;8大指标得分 &lt;span class="score-title-sub"&gt;（AHP权重：地形15% 水文12% 电力18% 交通10% 烟田20% 环境10% 集群8% 成本7%）&lt;/span&gt;&lt;/div&gt;</w:t>
      </w:r>
    </w:p>
    <w:p w14:paraId="32C571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1579            &lt;div class="score-row"&gt;</w:t>
      </w:r>
    </w:p>
    <w:p w14:paraId="059058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1580              &lt;span class="score-label"&gt;地形地势&lt;/span&gt;</w:t>
      </w:r>
    </w:p>
    <w:p w14:paraId="330566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1581              &lt;div class="score-bar"&gt;&lt;div class="score-fill" :style="{ width: (Number(selectedCandidate.scoreTerrain || 0)) + '%', background: 'linear-gradient(90deg, #0D5D46, #2E8B6A)' }"&gt;&lt;/div&gt;&lt;/div&gt;</w:t>
      </w:r>
    </w:p>
    <w:p w14:paraId="72CA40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1582              &lt;span class="score-val"&gt;{{ selectedCandidate.scoreTerrain != null ? Number(selectedCandidate.scoreTerrain).toFixed(1) : '-' }}&lt;/span&gt;</w:t>
      </w:r>
    </w:p>
    <w:p w14:paraId="66B290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1583            &lt;/div&gt;</w:t>
      </w:r>
    </w:p>
    <w:p w14:paraId="3640B5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1584            &lt;div class="score-row"&gt;</w:t>
      </w:r>
    </w:p>
    <w:p w14:paraId="395417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1585              &lt;span class="score-label"&gt;水文条件&lt;/span&gt;</w:t>
      </w:r>
    </w:p>
    <w:p w14:paraId="249E6E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1586              &lt;div class="score-bar"&gt;&lt;div class="score-fill" :style="{ width: (Number(selectedCandidate.scoreHydro || 0)) + '%', background: 'linear-gradient(90deg, #0D5D46, #5FB292)' }"&gt;&lt;/div&gt;&lt;/div&gt;</w:t>
      </w:r>
    </w:p>
    <w:p w14:paraId="0BFA49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1587              &lt;span class="score-val"&gt;{{ selectedCandidate.scoreHydro != null ? Number(selectedCandidate.scoreHydro).toFixed(1) : '-' }}&lt;/span&gt;</w:t>
      </w:r>
    </w:p>
    <w:p w14:paraId="6E5463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1588            &lt;/div&gt;</w:t>
      </w:r>
    </w:p>
    <w:p w14:paraId="18E0A2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1589            &lt;div class="score-row"&gt;</w:t>
      </w:r>
    </w:p>
    <w:p w14:paraId="7BFA42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1590              &lt;span class="score-label"&gt;电力保障&lt;/span&gt;</w:t>
      </w:r>
    </w:p>
    <w:p w14:paraId="6059AA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1591              &lt;div class="score-bar"&gt;&lt;div class="score-fill" :style="{ width: (Number(selectedCandidate.scorePower || 0)) + '%', background: 'linear-gradient(90deg, #1A6B4F, #3DA07A)' }"&gt;&lt;/div&gt;&lt;/div&gt;</w:t>
      </w:r>
    </w:p>
    <w:p w14:paraId="30AFF7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1592              &lt;span class="score-val"&gt;{{ selectedCandidate.scorePower != null ? Number(selectedCandidate.scorePower).toFixed(1) : '-' }}&lt;/span&gt;</w:t>
      </w:r>
    </w:p>
    <w:p w14:paraId="07818A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1593            &lt;/div&gt;</w:t>
      </w:r>
    </w:p>
    <w:p w14:paraId="398460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1594            &lt;div class="score-row"&gt;</w:t>
      </w:r>
    </w:p>
    <w:p w14:paraId="7B0435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1595              &lt;span class="score-label"&gt;交通条件&lt;/span&gt;</w:t>
      </w:r>
    </w:p>
    <w:p w14:paraId="7C3079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1596              &lt;div class="score-bar"&gt;&lt;div class="score-fill" :style="{ width: (Number(selectedCandidate.scoreTraffic || 0)) + '%', background: 'linear-gradient(90deg, #2E8B6A, #7DC4A8)' }"&gt;&lt;/div&gt;&lt;/div&gt;</w:t>
      </w:r>
    </w:p>
    <w:p w14:paraId="773E68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1597              &lt;span class="score-val"&gt;{{ selectedCandidate.scoreTraffic != null ? Number(selectedCandidate.scoreTraffic).toFixed(1) : '-' }}&lt;/span&gt;</w:t>
      </w:r>
    </w:p>
    <w:p w14:paraId="394A84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1598            &lt;/div&gt;</w:t>
      </w:r>
    </w:p>
    <w:p w14:paraId="54E5CA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1599            &lt;div class="score-row"&gt;</w:t>
      </w:r>
    </w:p>
    <w:p w14:paraId="38EDCA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1600              &lt;span class="score-label"&gt;烟田匹配&lt;/span&gt;</w:t>
      </w:r>
    </w:p>
    <w:p w14:paraId="7BF782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1601              &lt;div class="score-bar"&gt;&lt;div class="score-fill" :style="{ width: (Number(selectedCandidate.scoreTobaccoMatch || 0)) + '%', background: 'linear-gradient(90deg, #3DA07A, #5FB292)' }"&gt;&lt;/div&gt;&lt;/div&gt;</w:t>
      </w:r>
    </w:p>
    <w:p w14:paraId="0A72F7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1602              &lt;span class="score-val"&gt;{{ selectedCandidate.scoreTobaccoMatch != null ? Number(selectedCandidate.scoreTobaccoMatch).toFixed(1) : '-' }}&lt;/span&gt;</w:t>
      </w:r>
    </w:p>
    <w:p w14:paraId="51A455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1603            &lt;/div&gt;</w:t>
      </w:r>
    </w:p>
    <w:p w14:paraId="4D6BC9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1604            &lt;div class="score-row"&gt;</w:t>
      </w:r>
    </w:p>
    <w:p w14:paraId="7F90C8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1605              &lt;span class="score-label"&gt;环境安全&lt;/span&gt;</w:t>
      </w:r>
    </w:p>
    <w:p w14:paraId="1FB7BC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1606              &lt;div class="score-bar"&gt;&lt;div class="score-fill" :style="{ width: (Number(selectedCandidate.scoreEnvironment || 0)) + '%', background: 'linear-gradient(90deg, #1A6B4F, #7DC4A8)' }"&gt;&lt;/div&gt;&lt;/div&gt;</w:t>
      </w:r>
    </w:p>
    <w:p w14:paraId="096F7F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1607              &lt;span class="score-val"&gt;{{ selectedCandidate.scoreEnvironment != null ? Number(selectedCandidate.scoreEnvironment).toFixed(1) : '-' }}&lt;/span&gt;</w:t>
      </w:r>
    </w:p>
    <w:p w14:paraId="49BDC1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1608            &lt;/div&gt;</w:t>
      </w:r>
    </w:p>
    <w:p w14:paraId="56FCDB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1609            &lt;div class="score-row"&gt;</w:t>
      </w:r>
    </w:p>
    <w:p w14:paraId="662B7A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1610              &lt;span class="score-label"&gt;集群效益&lt;/span&gt;</w:t>
      </w:r>
    </w:p>
    <w:p w14:paraId="7522DB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1611              &lt;div class="score-bar"&gt;&lt;div class="score-fill" :style="{ width: (Number(selectedCandidate.scoreCluster || 0)) + '%', background: 'linear-gradient(90deg, #0D5D46, #3DA07A)' }"&gt;&lt;/div&gt;&lt;/div&gt;</w:t>
      </w:r>
    </w:p>
    <w:p w14:paraId="6D950D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1612              &lt;span class="score-val"&gt;{{ selectedCandidate.scoreCluster != null ? Number(selectedCandidate.scoreCluster).toFixed(1) : '-' }}&lt;/span&gt;</w:t>
      </w:r>
    </w:p>
    <w:p w14:paraId="67688A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1613            &lt;/div&gt;</w:t>
      </w:r>
    </w:p>
    <w:p w14:paraId="0F6425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1614            &lt;div class="score-row"&gt;</w:t>
      </w:r>
    </w:p>
    <w:p w14:paraId="0C46A0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1615              &lt;span class="score-label"&gt;成本经济&lt;/span&gt;</w:t>
      </w:r>
    </w:p>
    <w:p w14:paraId="70B05D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1616              &lt;div class="score-bar"&gt;&lt;div class="score-fill" :style="{ width: (Number(selectedCandidate.scoreCost || 0)) + '%', background: 'linear-gradient(90deg, #2E8B6A, #A0D4C0)' }"&gt;&lt;/div&gt;&lt;/div&gt;</w:t>
      </w:r>
    </w:p>
    <w:p w14:paraId="1324CB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1617              &lt;span class="score-val"&gt;{{ selectedCandidate.scoreCost != null ? Number(selectedCandidate.scoreCost).toFixed(1) : '-' }}&lt;/span&gt;</w:t>
      </w:r>
    </w:p>
    <w:p w14:paraId="416EA2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1618            &lt;/div&gt;</w:t>
      </w:r>
    </w:p>
    <w:p w14:paraId="648CAD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1619            &lt;div class="score-row score-row-total"&gt;</w:t>
      </w:r>
    </w:p>
    <w:p w14:paraId="734777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1620              &lt;span class="score-label"&gt;TOPSIS贴近度&lt;/span&gt;</w:t>
      </w:r>
    </w:p>
    <w:p w14:paraId="084F16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1621              &lt;div class="score-bar"&gt;&lt;div class="score-fill" :style="{ width: (Number(selectedCandidate.topsisScore || 0) * 100) + '%', background: 'linear-gradient(90deg, #D4944A, #7DC4A8)' }"&gt;&lt;/div&gt;&lt;/div&gt;</w:t>
      </w:r>
    </w:p>
    <w:p w14:paraId="70BD26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1622              &lt;span class="score-val"&gt;{{ selectedCandidate.topsisScore != null ? Number(selectedCandidate.topsisScore).toFixed(4) : '-' }}&lt;/span&gt;</w:t>
      </w:r>
    </w:p>
    <w:p w14:paraId="6BF7C0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1623            &lt;/div&gt;</w:t>
      </w:r>
    </w:p>
    <w:p w14:paraId="4C0900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1624            &lt;div class="score-row score-row-total"&gt;</w:t>
      </w:r>
    </w:p>
    <w:p w14:paraId="6E362C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1625              &lt;span class="score-label"&gt;综合排名&lt;/span&gt;</w:t>
      </w:r>
    </w:p>
    <w:p w14:paraId="7BAB96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1626              &lt;div class="score-bar"&gt;&lt;div class="score-fill" :style="{ width: '100%', background: 'linear-gradient(90deg, #D4944A, #2E8B6A)' }"&gt;&lt;/div&gt;&lt;/div&gt;</w:t>
      </w:r>
    </w:p>
    <w:p w14:paraId="4AB536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1627              &lt;span class="score-val"&gt;第 {{ selectedCandidate.ranking || '-' }} 名&lt;/span&gt;</w:t>
      </w:r>
    </w:p>
    <w:p w14:paraId="0D1588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1628            &lt;/div&gt;</w:t>
      </w:r>
    </w:p>
    <w:p w14:paraId="19B2BA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1629          &lt;/div&gt;</w:t>
      </w:r>
    </w:p>
    <w:p w14:paraId="27C3C2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1630        &lt;/template&gt;</w:t>
      </w:r>
    </w:p>
    <w:p w14:paraId="1610DE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1631      &lt;/el-dialog&gt;</w:t>
      </w:r>
    </w:p>
    <w:p w14:paraId="36A333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1634      &lt;div class="load-panel" v-loading="loadLoading"&gt;</w:t>
      </w:r>
    </w:p>
    <w:p w14:paraId="248B81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1636        &lt;div class="load-head" @click="loadPanelOpen = !loadPanelOpen"&gt;</w:t>
      </w:r>
    </w:p>
    <w:p w14:paraId="1DC213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1637          &lt;div class="load-head-left"&gt;</w:t>
      </w:r>
    </w:p>
    <w:p w14:paraId="21EBAF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1638            &lt;span class="dot warn"&gt;&lt;/span&gt;</w:t>
      </w:r>
    </w:p>
    <w:p w14:paraId="0B4A7C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1639            &lt;span class="load-title"&gt;村烤房负载均衡推演&lt;/span&gt;</w:t>
      </w:r>
    </w:p>
    <w:p w14:paraId="34ADB1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1640            &lt;span class="load-sub"&gt;供需缺口指数法 · 分级预警 · 沙盘增删实时计算&lt;/span&gt;</w:t>
      </w:r>
    </w:p>
    <w:p w14:paraId="7404A0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1641          &lt;/div&gt;</w:t>
      </w:r>
    </w:p>
    <w:p w14:paraId="014186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1642          &lt;div class="load-head-right"&gt;</w:t>
      </w:r>
    </w:p>
    <w:p w14:paraId="30A4FF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1643            &lt;span class="load-cap"&gt;</w:t>
      </w:r>
    </w:p>
    <w:p w14:paraId="71A5A9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1644              单座设计产能</w:t>
      </w:r>
    </w:p>
    <w:p w14:paraId="30FA6E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1645              &lt;el-input-number v-model="designCapacity" :min="1000" :max="10000" :step="500" size="small"</w:t>
      </w:r>
    </w:p>
    <w:p w14:paraId="0280D0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1646                class="cap-input" @change="loadVillageData()" /&gt;</w:t>
      </w:r>
    </w:p>
    <w:p w14:paraId="5F6B50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1647              &lt;b&gt;公斤/季&lt;/b&gt;</w:t>
      </w:r>
    </w:p>
    <w:p w14:paraId="15E519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1648            &lt;/span&gt;</w:t>
      </w:r>
    </w:p>
    <w:p w14:paraId="2356CD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1649            &lt;el-button size="small" :icon="Refresh" @click.stop="loadVillageData(); loadPanelOpen = true"&gt;刷新&lt;/el-button&gt;</w:t>
      </w:r>
    </w:p>
    <w:p w14:paraId="04D05B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1650            &lt;span class="load-toggle"&gt;{{ loadPanelOpen ? '收起 ▲' : '展开 ▼' }}&lt;/span&gt;</w:t>
      </w:r>
    </w:p>
    <w:p w14:paraId="47980D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1651          &lt;/div&gt;</w:t>
      </w:r>
    </w:p>
    <w:p w14:paraId="7FEE30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1652        &lt;/div&gt;</w:t>
      </w:r>
    </w:p>
    <w:p w14:paraId="59E1F7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1655        &lt;div v-show="loadPanelOpen" class="load-body"&gt;</w:t>
      </w:r>
    </w:p>
    <w:p w14:paraId="5CBF8A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1657          &lt;div class="load-cards"&gt;</w:t>
      </w:r>
    </w:p>
    <w:p w14:paraId="0EA020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1658            &lt;div class="load-card"&gt;</w:t>
      </w:r>
    </w:p>
    <w:p w14:paraId="38AA8D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1659              &lt;div class="lc-label"&gt;在用烤房&lt;/div&gt;</w:t>
      </w:r>
    </w:p>
    <w:p w14:paraId="1D85C0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1660              &lt;div class="lc-value"&gt;{{ loadData?.totalInUseBarns ?? '--' }}&lt;/div&gt;</w:t>
      </w:r>
    </w:p>
    <w:p w14:paraId="11BE70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1661              &lt;div class="lc-sub"&gt;新增 &lt;b v-if="loadData"&gt;{{ loadData.totalAdded }}&lt;/b&gt; 座&lt;/div&gt;</w:t>
      </w:r>
    </w:p>
    <w:p w14:paraId="1B4F64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1662            &lt;/div&gt;</w:t>
      </w:r>
    </w:p>
    <w:p w14:paraId="405946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1663            &lt;div class="load-card"&gt;</w:t>
      </w:r>
    </w:p>
    <w:p w14:paraId="5A0F1D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1664              &lt;div class="lc-label"&gt;县收购总量(公斤)&lt;/div&gt;</w:t>
      </w:r>
    </w:p>
    <w:p w14:paraId="6ED347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1665              &lt;div class="lc-value"&gt;{{ loadData ? Number(loadData.totalPurchaseKg).toLocaleString() : '--' }}&lt;/div&gt;</w:t>
      </w:r>
    </w:p>
    <w:p w14:paraId="2BAD03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1666              &lt;div class="lc-sub"&gt;涉及 {{ loadData?.totalTobaccoVillages ?? '--' }} 个种烟村&lt;/div&gt;</w:t>
      </w:r>
    </w:p>
    <w:p w14:paraId="0266BE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1667            &lt;/div&gt;</w:t>
      </w:r>
    </w:p>
    <w:p w14:paraId="73247B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1668            &lt;div class="load-card" v-if="loadData"&gt;</w:t>
      </w:r>
    </w:p>
    <w:p w14:paraId="01F634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1669              &lt;div class="lc-label"&gt;秭归县平均负载率&lt;/div&gt;</w:t>
      </w:r>
    </w:p>
    <w:p w14:paraId="295DDA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1670              &lt;div class="lc-value"&gt;{{ loadData.countyBaselineBefore }}</w:t>
      </w:r>
    </w:p>
    <w:p w14:paraId="2C896C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1671                &lt;span class="lc-arrow" :class="{ better: (loadData.countyBaselineAfter ?? 0) &lt; loadData.countyBaselineBefore }"&gt;→ {{ loadData.countyBaselineAfter }}&lt;/span&gt;</w:t>
      </w:r>
    </w:p>
    <w:p w14:paraId="582B0F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1672              &lt;/div&gt;</w:t>
      </w:r>
    </w:p>
    <w:p w14:paraId="2555AB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1673              &lt;div class="lc-sub"&gt;推演前后对比&lt;/div&gt;</w:t>
      </w:r>
    </w:p>
    <w:p w14:paraId="3487B1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1674            &lt;/div&gt;</w:t>
      </w:r>
    </w:p>
    <w:p w14:paraId="3F28F8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1675            &lt;div class="load-card" v-if="loadData"&gt;</w:t>
      </w:r>
    </w:p>
    <w:p w14:paraId="10B6DA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1676              &lt;div class="lc-label"&gt;村级平均负载率&lt;/div&gt;</w:t>
      </w:r>
    </w:p>
    <w:p w14:paraId="228672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1677              &lt;div class="lc-value"&gt;{{ loadData.avgLoadBefore }}</w:t>
      </w:r>
    </w:p>
    <w:p w14:paraId="790798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1678                &lt;span class="lc-arrow" :class="{ better: (loadData.avgLoadAfter ?? 0) &lt; loadData.avgLoadBefore }"&gt;→ {{ loadData.avgLoadAfter }}&lt;/span&gt;</w:t>
      </w:r>
    </w:p>
    <w:p w14:paraId="40B9BB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1679              &lt;/div&gt;</w:t>
      </w:r>
    </w:p>
    <w:p w14:paraId="14C0F7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1680              &lt;div class="lc-sub"&gt;村均值&lt;/div&gt;</w:t>
      </w:r>
    </w:p>
    <w:p w14:paraId="5AEB29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1681            &lt;/div&gt;</w:t>
      </w:r>
    </w:p>
    <w:p w14:paraId="074795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1682            &lt;div class="load-card" v-if="loadData"&gt;</w:t>
      </w:r>
    </w:p>
    <w:p w14:paraId="1BC377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1683              &lt;div class="lc-label"&gt;负载均衡指数&lt;/div&gt;</w:t>
      </w:r>
    </w:p>
    <w:p w14:paraId="1674D7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1684              &lt;div class="lc-value lc-good"&gt;{{ (loadData.balanceIndexBefore * 100).toFixed(1) }}</w:t>
      </w:r>
    </w:p>
    <w:p w14:paraId="32D5AE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1685                &lt;span class="lc-arrow" :class="{ better: (loadData.balanceIndexAfter ?? 0) &gt; loadData.balanceIndexBefore }"&gt;→ {{ (loadData.balanceIndexAfter * 100).toFixed(1) }}%&lt;/span&gt;</w:t>
      </w:r>
    </w:p>
    <w:p w14:paraId="3F5A70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1686              &lt;/div&gt;</w:t>
      </w:r>
    </w:p>
    <w:p w14:paraId="086614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1687              &lt;div class="lc-sub"&gt;越高越均衡 · 标准差 {{ loadData.stddevLoadBefore }}→{{ loadData.stddevLoadAfter }}&lt;/div&gt;</w:t>
      </w:r>
    </w:p>
    <w:p w14:paraId="2F6D57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1688            &lt;/div&gt;</w:t>
      </w:r>
    </w:p>
    <w:p w14:paraId="5B8F26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1689            &lt;div class="load-card" v-if="loadData"&gt;</w:t>
      </w:r>
    </w:p>
    <w:p w14:paraId="3B0A12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1690              &lt;div class="lc-label"&gt;超负荷村数(&amp;gt;0.8)&lt;/div&gt;</w:t>
      </w:r>
    </w:p>
    <w:p w14:paraId="609B20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1691              &lt;div class="lc-value"&gt;{{ loadData.overloadVillageCountBefore }}</w:t>
      </w:r>
    </w:p>
    <w:p w14:paraId="40E33C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1692                &lt;span class="lc-arrow" :class="{ better: (loadData.overloadVillageCountAfter ?? loadData.overloadVillageCountBefore) &lt;= loadData.overloadVillageCountBefore }"&gt;→ {{ loadData.overloadVillageCountAfter }}&lt;/span&gt;</w:t>
      </w:r>
    </w:p>
    <w:p w14:paraId="4F9D0F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1693              &lt;/div&gt;</w:t>
      </w:r>
    </w:p>
    <w:p w14:paraId="697AD8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1694              &lt;div class="lc-sub"&gt;富余村不计&lt;/div&gt;</w:t>
      </w:r>
    </w:p>
    <w:p w14:paraId="7FC548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1695            &lt;/div&gt;</w:t>
      </w:r>
    </w:p>
    <w:p w14:paraId="0F00CE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1696          &lt;/div&gt;</w:t>
      </w:r>
    </w:p>
    <w:p w14:paraId="42DD8B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1699            &lt;div class="load-main"&gt;</w:t>
      </w:r>
    </w:p>
    <w:p w14:paraId="1FAF8B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1701            &lt;div class="rec-panel"&gt;</w:t>
      </w:r>
    </w:p>
    <w:p w14:paraId="343540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1702              &lt;div class="load-subhead"&gt;&lt;span class="dot"&gt;&lt;/span&gt;千亩村发展指数推荐&lt;/div&gt;</w:t>
      </w:r>
    </w:p>
    <w:p w14:paraId="2376CD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1703              &lt;div class="rec-list" v-if="qianmuFocusRows.length"&gt;</w:t>
      </w:r>
    </w:p>
    <w:p w14:paraId="2E4A8E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1704                &lt;div v-for="(r, idx) in qianmuFocusRows" :key="r.village" class="rec-item" :class="{ 'rec-item--hot': r.fusionScore &gt;= 75 }"&gt;</w:t>
      </w:r>
    </w:p>
    <w:p w14:paraId="14FBDD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1705                  &lt;span class="rec-idx"&gt;{{ idx + 1 }}&lt;/span&gt;</w:t>
      </w:r>
    </w:p>
    <w:p w14:paraId="59DAAD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1706                  &lt;div class="rec-name"&gt;{{ r.village }}&lt;span class="rec-town"&gt;{{ r.township }}&lt;/span&gt;&lt;/div&gt;</w:t>
      </w:r>
    </w:p>
    <w:p w14:paraId="49E59E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1707                  &lt;div class="rec-meta"&gt;</w:t>
      </w:r>
    </w:p>
    <w:p w14:paraId="3FF706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1708                    &lt;span class="rec-load"&gt;指数 {{ Number(r.developmentScore).toFixed(1) }}/20&lt;/span&gt;</w:t>
      </w:r>
    </w:p>
    <w:p w14:paraId="77E1C1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1709                    &lt;span class="rec-load" :style="{ color: loadLevelColor[r.levelAfter] || '#5FB292' }"&gt;负载 {{ loadRateText(r.scenarioLoadAfter) }}&lt;/span&gt;</w:t>
      </w:r>
    </w:p>
    <w:p w14:paraId="2C3A53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1710                  &lt;/div&gt;</w:t>
      </w:r>
    </w:p>
    <w:p w14:paraId="5106F6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1711                  &lt;span class="rec-need"&gt;{{ r.advice }}&lt;/span&gt;</w:t>
      </w:r>
    </w:p>
    <w:p w14:paraId="340140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1712                &lt;/div&gt;</w:t>
      </w:r>
    </w:p>
    <w:p w14:paraId="3AC4A6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1713              &lt;/div&gt;</w:t>
      </w:r>
    </w:p>
    <w:p w14:paraId="2CB980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1714              &lt;div v-else class="rec-empty"&gt;暂无千亩村指数匹配数据，先刷新沙盘推演&lt;/div&gt;</w:t>
      </w:r>
    </w:p>
    <w:p w14:paraId="23EDB3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1715            &lt;/div&gt;</w:t>
      </w:r>
    </w:p>
    <w:p w14:paraId="43AB2E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1718            &lt;div class="vl-table-wrap"&gt;</w:t>
      </w:r>
    </w:p>
    <w:p w14:paraId="7C1391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1719              &lt;div class="load-subhead"&gt;&lt;span class="dot"&gt;&lt;/span&gt;千亩村发展指数重点展示（来自 Excel 赋分表）&lt;/div&gt;</w:t>
      </w:r>
    </w:p>
    <w:p w14:paraId="062426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1720              &lt;div class="qianmu-card-grid" v-if="qianmuFocusRows.length"&gt;</w:t>
      </w:r>
    </w:p>
    <w:p w14:paraId="456005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1721                &lt;div v-for="v in qianmuFocusRows" :key="`${v.township}-${v.village}`" class="qianmu-card"&gt;</w:t>
      </w:r>
    </w:p>
    <w:p w14:paraId="372FE0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1722                  &lt;div class="qianmu-card-top"&gt;</w:t>
      </w:r>
    </w:p>
    <w:p w14:paraId="7D3250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1723                    &lt;div&gt;</w:t>
      </w:r>
    </w:p>
    <w:p w14:paraId="65ECA1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1724                      &lt;b&gt;{{ v.village }}&lt;/b&gt;</w:t>
      </w:r>
    </w:p>
    <w:p w14:paraId="136CAA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1725                      &lt;span&gt;{{ v.township }}&lt;/span&gt;</w:t>
      </w:r>
    </w:p>
    <w:p w14:paraId="5C4A3A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1726                    &lt;/div&gt;</w:t>
      </w:r>
    </w:p>
    <w:p w14:paraId="3F00F7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1727                    &lt;strong&gt;{{ Number(v.developmentScore).toFixed(1) }}/20&lt;/strong&gt;</w:t>
      </w:r>
    </w:p>
    <w:p w14:paraId="5B44D4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1728                  &lt;/div&gt;</w:t>
      </w:r>
    </w:p>
    <w:p w14:paraId="66D056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1729                  &lt;div class="qianmu-mini-bars"&gt;</w:t>
      </w:r>
    </w:p>
    <w:p w14:paraId="18EC18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1730                    &lt;span&gt;集体 {{ v.developmentProfile.collective }}&lt;/span&gt;</w:t>
      </w:r>
    </w:p>
    <w:p w14:paraId="3DA4A7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1731                    &lt;span&gt;管护 {{ v.developmentProfile.service }}&lt;/span&gt;</w:t>
      </w:r>
    </w:p>
    <w:p w14:paraId="1F3EE1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1732                    &lt;span&gt;政策 {{ v.developmentProfile.policy }}&lt;/span&gt;</w:t>
      </w:r>
    </w:p>
    <w:p w14:paraId="3C6C20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1733                    &lt;span&gt;趋势 {{ v.developmentProfile.trend }}&lt;/span&gt;</w:t>
      </w:r>
    </w:p>
    <w:p w14:paraId="36CA55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1734                    &lt;span&gt;承载 {{ v.developmentProfile.capacity }}&lt;/span&gt;</w:t>
      </w:r>
    </w:p>
    <w:p w14:paraId="672535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1735                  &lt;/div&gt;</w:t>
      </w:r>
    </w:p>
    <w:p w14:paraId="7E5DC5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1736                  &lt;div class="qianmu-card-bottom"&gt;</w:t>
      </w:r>
    </w:p>
    <w:p w14:paraId="271A2C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1737                    &lt;em&gt;{{ v.advice }}&lt;/em&gt;</w:t>
      </w:r>
    </w:p>
    <w:p w14:paraId="355B73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1738                    &lt;span&gt;负载 {{ loadRateText(v.scenarioLoadAfter) }} · 融合 {{ v.fusionScore }}&lt;/span&gt;</w:t>
      </w:r>
    </w:p>
    <w:p w14:paraId="2CD354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1739                  &lt;/div&gt;</w:t>
      </w:r>
    </w:p>
    <w:p w14:paraId="360D7F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1740                  &lt;p&gt;{{ v.reason }}&lt;/p&gt;</w:t>
      </w:r>
    </w:p>
    <w:p w14:paraId="0A0A4A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1741                &lt;/div&gt;</w:t>
      </w:r>
    </w:p>
    <w:p w14:paraId="7D6D73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1742              &lt;/div&gt;</w:t>
      </w:r>
    </w:p>
    <w:p w14:paraId="06C748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1743              &lt;div v-else class="no-data"&gt;暂无千亩村指数数据&lt;/div&gt;</w:t>
      </w:r>
    </w:p>
    <w:p w14:paraId="3A37CA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1744            &lt;/div&gt;</w:t>
      </w:r>
    </w:p>
    <w:p w14:paraId="0A9983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1745          &lt;/div&gt;</w:t>
      </w:r>
    </w:p>
    <w:p w14:paraId="1FECDE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1747          &lt;div class="algo-panel"&gt;</w:t>
      </w:r>
    </w:p>
    <w:p w14:paraId="208171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1748            &lt;div class="algo-panel-head" @click="algoPanelOpen = algoPanelOpen.length ? [] : ['thought', 'formula', 'example', 'flow']"&gt;</w:t>
      </w:r>
    </w:p>
    <w:p w14:paraId="6F2203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1749              &lt;span class="dot"&gt;&lt;/span&gt;</w:t>
      </w:r>
    </w:p>
    <w:p w14:paraId="74CFA3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1750              &lt;span&gt;算法思想与推演说明&lt;/span&gt;</w:t>
      </w:r>
    </w:p>
    <w:p w14:paraId="4B0986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1751              &lt;span class="algo-panel-tip"&gt;{{ algoPanelOpen.length ? '点击收起' : '点击展开' }}&lt;/span&gt;</w:t>
      </w:r>
    </w:p>
    <w:p w14:paraId="5F4B9C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1752            &lt;/div&gt;</w:t>
      </w:r>
    </w:p>
    <w:p w14:paraId="25EC63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1753            &lt;el-collapse v-model="algoPanelOpen" class="algo-collapse"&gt;</w:t>
      </w:r>
    </w:p>
    <w:p w14:paraId="3E2F3A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1754              &lt;el-collapse-item name="thought" title="1. 算法思想"&gt;</w:t>
      </w:r>
    </w:p>
    <w:p w14:paraId="4BD843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1755                &lt;div class="algo-block"&gt;</w:t>
      </w:r>
    </w:p>
    <w:p w14:paraId="5262C7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1756                  &lt;p&gt;本算法以“县域总量不变、村级均衡重构”为核心，先统计现有烤房产能，再把新增点按村叠加到负载模型中，实时比较每个村的新增前后负载率、县均基准负载率和均衡指数。&lt;/p&gt;</w:t>
      </w:r>
    </w:p>
    <w:p w14:paraId="5514C4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1757                  &lt;p&gt;对每个村都计算：现有负载率、加入新增点后的负载率、与县基准的差值、是否超出县均水平。超过县均的村高亮显示，作为优先治理对象。&lt;/p&gt;</w:t>
      </w:r>
    </w:p>
    <w:p w14:paraId="3F7F2F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1758                &lt;/div&gt;</w:t>
      </w:r>
    </w:p>
    <w:p w14:paraId="428598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1759              &lt;/el-collapse-item&gt;</w:t>
      </w:r>
    </w:p>
    <w:p w14:paraId="214DF9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1760              &lt;el-collapse-item name="formula" title="2. 计算公式"&gt;</w:t>
      </w:r>
    </w:p>
    <w:p w14:paraId="66A0A1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1761                &lt;pre class="algo-formula"&gt;{{ algoDesc?.formula || '负载率 = 村收购量 / (在用烤房数 × 单座设计产能)\n县基准负载率 = 县收购总量 / (县在用烤房总数 × 单座设计产能)\n新增后负载率 = 村收购量 / ((在用烤房数 + 新增数) × 单座设计产能)\n均衡指数 = 1 - 标准差 / 平均值' }}&lt;/pre&gt;</w:t>
      </w:r>
    </w:p>
    <w:p w14:paraId="1F51B2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1762              &lt;/el-collapse-item&gt;</w:t>
      </w:r>
    </w:p>
    <w:p w14:paraId="4E7EAB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1763              &lt;el-collapse-item name="example" title="3. 示例"&gt;</w:t>
      </w:r>
    </w:p>
    <w:p w14:paraId="0AD808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1764                &lt;div class="algo-block"&gt;</w:t>
      </w:r>
    </w:p>
    <w:p w14:paraId="7D7B63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1765                  &lt;p&gt;示例：某村收购量 40,000 公斤，现有在用烤房 6 座，单座产能 5,000 公斤/季，则新增前负载率 = 40000 / (6 × 5000) = 1.333。&lt;/p&gt;</w:t>
      </w:r>
    </w:p>
    <w:p w14:paraId="3A41A4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1766                  &lt;p&gt;若新增 2 座后，新增后负载率 = 40000 / (8 × 5000) = 1.000，若县均基准为 0.92，则该村仍高于县均，需继续优先调配。&lt;/p&gt;</w:t>
      </w:r>
    </w:p>
    <w:p w14:paraId="572E93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1767                &lt;/div&gt;</w:t>
      </w:r>
    </w:p>
    <w:p w14:paraId="4B770E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1768              &lt;/el-collapse-item&gt;</w:t>
      </w:r>
    </w:p>
    <w:p w14:paraId="0B849E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1769              &lt;el-collapse-item name="flow" title="4. 流转思路"&gt;</w:t>
      </w:r>
    </w:p>
    <w:p w14:paraId="6AE640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1770                &lt;div class="algo-block"&gt;</w:t>
      </w:r>
    </w:p>
    <w:p w14:paraId="359E86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1771                  &lt;ol&gt;</w:t>
      </w:r>
    </w:p>
    <w:p w14:paraId="7236BA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1772                    &lt;li&gt;读取现有烤房、烟叶收购、候选点三类数据。&lt;/li&gt;</w:t>
      </w:r>
    </w:p>
    <w:p w14:paraId="244853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1773                    &lt;li&gt;把候选点按村归集，作为“新增数”。&lt;/li&gt;</w:t>
      </w:r>
    </w:p>
    <w:p w14:paraId="52113E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1774                    &lt;li&gt;重算每个村新增前/后负载率和县均基准。&lt;/li&gt;</w:t>
      </w:r>
    </w:p>
    <w:p w14:paraId="02039A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1775                    &lt;li&gt;比较村级负载率与县均值，超过则高亮。&lt;/li&gt;</w:t>
      </w:r>
    </w:p>
    <w:p w14:paraId="1311FC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1776                    &lt;li&gt;刷新右侧表格、推荐列表和地图标点，形成沙盘演练闭环。&lt;/li&gt;</w:t>
      </w:r>
    </w:p>
    <w:p w14:paraId="25CB1B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1777                  &lt;/ol&gt;</w:t>
      </w:r>
    </w:p>
    <w:p w14:paraId="6B684D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1778                &lt;/div&gt;</w:t>
      </w:r>
    </w:p>
    <w:p w14:paraId="72E909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1779              &lt;/el-collapse-item&gt;</w:t>
      </w:r>
    </w:p>
    <w:p w14:paraId="2DD413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1780            &lt;/el-collapse&gt;</w:t>
      </w:r>
    </w:p>
    <w:p w14:paraId="43E7DC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1781          &lt;/div&gt;</w:t>
      </w:r>
    </w:p>
    <w:p w14:paraId="0E9053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1782        &lt;/div&gt;</w:t>
      </w:r>
    </w:p>
    <w:p w14:paraId="507BDF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1783      &lt;/div&gt;</w:t>
      </w:r>
    </w:p>
    <w:p w14:paraId="313816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1785    &lt;/div&gt;</w:t>
      </w:r>
    </w:p>
    <w:p w14:paraId="5A6CE2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1786  &lt;/template&gt;</w:t>
      </w:r>
    </w:p>
    <w:p w14:paraId="74AB99A3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src/pages/repair/ComponentQuote.vue</w:t>
      </w:r>
    </w:p>
    <w:p w14:paraId="0F3983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&lt;script setup lang="ts"&gt;</w:t>
      </w:r>
    </w:p>
    <w:p w14:paraId="2968DE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{ ref, reactive, onMounted } from 'vue'</w:t>
      </w:r>
    </w:p>
    <w:p w14:paraId="3D9A70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{ ElMessage, ElMessageBox } from 'element-plus'</w:t>
      </w:r>
    </w:p>
    <w:p w14:paraId="794573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{ getQuoteList, addQuote, updateQuote, deleteQuote } from '@/api/component-quote'</w:t>
      </w:r>
    </w:p>
    <w:p w14:paraId="13D653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const filterForm = reactive({</w:t>
      </w:r>
    </w:p>
    <w:p w14:paraId="6A9C38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  itemName: '',</w:t>
      </w:r>
    </w:p>
    <w:p w14:paraId="4D5816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})</w:t>
      </w:r>
    </w:p>
    <w:p w14:paraId="1D4F0E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const tableData = ref&lt;any[]&gt;([])</w:t>
      </w:r>
    </w:p>
    <w:p w14:paraId="5ACB0E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const loading = ref(false)</w:t>
      </w:r>
    </w:p>
    <w:p w14:paraId="045CF3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const total = ref(0)</w:t>
      </w:r>
    </w:p>
    <w:p w14:paraId="69CCA5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const pagination = reactive({</w:t>
      </w:r>
    </w:p>
    <w:p w14:paraId="57D420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pageNum: 1,</w:t>
      </w:r>
    </w:p>
    <w:p w14:paraId="2AA404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pageSize: 10,</w:t>
      </w:r>
    </w:p>
    <w:p w14:paraId="1557A5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})</w:t>
      </w:r>
    </w:p>
    <w:p w14:paraId="0BFE3B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async function loadData() {</w:t>
      </w:r>
    </w:p>
    <w:p w14:paraId="1D03B2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loading.value = true</w:t>
      </w:r>
    </w:p>
    <w:p w14:paraId="2DB3DB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try {</w:t>
      </w:r>
    </w:p>
    <w:p w14:paraId="20BEB3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  const res: any = await getQuoteList({</w:t>
      </w:r>
    </w:p>
    <w:p w14:paraId="696C6E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    pageNum: pagination.pageNum,</w:t>
      </w:r>
    </w:p>
    <w:p w14:paraId="4F0DE6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  pageSize: pagination.pageSize,</w:t>
      </w:r>
    </w:p>
    <w:p w14:paraId="63B2B8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    itemName: filterForm.itemName || undefined,</w:t>
      </w:r>
    </w:p>
    <w:p w14:paraId="2FF685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  })</w:t>
      </w:r>
    </w:p>
    <w:p w14:paraId="62663D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  tableData.value = res?.rows || []</w:t>
      </w:r>
    </w:p>
    <w:p w14:paraId="5B28A7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  total.value = res?.total ?? 0</w:t>
      </w:r>
    </w:p>
    <w:p w14:paraId="0228DA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} catch (error) {</w:t>
      </w:r>
    </w:p>
    <w:p w14:paraId="11A69D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console.error('加载部件报价列表失败:', error)</w:t>
      </w:r>
    </w:p>
    <w:p w14:paraId="2CA4A0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  tableData.value = []</w:t>
      </w:r>
    </w:p>
    <w:p w14:paraId="60DC7A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  total.value = 0</w:t>
      </w:r>
    </w:p>
    <w:p w14:paraId="3CA6E5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} finally {</w:t>
      </w:r>
    </w:p>
    <w:p w14:paraId="1A459A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  loading.value = false</w:t>
      </w:r>
    </w:p>
    <w:p w14:paraId="2F42BB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}</w:t>
      </w:r>
    </w:p>
    <w:p w14:paraId="39F7B1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}</w:t>
      </w:r>
    </w:p>
    <w:p w14:paraId="04F59F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function handleSearch() {</w:t>
      </w:r>
    </w:p>
    <w:p w14:paraId="624B56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pagination.pageNum = 1</w:t>
      </w:r>
    </w:p>
    <w:p w14:paraId="7C5818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loadData()</w:t>
      </w:r>
    </w:p>
    <w:p w14:paraId="578EBF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}</w:t>
      </w:r>
    </w:p>
    <w:p w14:paraId="5F10C2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function handleReset() {</w:t>
      </w:r>
    </w:p>
    <w:p w14:paraId="19431D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filterForm.itemName = ''</w:t>
      </w:r>
    </w:p>
    <w:p w14:paraId="5B8E86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pagination.pageNum = 1</w:t>
      </w:r>
    </w:p>
    <w:p w14:paraId="33F163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loadData()</w:t>
      </w:r>
    </w:p>
    <w:p w14:paraId="1CC08A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}</w:t>
      </w:r>
    </w:p>
    <w:p w14:paraId="14F827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function handlePageChange() {</w:t>
      </w:r>
    </w:p>
    <w:p w14:paraId="151D0E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loadData()</w:t>
      </w:r>
    </w:p>
    <w:p w14:paraId="3D0509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}</w:t>
      </w:r>
    </w:p>
    <w:p w14:paraId="59039F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function formatPrice(val: any): string {</w:t>
      </w:r>
    </w:p>
    <w:p w14:paraId="080A9C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  if (val == null || val === '') return '-'</w:t>
      </w:r>
    </w:p>
    <w:p w14:paraId="03BAD2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const num = Number(val)</w:t>
      </w:r>
    </w:p>
    <w:p w14:paraId="43D6F1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if (isNaN(num)) return '-'</w:t>
      </w:r>
    </w:p>
    <w:p w14:paraId="4F7FF9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return `¥${num.toLocaleString('zh-CN', { minimumFractionDigits: 2, maximumFractionDigits: 2 })}`</w:t>
      </w:r>
    </w:p>
    <w:p w14:paraId="773F93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}</w:t>
      </w:r>
    </w:p>
    <w:p w14:paraId="22E53D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const dialogVisible = ref(false)</w:t>
      </w:r>
    </w:p>
    <w:p w14:paraId="777A36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const dialogTitle = ref('新增部件报价')</w:t>
      </w:r>
    </w:p>
    <w:p w14:paraId="083181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const submitLoading = ref(false)</w:t>
      </w:r>
    </w:p>
    <w:p w14:paraId="55AFB5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const form = reactive({</w:t>
      </w:r>
    </w:p>
    <w:p w14:paraId="7F0243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id: null as number | null,</w:t>
      </w:r>
    </w:p>
    <w:p w14:paraId="074CAF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  itemName: '',</w:t>
      </w:r>
    </w:p>
    <w:p w14:paraId="2E4CF4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specModel: '',</w:t>
      </w:r>
    </w:p>
    <w:p w14:paraId="3B020A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  unit: '',</w:t>
      </w:r>
    </w:p>
    <w:p w14:paraId="71FDAA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unitPrice: null as number | null,</w:t>
      </w:r>
    </w:p>
    <w:p w14:paraId="5AB221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  remark: '',</w:t>
      </w:r>
    </w:p>
    <w:p w14:paraId="280E05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})</w:t>
      </w:r>
    </w:p>
    <w:p w14:paraId="1BEEE8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function resetForm() {</w:t>
      </w:r>
    </w:p>
    <w:p w14:paraId="500174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  form.id = null</w:t>
      </w:r>
    </w:p>
    <w:p w14:paraId="4473F2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86    form.itemName = ''</w:t>
      </w:r>
    </w:p>
    <w:p w14:paraId="129CBE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  form.specModel = ''</w:t>
      </w:r>
    </w:p>
    <w:p w14:paraId="4151F8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  form.unit = ''</w:t>
      </w:r>
    </w:p>
    <w:p w14:paraId="6E22DC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  form.unitPrice = null</w:t>
      </w:r>
    </w:p>
    <w:p w14:paraId="129401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  form.remark = ''</w:t>
      </w:r>
    </w:p>
    <w:p w14:paraId="13CF95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}</w:t>
      </w:r>
    </w:p>
    <w:p w14:paraId="7713B4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function handleAdd() {</w:t>
      </w:r>
    </w:p>
    <w:p w14:paraId="753858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resetForm()</w:t>
      </w:r>
    </w:p>
    <w:p w14:paraId="4239E8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  dialogTitle.value = '新增部件报价'</w:t>
      </w:r>
    </w:p>
    <w:p w14:paraId="11AC95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  dialogVisible.value = true</w:t>
      </w:r>
    </w:p>
    <w:p w14:paraId="1FBC5F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}</w:t>
      </w:r>
    </w:p>
    <w:p w14:paraId="1E5527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function handleEdit(row: any) {</w:t>
      </w:r>
    </w:p>
    <w:p w14:paraId="23868B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  resetForm()</w:t>
      </w:r>
    </w:p>
    <w:p w14:paraId="2D8119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  form.id = row.id</w:t>
      </w:r>
    </w:p>
    <w:p w14:paraId="083640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  form.itemName = row.itemName || ''</w:t>
      </w:r>
    </w:p>
    <w:p w14:paraId="040AC8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  form.specModel = row.specModel || ''</w:t>
      </w:r>
    </w:p>
    <w:p w14:paraId="1D1631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  form.unit = row.unit || ''</w:t>
      </w:r>
    </w:p>
    <w:p w14:paraId="7DDE07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  form.unitPrice = row.unitPrice != null ? Number(row.unitPrice) : null</w:t>
      </w:r>
    </w:p>
    <w:p w14:paraId="7379B1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form.remark = row.remark || ''</w:t>
      </w:r>
    </w:p>
    <w:p w14:paraId="7C8B6F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  dialogTitle.value = '编辑部件报价'</w:t>
      </w:r>
    </w:p>
    <w:p w14:paraId="475AB1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  dialogVisible.value = true</w:t>
      </w:r>
    </w:p>
    <w:p w14:paraId="4778BE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}</w:t>
      </w:r>
    </w:p>
    <w:p w14:paraId="53FD14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async function handleSubmit() {</w:t>
      </w:r>
    </w:p>
    <w:p w14:paraId="25FA15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  if (!form.itemName.trim()) {</w:t>
      </w:r>
    </w:p>
    <w:p w14:paraId="7C8E65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116      ElMessage.warning('请输入项目名称')</w:t>
      </w:r>
    </w:p>
    <w:p w14:paraId="04037B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117      return</w:t>
      </w:r>
    </w:p>
    <w:p w14:paraId="0613A1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  }</w:t>
      </w:r>
    </w:p>
    <w:p w14:paraId="162BBD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  submitLoading.value = true</w:t>
      </w:r>
    </w:p>
    <w:p w14:paraId="3B882A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  try {</w:t>
      </w:r>
    </w:p>
    <w:p w14:paraId="0FDB10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    const payload: any = {</w:t>
      </w:r>
    </w:p>
    <w:p w14:paraId="64C143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      itemName: form.itemName.trim(),</w:t>
      </w:r>
    </w:p>
    <w:p w14:paraId="37F773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      specModel: form.specModel.trim(),</w:t>
      </w:r>
    </w:p>
    <w:p w14:paraId="08EDFB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124        unit: form.unit,</w:t>
      </w:r>
    </w:p>
    <w:p w14:paraId="4A1865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      unitPrice: form.unitPrice,</w:t>
      </w:r>
    </w:p>
    <w:p w14:paraId="6F5A20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126        remark: form.remark.trim(),</w:t>
      </w:r>
    </w:p>
    <w:p w14:paraId="63461C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    }</w:t>
      </w:r>
    </w:p>
    <w:p w14:paraId="576C41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    if (form.id != null) {</w:t>
      </w:r>
    </w:p>
    <w:p w14:paraId="63B316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      payload.id = form.id</w:t>
      </w:r>
    </w:p>
    <w:p w14:paraId="7525FF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      await updateQuote(payload)</w:t>
      </w:r>
    </w:p>
    <w:p w14:paraId="5B4555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      ElMessage.success('修改成功')</w:t>
      </w:r>
    </w:p>
    <w:p w14:paraId="2884D8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    } else {</w:t>
      </w:r>
    </w:p>
    <w:p w14:paraId="7D891C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      await addQuote(payload)</w:t>
      </w:r>
    </w:p>
    <w:p w14:paraId="4148A0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134        ElMessage.success('新增成功')</w:t>
      </w:r>
    </w:p>
    <w:p w14:paraId="46DE2F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    }</w:t>
      </w:r>
    </w:p>
    <w:p w14:paraId="45039E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    dialogVisible.value = false</w:t>
      </w:r>
    </w:p>
    <w:p w14:paraId="206AD8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    loadData()</w:t>
      </w:r>
    </w:p>
    <w:p w14:paraId="72551E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  } catch (error) {</w:t>
      </w:r>
    </w:p>
    <w:p w14:paraId="52E36E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139      console.error('保存部件报价失败:', error)</w:t>
      </w:r>
    </w:p>
    <w:p w14:paraId="7A7CF5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140    } finally {</w:t>
      </w:r>
    </w:p>
    <w:p w14:paraId="5FE321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    submitLoading.value = false</w:t>
      </w:r>
    </w:p>
    <w:p w14:paraId="05AEF8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  }</w:t>
      </w:r>
    </w:p>
    <w:p w14:paraId="171A49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}</w:t>
      </w:r>
    </w:p>
    <w:p w14:paraId="761EF1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146  async function handleDelete(row: any) {</w:t>
      </w:r>
    </w:p>
    <w:p w14:paraId="56425F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  try {</w:t>
      </w:r>
    </w:p>
    <w:p w14:paraId="6670D2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148      await ElMessageBox.confirm(`确定删除报价"${row.itemName}"吗？`, '删除确认', {</w:t>
      </w:r>
    </w:p>
    <w:p w14:paraId="6FF1BC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    confirmButtonText: '确定',</w:t>
      </w:r>
    </w:p>
    <w:p w14:paraId="6839A4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      cancelButtonText: '取消',</w:t>
      </w:r>
    </w:p>
    <w:p w14:paraId="055426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151        type: 'warning',</w:t>
      </w:r>
    </w:p>
    <w:p w14:paraId="133E57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152      })</w:t>
      </w:r>
    </w:p>
    <w:p w14:paraId="08D354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    await deleteQuote(row.id)</w:t>
      </w:r>
    </w:p>
    <w:p w14:paraId="6D692A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    ElMessage.success('删除成功')</w:t>
      </w:r>
    </w:p>
    <w:p w14:paraId="41847D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    if (tableData.value.length === 1 &amp;&amp; pagination.pageNum &gt; 1) {</w:t>
      </w:r>
    </w:p>
    <w:p w14:paraId="0791C9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157        pagination.pageNum--</w:t>
      </w:r>
    </w:p>
    <w:p w14:paraId="13C929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158      }</w:t>
      </w:r>
    </w:p>
    <w:p w14:paraId="493400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    loadData()</w:t>
      </w:r>
    </w:p>
    <w:p w14:paraId="6AA252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160    } catch (error) {</w:t>
      </w:r>
    </w:p>
    <w:p w14:paraId="5574C7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    if (error !== 'cancel') {</w:t>
      </w:r>
    </w:p>
    <w:p w14:paraId="68D9CB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    console.error('删除部件报价失败:', error)</w:t>
      </w:r>
    </w:p>
    <w:p w14:paraId="32166C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164      }</w:t>
      </w:r>
    </w:p>
    <w:p w14:paraId="5A0B1B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165    }</w:t>
      </w:r>
    </w:p>
    <w:p w14:paraId="1F77F0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}</w:t>
      </w:r>
    </w:p>
    <w:p w14:paraId="00B5B4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onMounted(() =&gt; {</w:t>
      </w:r>
    </w:p>
    <w:p w14:paraId="28D2D2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  loadData()</w:t>
      </w:r>
    </w:p>
    <w:p w14:paraId="4CF243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})</w:t>
      </w:r>
    </w:p>
    <w:p w14:paraId="3E475B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&lt;/script&gt;</w:t>
      </w:r>
    </w:p>
    <w:p w14:paraId="75B793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&lt;template&gt;</w:t>
      </w:r>
    </w:p>
    <w:p w14:paraId="31A864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  &lt;div class="page-container"&gt;</w:t>
      </w:r>
    </w:p>
    <w:p w14:paraId="048D7C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176      &lt;div class="page-header"&gt;</w:t>
      </w:r>
    </w:p>
    <w:p w14:paraId="0B8426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      &lt;div class="page-title-wrap"&gt;</w:t>
      </w:r>
    </w:p>
    <w:p w14:paraId="001A27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178          &lt;div class="page-title-icon"&gt;</w:t>
      </w:r>
    </w:p>
    <w:p w14:paraId="3E9837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179            &lt;el-icon :size="18"&gt;&lt;PriceTag /&gt;&lt;/el-icon&gt;</w:t>
      </w:r>
    </w:p>
    <w:p w14:paraId="112AC4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180          &lt;/div&gt;</w:t>
      </w:r>
    </w:p>
    <w:p w14:paraId="3D80DD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        &lt;div class="page-title-text"&gt;</w:t>
      </w:r>
    </w:p>
    <w:p w14:paraId="4A80A0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182            &lt;h2 class="page-title"&gt;部件报价&lt;/h2&gt;</w:t>
      </w:r>
    </w:p>
    <w:p w14:paraId="58B6F6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183            &lt;p class="page-desc"&gt;管理烤房维修部件的报价信息，支持按名称检索&lt;/p&gt;</w:t>
      </w:r>
    </w:p>
    <w:p w14:paraId="4A0DFB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184          &lt;/div&gt;</w:t>
      </w:r>
    </w:p>
    <w:p w14:paraId="1D2552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185        &lt;/div&gt;</w:t>
      </w:r>
    </w:p>
    <w:p w14:paraId="064DA2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186      &lt;/div&gt;</w:t>
      </w:r>
    </w:p>
    <w:p w14:paraId="411D05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  &lt;div class="filter-card"&gt;</w:t>
      </w:r>
    </w:p>
    <w:p w14:paraId="6B47F1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190        &lt;el-form :model="filterForm" inline&gt;</w:t>
      </w:r>
    </w:p>
    <w:p w14:paraId="314526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        &lt;el-form-item label="项目名称"&gt;</w:t>
      </w:r>
    </w:p>
    <w:p w14:paraId="3B88E1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192            &lt;el-input</w:t>
      </w:r>
    </w:p>
    <w:p w14:paraId="5F10BB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193              v-model="filterForm.itemName"</w:t>
      </w:r>
    </w:p>
    <w:p w14:paraId="67E2E1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194              placeholder="请输入项目名称"</w:t>
      </w:r>
    </w:p>
    <w:p w14:paraId="509B8D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195              clearable</w:t>
      </w:r>
    </w:p>
    <w:p w14:paraId="37103E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196              style="width: 200px"</w:t>
      </w:r>
    </w:p>
    <w:p w14:paraId="6FEBAE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197              @keyup.enter="handleSearch"</w:t>
      </w:r>
    </w:p>
    <w:p w14:paraId="66B089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198            /&gt;</w:t>
      </w:r>
    </w:p>
    <w:p w14:paraId="10F1F2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199          &lt;/el-form-item&gt;</w:t>
      </w:r>
    </w:p>
    <w:p w14:paraId="778801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200          &lt;el-form-item&gt;</w:t>
      </w:r>
    </w:p>
    <w:p w14:paraId="0EC813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201            &lt;el-button type="primary" :icon="Search" @click="handleSearch"&gt;搜索&lt;/el-button&gt;</w:t>
      </w:r>
    </w:p>
    <w:p w14:paraId="376C8D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202            &lt;el-button :icon="Refresh" @click="handleReset"&gt;重置&lt;/el-button&gt;</w:t>
      </w:r>
    </w:p>
    <w:p w14:paraId="0E6ACE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203          &lt;/el-form-item&gt;</w:t>
      </w:r>
    </w:p>
    <w:p w14:paraId="3760E0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204        &lt;/el-form&gt;</w:t>
      </w:r>
    </w:p>
    <w:p w14:paraId="355B03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205      &lt;/div&gt;</w:t>
      </w:r>
    </w:p>
    <w:p w14:paraId="1B4DA4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208      &lt;div class="action-bar"&gt;</w:t>
      </w:r>
    </w:p>
    <w:p w14:paraId="4D95BC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209        &lt;el-button type="primary" :icon="Plus" @click="handleAdd"&gt;新增报价&lt;/el-button&gt;</w:t>
      </w:r>
    </w:p>
    <w:p w14:paraId="200599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210      &lt;/div&gt;</w:t>
      </w:r>
    </w:p>
    <w:p w14:paraId="145252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213      &lt;div class="table-card"&gt;</w:t>
      </w:r>
    </w:p>
    <w:p w14:paraId="28EC65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214        &lt;el-table :data="tableData" v-loading="loading" style="width: 100%"&gt;</w:t>
      </w:r>
    </w:p>
    <w:p w14:paraId="38563B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218            &lt;template #default="{ row }"&gt;</w:t>
      </w:r>
    </w:p>
    <w:p w14:paraId="4E9BF2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219              &lt;span&gt;{{ row.specModel || '-' }}&lt;/span&gt;</w:t>
      </w:r>
    </w:p>
    <w:p w14:paraId="159715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220            &lt;/template&gt;</w:t>
      </w:r>
    </w:p>
    <w:p w14:paraId="63C7EE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221          &lt;/el-table-column&gt;</w:t>
      </w:r>
    </w:p>
    <w:p w14:paraId="5EA9D6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223            &lt;template #default="{ row }"&gt;</w:t>
      </w:r>
    </w:p>
    <w:p w14:paraId="6EB8CA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224              &lt;span&gt;{{ row.unit || '-' }}&lt;/span&gt;</w:t>
      </w:r>
    </w:p>
    <w:p w14:paraId="06E0B4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225            &lt;/template&gt;</w:t>
      </w:r>
    </w:p>
    <w:p w14:paraId="226F01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226          &lt;/el-table-column&gt;</w:t>
      </w:r>
    </w:p>
    <w:p w14:paraId="5CDF37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228            &lt;template #default="{ row }"&gt;</w:t>
      </w:r>
    </w:p>
    <w:p w14:paraId="108541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229              &lt;span class="price-text"&gt;{{ formatPrice(row.unitPrice) }}&lt;/span&gt;</w:t>
      </w:r>
    </w:p>
    <w:p w14:paraId="6DF299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230            &lt;/template&gt;</w:t>
      </w:r>
    </w:p>
    <w:p w14:paraId="0DAB86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231          &lt;/el-table-column&gt;</w:t>
      </w:r>
    </w:p>
    <w:p w14:paraId="6DF78F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233            &lt;template #default="{ row }"&gt;</w:t>
      </w:r>
    </w:p>
    <w:p w14:paraId="596DD4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234              &lt;span&gt;{{ row.remark || '-' }}&lt;/span&gt;</w:t>
      </w:r>
    </w:p>
    <w:p w14:paraId="5F2C42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235            &lt;/template&gt;</w:t>
      </w:r>
    </w:p>
    <w:p w14:paraId="42E57E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236          &lt;/el-table-column&gt;</w:t>
      </w:r>
    </w:p>
    <w:p w14:paraId="118565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238            &lt;template #default="{ row }"&gt;</w:t>
      </w:r>
    </w:p>
    <w:p w14:paraId="440103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239              &lt;el-button type="primary" size="small" :icon="Edit" @click="handleEdit(row)"&gt;编辑&lt;/el-button&gt;</w:t>
      </w:r>
    </w:p>
    <w:p w14:paraId="4296D8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240              &lt;el-button type="danger" size="small" :icon="Delete" @click="handleDelete(row)"&gt;删除&lt;/el-button&gt;</w:t>
      </w:r>
    </w:p>
    <w:p w14:paraId="171B47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241            &lt;/template&gt;</w:t>
      </w:r>
    </w:p>
    <w:p w14:paraId="49351A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242          &lt;/el-table-column&gt;</w:t>
      </w:r>
    </w:p>
    <w:p w14:paraId="3E7122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243        &lt;/el-table&gt;</w:t>
      </w:r>
    </w:p>
    <w:p w14:paraId="49EB50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245        &lt;div class="pagination-wrap"&gt;</w:t>
      </w:r>
    </w:p>
    <w:p w14:paraId="33CF0A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246          &lt;el-pagination</w:t>
      </w:r>
    </w:p>
    <w:p w14:paraId="767B7A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247            v-model:current-page="pagination.pageNum"</w:t>
      </w:r>
    </w:p>
    <w:p w14:paraId="614EFE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248            v-model:page-size="pagination.pageSize"</w:t>
      </w:r>
    </w:p>
    <w:p w14:paraId="688F35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249            :page-sizes="[10, 20, 50]"</w:t>
      </w:r>
    </w:p>
    <w:p w14:paraId="593D8B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250            :total="total"</w:t>
      </w:r>
    </w:p>
    <w:p w14:paraId="19BC4E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251            layout="total, sizes, prev, pager, next, jumper"</w:t>
      </w:r>
    </w:p>
    <w:p w14:paraId="1C89A1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252            @size-change="handlePageChange"</w:t>
      </w:r>
    </w:p>
    <w:p w14:paraId="6AE241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253            @current-change="handlePageChange"</w:t>
      </w:r>
    </w:p>
    <w:p w14:paraId="762558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254          /&gt;</w:t>
      </w:r>
    </w:p>
    <w:p w14:paraId="32EF92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255        &lt;/div&gt;</w:t>
      </w:r>
    </w:p>
    <w:p w14:paraId="1BEF10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256      &lt;/div&gt;</w:t>
      </w:r>
    </w:p>
    <w:p w14:paraId="706624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259      &lt;el-dialog v-model="dialogVisible" :title="dialogTitle" width="560px" destroy-on-close append-to-body align-center&gt;</w:t>
      </w:r>
    </w:p>
    <w:p w14:paraId="1A9703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260        &lt;el-form :model="form" label-width="90px"&gt;</w:t>
      </w:r>
    </w:p>
    <w:p w14:paraId="7B3A7E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261          &lt;el-form-item label="项目名称" required&gt;</w:t>
      </w:r>
    </w:p>
    <w:p w14:paraId="7EF9BD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262            &lt;el-input v-model="form.itemName" placeholder="请输入项目名称" maxlength="200" /&gt;</w:t>
      </w:r>
    </w:p>
    <w:p w14:paraId="1445DE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263          &lt;/el-form-item&gt;</w:t>
      </w:r>
    </w:p>
    <w:p w14:paraId="1AB6F5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264          &lt;el-form-item label="规格型号"&gt;</w:t>
      </w:r>
    </w:p>
    <w:p w14:paraId="526E19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265            &lt;el-input v-model="form.specModel" placeholder="请输入规格型号" maxlength="100" /&gt;</w:t>
      </w:r>
    </w:p>
    <w:p w14:paraId="1F7016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266          &lt;/el-form-item&gt;</w:t>
      </w:r>
    </w:p>
    <w:p w14:paraId="347C6B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267          &lt;el-row :gutter="20"&gt;</w:t>
      </w:r>
    </w:p>
    <w:p w14:paraId="7D30A0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268            &lt;el-col :span="12"&gt;</w:t>
      </w:r>
    </w:p>
    <w:p w14:paraId="19AF7E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269              &lt;el-form-item label="单位"&gt;</w:t>
      </w:r>
    </w:p>
    <w:p w14:paraId="7A1983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270                &lt;el-select v-model="form.unit" placeholder="请选择单位" clearable filterable allow-create style="width: 100%"&gt;</w:t>
      </w:r>
    </w:p>
    <w:p w14:paraId="1FE0AD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271                  &lt;el-option v-for="u in unitOptions" :key="u" :label="u" :value="u" /&gt;</w:t>
      </w:r>
    </w:p>
    <w:p w14:paraId="2376CF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272                &lt;/el-select&gt;</w:t>
      </w:r>
    </w:p>
    <w:p w14:paraId="5DDD6F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273              &lt;/el-form-item&gt;</w:t>
      </w:r>
    </w:p>
    <w:p w14:paraId="139663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274            &lt;/el-col&gt;</w:t>
      </w:r>
    </w:p>
    <w:p w14:paraId="432C1C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275            &lt;el-col :span="12"&gt;</w:t>
      </w:r>
    </w:p>
    <w:p w14:paraId="368BDA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276              &lt;el-form-item label="单价(元)"&gt;</w:t>
      </w:r>
    </w:p>
    <w:p w14:paraId="4009CB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277                &lt;el-input-number v-model="form.unitPrice" :min="0" :precision="2" :step="1" placeholder="请输入单价" style="width: 100%" /&gt;</w:t>
      </w:r>
    </w:p>
    <w:p w14:paraId="1B64AD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278              &lt;/el-form-item&gt;</w:t>
      </w:r>
    </w:p>
    <w:p w14:paraId="0AAA3F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279            &lt;/el-col&gt;</w:t>
      </w:r>
    </w:p>
    <w:p w14:paraId="3F54D0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280          &lt;/el-row&gt;</w:t>
      </w:r>
    </w:p>
    <w:p w14:paraId="5BEE20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281          &lt;el-form-item label="说明"&gt;</w:t>
      </w:r>
    </w:p>
    <w:p w14:paraId="08107A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282            &lt;el-input type="textarea" v-model="form.remark" :rows="3" placeholder="请输入说明" maxlength="500" show-word-limit /&gt;</w:t>
      </w:r>
    </w:p>
    <w:p w14:paraId="6C281A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283          &lt;/el-form-item&gt;</w:t>
      </w:r>
    </w:p>
    <w:p w14:paraId="2C4E2E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284        &lt;/el-form&gt;</w:t>
      </w:r>
    </w:p>
    <w:p w14:paraId="78B908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285        &lt;template #footer&gt;</w:t>
      </w:r>
    </w:p>
    <w:p w14:paraId="47C452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286          &lt;el-button @click="dialogVisible = false"&gt;取消&lt;/el-button&gt;</w:t>
      </w:r>
    </w:p>
    <w:p w14:paraId="63163F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287          &lt;el-button type="primary" :loading="submitLoading" @click="handleSubmit"&gt;保存&lt;/el-button&gt;</w:t>
      </w:r>
    </w:p>
    <w:p w14:paraId="37501C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288        &lt;/template&gt;</w:t>
      </w:r>
    </w:p>
    <w:p w14:paraId="53C1B7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289      &lt;/el-dialog&gt;</w:t>
      </w:r>
    </w:p>
    <w:p w14:paraId="2D3354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290    &lt;/div&gt;</w:t>
      </w:r>
    </w:p>
    <w:p w14:paraId="0AD55F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291  &lt;/template&gt;</w:t>
      </w:r>
    </w:p>
    <w:p w14:paraId="62882D9E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src/pages/repair/RepairAccept.vue</w:t>
      </w:r>
    </w:p>
    <w:p w14:paraId="452094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﻿&lt;script setup lang="ts"&gt;</w:t>
      </w:r>
    </w:p>
    <w:p w14:paraId="7DF14C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{ ref, onMounted } from 'vue'</w:t>
      </w:r>
    </w:p>
    <w:p w14:paraId="5A63F7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{ useRoute, useRouter } from 'vue-router'</w:t>
      </w:r>
    </w:p>
    <w:p w14:paraId="7CC7D3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{ ElMessage } from 'element-plus'</w:t>
      </w:r>
    </w:p>
    <w:p w14:paraId="2F36BA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{ acceptRepair, getRepairDetail } from '@/api/repair'</w:t>
      </w:r>
    </w:p>
    <w:p w14:paraId="1683AD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const route = useRoute()</w:t>
      </w:r>
    </w:p>
    <w:p w14:paraId="722FA7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const router = useRouter()</w:t>
      </w:r>
    </w:p>
    <w:p w14:paraId="11A716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const steps = ['申请', '审核', '公示', '审批', '实施', '验收', '归档']</w:t>
      </w:r>
    </w:p>
    <w:p w14:paraId="3EED41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type RepairStatus = '待审核' | '已审核' | '实施中' | '待验收' | '已验收' | '已归档'</w:t>
      </w:r>
    </w:p>
    <w:p w14:paraId="5915EE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const statusStepMap: Record&lt;RepairStatus, number&gt; = {</w:t>
      </w:r>
    </w:p>
    <w:p w14:paraId="6A1CA6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'待审核': 0,</w:t>
      </w:r>
    </w:p>
    <w:p w14:paraId="227251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'已审核': 3,</w:t>
      </w:r>
    </w:p>
    <w:p w14:paraId="7DD450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'实施中': 4,</w:t>
      </w:r>
    </w:p>
    <w:p w14:paraId="694168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'待验收': 5,</w:t>
      </w:r>
    </w:p>
    <w:p w14:paraId="1FF0FB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'已验收': 6,</w:t>
      </w:r>
    </w:p>
    <w:p w14:paraId="6CF970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'已归档': 6,</w:t>
      </w:r>
    </w:p>
    <w:p w14:paraId="1E422C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}</w:t>
      </w:r>
    </w:p>
    <w:p w14:paraId="17EB6B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const detail = ref&lt;any | null&gt;(null)</w:t>
      </w:r>
    </w:p>
    <w:p w14:paraId="4FC531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const loading = ref(false)</w:t>
      </w:r>
    </w:p>
    <w:p w14:paraId="38385D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const activeStep = ref(0)</w:t>
      </w:r>
    </w:p>
    <w:p w14:paraId="7FFE84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const acceptResult = ref('')</w:t>
      </w:r>
    </w:p>
    <w:p w14:paraId="7577B8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const acceptOpinion = ref('')</w:t>
      </w:r>
    </w:p>
    <w:p w14:paraId="447635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const acceptPhotos = ref&lt;any[]&gt;([])</w:t>
      </w:r>
    </w:p>
    <w:p w14:paraId="2ACB16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const submitting = ref(false)</w:t>
      </w:r>
    </w:p>
    <w:p w14:paraId="5AFA60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async function loadDetail() {</w:t>
      </w:r>
    </w:p>
    <w:p w14:paraId="2E3513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const id = Number(route.params.id)</w:t>
      </w:r>
    </w:p>
    <w:p w14:paraId="30A8C6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loading.value = true</w:t>
      </w:r>
    </w:p>
    <w:p w14:paraId="2D7FEB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try {</w:t>
      </w:r>
    </w:p>
    <w:p w14:paraId="35B273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  const res = await getRepairDetail(id)</w:t>
      </w:r>
    </w:p>
    <w:p w14:paraId="4823F8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  if (res) {</w:t>
      </w:r>
    </w:p>
    <w:p w14:paraId="6D870F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    detail.value = res</w:t>
      </w:r>
    </w:p>
    <w:p w14:paraId="44F436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    activeStep.value = statusStepMap[res.status]</w:t>
      </w:r>
    </w:p>
    <w:p w14:paraId="228355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  }</w:t>
      </w:r>
    </w:p>
    <w:p w14:paraId="1DFF67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} finally {</w:t>
      </w:r>
    </w:p>
    <w:p w14:paraId="3A63BC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  loading.value = false</w:t>
      </w:r>
    </w:p>
    <w:p w14:paraId="0C552E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}</w:t>
      </w:r>
    </w:p>
    <w:p w14:paraId="5D3B43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}</w:t>
      </w:r>
    </w:p>
    <w:p w14:paraId="5CECAB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async function handleSubmit() {</w:t>
      </w:r>
    </w:p>
    <w:p w14:paraId="37ECF4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if (!acceptResult.value) {</w:t>
      </w:r>
    </w:p>
    <w:p w14:paraId="4A3278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  ElMessage.warning('请选择验收结果')</w:t>
      </w:r>
    </w:p>
    <w:p w14:paraId="29D291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  return</w:t>
      </w:r>
    </w:p>
    <w:p w14:paraId="5BB397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  }</w:t>
      </w:r>
    </w:p>
    <w:p w14:paraId="2F1C59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  if (!acceptOpinion.value.trim()) {</w:t>
      </w:r>
    </w:p>
    <w:p w14:paraId="715CA7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    ElMessage.warning('请填写验收意见')</w:t>
      </w:r>
    </w:p>
    <w:p w14:paraId="0F1428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  return</w:t>
      </w:r>
    </w:p>
    <w:p w14:paraId="3F78F6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}</w:t>
      </w:r>
    </w:p>
    <w:p w14:paraId="4E4FE8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submitting.value = true</w:t>
      </w:r>
    </w:p>
    <w:p w14:paraId="54D0E5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try {</w:t>
      </w:r>
    </w:p>
    <w:p w14:paraId="5D188E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    await acceptRepair(detail.value!.id, { repairStatus: acceptResult.value, acceptOpinion: acceptOpinion.value })</w:t>
      </w:r>
    </w:p>
    <w:p w14:paraId="5E0877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  ElMessage.success('验收提交成功')</w:t>
      </w:r>
    </w:p>
    <w:p w14:paraId="78DDD2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    router.push('/repair/list')</w:t>
      </w:r>
    </w:p>
    <w:p w14:paraId="3D84EF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} finally {</w:t>
      </w:r>
    </w:p>
    <w:p w14:paraId="1F53F6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    submitting.value = false</w:t>
      </w:r>
    </w:p>
    <w:p w14:paraId="4E0282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}</w:t>
      </w:r>
    </w:p>
    <w:p w14:paraId="35EC2D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}</w:t>
      </w:r>
    </w:p>
    <w:p w14:paraId="7E5608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function formatCost(val: number) {</w:t>
      </w:r>
    </w:p>
    <w:p w14:paraId="6DD93D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return val ? `¥${val.toLocaleString()}` : '-'</w:t>
      </w:r>
    </w:p>
    <w:p w14:paraId="72BAC8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}</w:t>
      </w:r>
    </w:p>
    <w:p w14:paraId="287D90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onMounted(() =&gt; {</w:t>
      </w:r>
    </w:p>
    <w:p w14:paraId="7F59EE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  loadDetail()</w:t>
      </w:r>
    </w:p>
    <w:p w14:paraId="3F126B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})</w:t>
      </w:r>
    </w:p>
    <w:p w14:paraId="5D0BD1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&lt;/script&gt;</w:t>
      </w:r>
    </w:p>
    <w:p w14:paraId="4D8DC0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&lt;template&gt;</w:t>
      </w:r>
    </w:p>
    <w:p w14:paraId="6E0C9F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  &lt;div class="page-container repair-accept" v-loading="loading"&gt;</w:t>
      </w:r>
    </w:p>
    <w:p w14:paraId="7DEAFD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    &lt;div class="page-header"&gt;</w:t>
      </w:r>
    </w:p>
    <w:p w14:paraId="10EFD4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      &lt;div class="page-title-wrap"&gt;</w:t>
      </w:r>
    </w:p>
    <w:p w14:paraId="4AB1AF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        &lt;div class="page-title-icon"&gt;</w:t>
      </w:r>
    </w:p>
    <w:p w14:paraId="550166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          &lt;el-icon :size="18"&gt;&lt;Check /&gt;&lt;/el-icon&gt;</w:t>
      </w:r>
    </w:p>
    <w:p w14:paraId="0A24D7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        &lt;/div&gt;</w:t>
      </w:r>
    </w:p>
    <w:p w14:paraId="516AF1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        &lt;h2 class="page-title"&gt;维修验收&lt;/h2&gt;</w:t>
      </w:r>
    </w:p>
    <w:p w14:paraId="563D5E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    &lt;/div&gt;</w:t>
      </w:r>
    </w:p>
    <w:p w14:paraId="7BDC36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      &lt;p class="page-desc"&gt;验收维修实施结果，填写验收意见&lt;/p&gt;</w:t>
      </w:r>
    </w:p>
    <w:p w14:paraId="1F9960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  &lt;/div&gt;</w:t>
      </w:r>
    </w:p>
    <w:p w14:paraId="6870D7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    &lt;div class="steps-card"&gt;</w:t>
      </w:r>
    </w:p>
    <w:p w14:paraId="1E4CF1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      &lt;el-steps :active="activeStep" finish-status="success" align-center&gt;</w:t>
      </w:r>
    </w:p>
    <w:p w14:paraId="00BF74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        &lt;el-step v-for="(step, idx) in steps" :key="idx" :title="step" /&gt;</w:t>
      </w:r>
    </w:p>
    <w:p w14:paraId="1DE075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      &lt;/el-steps&gt;</w:t>
      </w:r>
    </w:p>
    <w:p w14:paraId="1710AC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    &lt;/div&gt;</w:t>
      </w:r>
    </w:p>
    <w:p w14:paraId="56F1C3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    &lt;template v-if="detail"&gt;</w:t>
      </w:r>
    </w:p>
    <w:p w14:paraId="489B97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      &lt;div class="impl-card"&gt;</w:t>
      </w:r>
    </w:p>
    <w:p w14:paraId="2A37F8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        &lt;h3 class="card-title"&gt;实施信息&lt;/h3&gt;</w:t>
      </w:r>
    </w:p>
    <w:p w14:paraId="1D952C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      &lt;div class="detail-grid"&gt;</w:t>
      </w:r>
    </w:p>
    <w:p w14:paraId="3CC57A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          &lt;div class="detail-item"&gt;</w:t>
      </w:r>
    </w:p>
    <w:p w14:paraId="7CC48C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            &lt;span class="label"&gt;烤房名称&lt;/span&gt;</w:t>
      </w:r>
    </w:p>
    <w:p w14:paraId="43B076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            &lt;span class="value"&gt;{{ detail.barnName }}&lt;/span&gt;</w:t>
      </w:r>
    </w:p>
    <w:p w14:paraId="7D5847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        &lt;/div&gt;</w:t>
      </w:r>
    </w:p>
    <w:p w14:paraId="28B7E1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        &lt;div class="detail-item"&gt;</w:t>
      </w:r>
    </w:p>
    <w:p w14:paraId="788F31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          &lt;span class="label"&gt;维修类型&lt;/span&gt;</w:t>
      </w:r>
    </w:p>
    <w:p w14:paraId="239D9C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            &lt;span class="value"&gt;{{ detail.repairType }}&lt;/span&gt;</w:t>
      </w:r>
    </w:p>
    <w:p w14:paraId="655E13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116            &lt;/div&gt;</w:t>
      </w:r>
    </w:p>
    <w:p w14:paraId="396B0E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117            &lt;div class="detail-item"&gt;</w:t>
      </w:r>
    </w:p>
    <w:p w14:paraId="60A705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            &lt;span class="label"&gt;实施队伍&lt;/span&gt;</w:t>
      </w:r>
    </w:p>
    <w:p w14:paraId="01C4DE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            &lt;span class="value"&gt;曲靖市烤房维修服务队&lt;/span&gt;</w:t>
      </w:r>
    </w:p>
    <w:p w14:paraId="63B8FF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          &lt;/div&gt;</w:t>
      </w:r>
    </w:p>
    <w:p w14:paraId="601E8E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          &lt;div class="detail-item"&gt;</w:t>
      </w:r>
    </w:p>
    <w:p w14:paraId="381E30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            &lt;span class="label"&gt;实施时间&lt;/span&gt;</w:t>
      </w:r>
    </w:p>
    <w:p w14:paraId="58946C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            &lt;span class="value"&gt;{{ detail.auditTime || '-' }}&lt;/span&gt;</w:t>
      </w:r>
    </w:p>
    <w:p w14:paraId="47A6FE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124            &lt;/div&gt;</w:t>
      </w:r>
    </w:p>
    <w:p w14:paraId="09AE20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          &lt;div class="detail-item"&gt;</w:t>
      </w:r>
    </w:p>
    <w:p w14:paraId="730B32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126              &lt;span class="label"&gt;预估费用&lt;/span&gt;</w:t>
      </w:r>
    </w:p>
    <w:p w14:paraId="0D4812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            &lt;span class="value highlight"&gt;{{ formatCost(detail.estimatedCost) }}&lt;/span&gt;</w:t>
      </w:r>
    </w:p>
    <w:p w14:paraId="7D54DA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          &lt;/div&gt;</w:t>
      </w:r>
    </w:p>
    <w:p w14:paraId="65AB6E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          &lt;div class="detail-item"&gt;</w:t>
      </w:r>
    </w:p>
    <w:p w14:paraId="60D396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            &lt;span class="label"&gt;实际费用&lt;/span&gt;</w:t>
      </w:r>
    </w:p>
    <w:p w14:paraId="2B8F35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            &lt;span class="value highlight"&gt;{{ formatCost(detail.actualCost) }}&lt;/span&gt;</w:t>
      </w:r>
    </w:p>
    <w:p w14:paraId="435A1C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          &lt;/div&gt;</w:t>
      </w:r>
    </w:p>
    <w:p w14:paraId="3D1B57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          &lt;div class="detail-item full-width"&gt;</w:t>
      </w:r>
    </w:p>
    <w:p w14:paraId="6B7648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134              &lt;span class="label"&gt;损坏描述&lt;/span&gt;</w:t>
      </w:r>
    </w:p>
    <w:p w14:paraId="623B00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            &lt;span class="value"&gt;{{ detail.applyDesc }}&lt;/span&gt;</w:t>
      </w:r>
    </w:p>
    <w:p w14:paraId="1ADD01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          &lt;/div&gt;</w:t>
      </w:r>
    </w:p>
    <w:p w14:paraId="504326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        &lt;/div&gt;</w:t>
      </w:r>
    </w:p>
    <w:p w14:paraId="6ECE07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140          &lt;div class="photo-section"&gt;</w:t>
      </w:r>
    </w:p>
    <w:p w14:paraId="503ED3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          &lt;span class="label"&gt;完工照片&lt;/span&gt;</w:t>
      </w:r>
    </w:p>
    <w:p w14:paraId="6636F0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          &lt;div class="photo-grid"&gt;</w:t>
      </w:r>
    </w:p>
    <w:p w14:paraId="7DEB45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            &lt;div class="photo-placeholder"&gt;暂无照片&lt;/div&gt;</w:t>
      </w:r>
    </w:p>
    <w:p w14:paraId="2B15FD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          &lt;/div&gt;</w:t>
      </w:r>
    </w:p>
    <w:p w14:paraId="33DDD2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        &lt;/div&gt;</w:t>
      </w:r>
    </w:p>
    <w:p w14:paraId="13EEF6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146        &lt;/div&gt;</w:t>
      </w:r>
    </w:p>
    <w:p w14:paraId="7D34B2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    &lt;div class="accept-card" v-if="detail.status === '待验收'"&gt;</w:t>
      </w:r>
    </w:p>
    <w:p w14:paraId="4AD74A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        &lt;h3 class="card-title"&gt;验收操作&lt;/h3&gt;</w:t>
      </w:r>
    </w:p>
    <w:p w14:paraId="50CE3D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151          &lt;el-form label-width="100px" style="max-width: 600px"&gt;</w:t>
      </w:r>
    </w:p>
    <w:p w14:paraId="1DCD5D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152            &lt;el-form-item label="验收结果" required&gt;</w:t>
      </w:r>
    </w:p>
    <w:p w14:paraId="6D736E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            &lt;el-radio-group v-model="acceptResult"&gt;</w:t>
      </w:r>
    </w:p>
    <w:p w14:paraId="5B230F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              &lt;el-radio value="合格"&gt;合格&lt;/el-radio&gt;</w:t>
      </w:r>
    </w:p>
    <w:p w14:paraId="7CC1E0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              &lt;el-radio value="不合格"&gt;不合格&lt;/el-radio&gt;</w:t>
      </w:r>
    </w:p>
    <w:p w14:paraId="05DA27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            &lt;/el-radio-group&gt;</w:t>
      </w:r>
    </w:p>
    <w:p w14:paraId="68190A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157            &lt;/el-form-item&gt;</w:t>
      </w:r>
    </w:p>
    <w:p w14:paraId="64B2CE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158            &lt;el-form-item label="验收意见" required&gt;</w:t>
      </w:r>
    </w:p>
    <w:p w14:paraId="5A201E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            &lt;el-input</w:t>
      </w:r>
    </w:p>
    <w:p w14:paraId="1CC3EB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160                v-model="acceptOpinion"</w:t>
      </w:r>
    </w:p>
    <w:p w14:paraId="6D2369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161                type="textarea"</w:t>
      </w:r>
    </w:p>
    <w:p w14:paraId="6C523B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              :rows="4"</w:t>
      </w:r>
    </w:p>
    <w:p w14:paraId="7784C7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            placeholder="请填写验收意见"</w:t>
      </w:r>
    </w:p>
    <w:p w14:paraId="163897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164              /&gt;</w:t>
      </w:r>
    </w:p>
    <w:p w14:paraId="51AF7B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165            &lt;/el-form-item&gt;</w:t>
      </w:r>
    </w:p>
    <w:p w14:paraId="55BD82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          &lt;el-form-item label="验收照片"&gt;</w:t>
      </w:r>
    </w:p>
    <w:p w14:paraId="707ED0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            &lt;el-upload</w:t>
      </w:r>
    </w:p>
    <w:p w14:paraId="7085AC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              action="#"</w:t>
      </w:r>
    </w:p>
    <w:p w14:paraId="0F1E61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              :auto-upload="false"</w:t>
      </w:r>
    </w:p>
    <w:p w14:paraId="1657C0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              :file-list="acceptPhotos"</w:t>
      </w:r>
    </w:p>
    <w:p w14:paraId="66A941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              :on-change="(file: any, list: any) =&gt; acceptPhotos = list"</w:t>
      </w:r>
    </w:p>
    <w:p w14:paraId="2B0BBC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              list-type="picture-card"</w:t>
      </w:r>
    </w:p>
    <w:p w14:paraId="787CC4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              accept="image/*"</w:t>
      </w:r>
    </w:p>
    <w:p w14:paraId="3FA8E4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            &gt;</w:t>
      </w:r>
    </w:p>
    <w:p w14:paraId="1711A4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              &lt;el-icon&gt;&lt;UploadFilled /&gt;&lt;/el-icon&gt;</w:t>
      </w:r>
    </w:p>
    <w:p w14:paraId="1CF355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176              &lt;/el-upload&gt;</w:t>
      </w:r>
    </w:p>
    <w:p w14:paraId="4DED31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          &lt;/el-form-item&gt;</w:t>
      </w:r>
    </w:p>
    <w:p w14:paraId="22E503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178            &lt;el-form-item&gt;</w:t>
      </w:r>
    </w:p>
    <w:p w14:paraId="56FE21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179              &lt;el-button type="primary" :loading="submitting" @click="handleSubmit"&gt;提交验收&lt;/el-button&gt;</w:t>
      </w:r>
    </w:p>
    <w:p w14:paraId="23C659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180              &lt;el-button @click="router.push('/repair/list')"&gt;返回&lt;/el-button&gt;</w:t>
      </w:r>
    </w:p>
    <w:p w14:paraId="2851A0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          &lt;/el-form-item&gt;</w:t>
      </w:r>
    </w:p>
    <w:p w14:paraId="54F299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182          &lt;/el-form&gt;</w:t>
      </w:r>
    </w:p>
    <w:p w14:paraId="7365FE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183        &lt;/div&gt;</w:t>
      </w:r>
    </w:p>
    <w:p w14:paraId="27D823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184      &lt;/template&gt;</w:t>
      </w:r>
    </w:p>
    <w:p w14:paraId="63C3E1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185    &lt;/div&gt;</w:t>
      </w:r>
    </w:p>
    <w:p w14:paraId="6D03E9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186  &lt;/template&gt;</w:t>
      </w:r>
    </w:p>
    <w:p w14:paraId="4532EC07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src/pages/repair/RepairAnalysis.vue</w:t>
      </w:r>
    </w:p>
    <w:p w14:paraId="1A874D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&lt;script setup lang="ts"&gt;</w:t>
      </w:r>
    </w:p>
    <w:p w14:paraId="33B744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{ ref, computed, onMounted, watch } from 'vue'</w:t>
      </w:r>
    </w:p>
    <w:p w14:paraId="464C1E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{ getRepairAnalysis, getRepairList } from '@/api/repair'</w:t>
      </w:r>
    </w:p>
    <w:p w14:paraId="352AD0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{ repairSyncHealthLife } from '@/api/ai'</w:t>
      </w:r>
    </w:p>
    <w:p w14:paraId="65DD2E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* as echarts from 'echarts'</w:t>
      </w:r>
    </w:p>
    <w:p w14:paraId="4D58A2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VChart from 'vue-echarts'</w:t>
      </w:r>
    </w:p>
    <w:p w14:paraId="394371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const analysisData = ref&lt;any&gt;(null)</w:t>
      </w:r>
    </w:p>
    <w:p w14:paraId="08BCE8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const loading = ref(false)</w:t>
      </w:r>
    </w:p>
    <w:p w14:paraId="6FD928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// ========== 预警窗口：已提报维修申请 ==========</w:t>
      </w:r>
    </w:p>
    <w:p w14:paraId="2041B7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const repairAlertClosed = ref(false)</w:t>
      </w:r>
    </w:p>
    <w:p w14:paraId="366E8C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const repairApplyCount = ref(0)</w:t>
      </w:r>
    </w:p>
    <w:p w14:paraId="610B92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const roiList = computed(() =&gt; analysisData.value?.roiList || [])</w:t>
      </w:r>
    </w:p>
    <w:p w14:paraId="289D1B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const priorityList = computed(() =&gt; analysisData.value?.priorityList || [])</w:t>
      </w:r>
    </w:p>
    <w:p w14:paraId="73211E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const maintenancePlan = computed(() =&gt; analysisData.value?.maintenancePlan || [])</w:t>
      </w:r>
    </w:p>
    <w:p w14:paraId="142FB4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const syncing = ref(false)</w:t>
      </w:r>
    </w:p>
    <w:p w14:paraId="71F727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async function runRepairSync() {</w:t>
      </w:r>
    </w:p>
    <w:p w14:paraId="75CED1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syncing.value = true</w:t>
      </w:r>
    </w:p>
    <w:p w14:paraId="2F1FE2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try {</w:t>
      </w:r>
    </w:p>
    <w:p w14:paraId="3F71DE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await repairSyncHealthLife()</w:t>
      </w:r>
    </w:p>
    <w:p w14:paraId="685241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  await loadAnalysis()</w:t>
      </w:r>
    </w:p>
    <w:p w14:paraId="235990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  await loadExtraData()</w:t>
      </w:r>
    </w:p>
    <w:p w14:paraId="31256D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} catch {</w:t>
      </w:r>
    </w:p>
    <w:p w14:paraId="7D66F1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} finally {</w:t>
      </w:r>
    </w:p>
    <w:p w14:paraId="56FDBA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syncing.value = false</w:t>
      </w:r>
    </w:p>
    <w:p w14:paraId="51BBC6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}</w:t>
      </w:r>
    </w:p>
    <w:p w14:paraId="12CF7A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}</w:t>
      </w:r>
    </w:p>
    <w:p w14:paraId="7F5C92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const roiDialogVisible = ref(false)</w:t>
      </w:r>
    </w:p>
    <w:p w14:paraId="3601CD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const roiBarnFilter = ref('')</w:t>
      </w:r>
    </w:p>
    <w:p w14:paraId="45A9D9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const roiPage = ref(1)</w:t>
      </w:r>
    </w:p>
    <w:p w14:paraId="0B68A7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const roiPageSize = ref(8)</w:t>
      </w:r>
    </w:p>
    <w:p w14:paraId="37500D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const roiFiltered = computed(() =&gt; {</w:t>
      </w:r>
    </w:p>
    <w:p w14:paraId="012ADE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const k = roiBarnFilter.value.trim().toLowerCase()</w:t>
      </w:r>
    </w:p>
    <w:p w14:paraId="416713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return roiList.value.filter((r: any) =&gt; !k || String(r.barnId).toLowerCase().includes(k) || String(r.component || '').toLowerCase().includes(k))</w:t>
      </w:r>
    </w:p>
    <w:p w14:paraId="68DDA8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})</w:t>
      </w:r>
    </w:p>
    <w:p w14:paraId="5D2CF2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const roiPaged = computed(() =&gt; {</w:t>
      </w:r>
    </w:p>
    <w:p w14:paraId="04B69D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const s = (roiPage.value - 1) * roiPageSize.value</w:t>
      </w:r>
    </w:p>
    <w:p w14:paraId="5C3495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return roiFiltered.value.slice(s, s + roiPageSize.value)</w:t>
      </w:r>
    </w:p>
    <w:p w14:paraId="61BB95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})</w:t>
      </w:r>
    </w:p>
    <w:p w14:paraId="41CCD6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function openRoiDialog() {</w:t>
      </w:r>
    </w:p>
    <w:p w14:paraId="59A831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roiPage.value = 1</w:t>
      </w:r>
    </w:p>
    <w:p w14:paraId="3EDD2A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roiDialogVisible.value = true</w:t>
      </w:r>
    </w:p>
    <w:p w14:paraId="60930D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}</w:t>
      </w:r>
    </w:p>
    <w:p w14:paraId="011786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// 维修优先级与寿命预警（全宽主表，BI看板展示前 8 条）</w:t>
      </w:r>
    </w:p>
    <w:p w14:paraId="4B685A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const priorityTop = computed(() =&gt; priorityList.value.slice(0, 6))</w:t>
      </w:r>
    </w:p>
    <w:p w14:paraId="479E3E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const priorityDialogVisible = ref(false)</w:t>
      </w:r>
    </w:p>
    <w:p w14:paraId="52054B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const priWarnFilter = ref('')</w:t>
      </w:r>
    </w:p>
    <w:p w14:paraId="34713E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const priBarnFilter = ref('')</w:t>
      </w:r>
    </w:p>
    <w:p w14:paraId="3576E9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const priPage = ref(1)</w:t>
      </w:r>
    </w:p>
    <w:p w14:paraId="3C505C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const priPageSize = ref(8)</w:t>
      </w:r>
    </w:p>
    <w:p w14:paraId="152FA6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const priWarnOptions = computed(() =&gt;</w:t>
      </w:r>
    </w:p>
    <w:p w14:paraId="59E00F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['正常', '关注', '健康预警', '寿命预警'].filter(t =&gt; priorityList.value.some((r: any) =&gt; r.warning === t)),</w:t>
      </w:r>
    </w:p>
    <w:p w14:paraId="5A22C6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66  )</w:t>
      </w:r>
    </w:p>
    <w:p w14:paraId="4CFFB9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const priFiltered = computed(() =&gt; {</w:t>
      </w:r>
    </w:p>
    <w:p w14:paraId="16525E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  const k = priBarnFilter.value.trim().toLowerCase()</w:t>
      </w:r>
    </w:p>
    <w:p w14:paraId="6E808E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const w = priWarnFilter.value</w:t>
      </w:r>
    </w:p>
    <w:p w14:paraId="1B77F3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  return priorityList.value.filter((r: any) =&gt;</w:t>
      </w:r>
    </w:p>
    <w:p w14:paraId="34E080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  (!k || String(r.barnId).toLowerCase().includes(k)) &amp;&amp; (!w || r.warning === w),</w:t>
      </w:r>
    </w:p>
    <w:p w14:paraId="6981C7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72    )</w:t>
      </w:r>
    </w:p>
    <w:p w14:paraId="486697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})</w:t>
      </w:r>
    </w:p>
    <w:p w14:paraId="007572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const priPaged = computed(() =&gt; {</w:t>
      </w:r>
    </w:p>
    <w:p w14:paraId="73D8D6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  const s = (priPage.value - 1) * priPageSize.value</w:t>
      </w:r>
    </w:p>
    <w:p w14:paraId="7AF78B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return priFiltered.value.slice(s, s + priPageSize.value)</w:t>
      </w:r>
    </w:p>
    <w:p w14:paraId="7D1E34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})</w:t>
      </w:r>
    </w:p>
    <w:p w14:paraId="1017D4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function openPriorityDialog() {</w:t>
      </w:r>
    </w:p>
    <w:p w14:paraId="7C9805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  priPage.value = 1</w:t>
      </w:r>
    </w:p>
    <w:p w14:paraId="463932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  priorityDialogVisible.value = true</w:t>
      </w:r>
    </w:p>
    <w:p w14:paraId="0DB2A6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}</w:t>
      </w:r>
    </w:p>
    <w:p w14:paraId="332067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const planDialogVisible = ref(false)</w:t>
      </w:r>
    </w:p>
    <w:p w14:paraId="6F81FB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const planBarnFilter = ref('')</w:t>
      </w:r>
    </w:p>
    <w:p w14:paraId="498CB9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86  const planPage = ref(1)</w:t>
      </w:r>
    </w:p>
    <w:p w14:paraId="067D65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const planPageSize = ref(8)</w:t>
      </w:r>
    </w:p>
    <w:p w14:paraId="029B20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const planFiltered = computed(() =&gt; {</w:t>
      </w:r>
    </w:p>
    <w:p w14:paraId="21B5A9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  const k = planBarnFilter.value.trim().toLowerCase()</w:t>
      </w:r>
    </w:p>
    <w:p w14:paraId="47DCA7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  return maintenancePlan.value.filter((r: any) =&gt; !k || String(r.barnId).toLowerCase().includes(k))</w:t>
      </w:r>
    </w:p>
    <w:p w14:paraId="06DB0C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})</w:t>
      </w:r>
    </w:p>
    <w:p w14:paraId="03AF77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const planPaged = computed(() =&gt; {</w:t>
      </w:r>
    </w:p>
    <w:p w14:paraId="0FF925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const s = (planPage.value - 1) * planPageSize.value</w:t>
      </w:r>
    </w:p>
    <w:p w14:paraId="6C75DB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  return planFiltered.value.slice(s, s + planPageSize.value)</w:t>
      </w:r>
    </w:p>
    <w:p w14:paraId="13BCB2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})</w:t>
      </w:r>
    </w:p>
    <w:p w14:paraId="1C1CA2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function openPlanDialog() {</w:t>
      </w:r>
    </w:p>
    <w:p w14:paraId="75AB63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  planPage.value = 1</w:t>
      </w:r>
    </w:p>
    <w:p w14:paraId="638D39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  planDialogVisible.value = true</w:t>
      </w:r>
    </w:p>
    <w:p w14:paraId="164422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}</w:t>
      </w:r>
    </w:p>
    <w:p w14:paraId="5EE248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watch(() =&gt; roiBarnFilter.value, () =&gt; { roiPage.value = 1 })</w:t>
      </w:r>
    </w:p>
    <w:p w14:paraId="3C35AC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watch(() =&gt; [priWarnFilter.value, priBarnFilter.value], () =&gt; { priPage.value = 1 })</w:t>
      </w:r>
    </w:p>
    <w:p w14:paraId="60BE16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watch(() =&gt; planBarnFilter.value, () =&gt; { planPage.value = 1 })</w:t>
      </w:r>
    </w:p>
    <w:p w14:paraId="703302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const THEME = {</w:t>
      </w:r>
    </w:p>
    <w:p w14:paraId="448865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  primary: '#0D5D46',</w:t>
      </w:r>
    </w:p>
    <w:p w14:paraId="304AC9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green: '#2E8B6A',</w:t>
      </w:r>
    </w:p>
    <w:p w14:paraId="635870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  lightGreen: '#5FB292',</w:t>
      </w:r>
    </w:p>
    <w:p w14:paraId="5FEB89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  blue: '#1565C0',</w:t>
      </w:r>
    </w:p>
    <w:p w14:paraId="363CAE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  orange: '#D4944A',</w:t>
      </w:r>
    </w:p>
    <w:p w14:paraId="33CEE8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purple: '#7B1FA2',</w:t>
      </w:r>
    </w:p>
    <w:p w14:paraId="574E4A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}</w:t>
      </w:r>
    </w:p>
    <w:p w14:paraId="0396CB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116  const replacementTypeColorMap: Record&lt;string, { bg: string; color: string }&gt; = {</w:t>
      </w:r>
    </w:p>
    <w:p w14:paraId="69F0F7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117    '新采购': { bg: '#E8F5EE', color: '#2E8B6A' },</w:t>
      </w:r>
    </w:p>
    <w:p w14:paraId="784F02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  '改造升级': { bg: '#E3F2FD', color: '#1565C0' },</w:t>
      </w:r>
    </w:p>
    <w:p w14:paraId="42AA87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  '维护修复': { bg: '#FEF3E7', color: '#D4944A' },</w:t>
      </w:r>
    </w:p>
    <w:p w14:paraId="7EF28B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  '防护加固': { bg: '#F3E5F5', color: '#7B1FA2' },</w:t>
      </w:r>
    </w:p>
    <w:p w14:paraId="76F744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}</w:t>
      </w:r>
    </w:p>
    <w:p w14:paraId="521929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  return replacementTypeColorMap[type] || { bg: '#F0F0F0', color: '#606266' }</w:t>
      </w:r>
    </w:p>
    <w:p w14:paraId="64B101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126  }</w:t>
      </w:r>
    </w:p>
    <w:p w14:paraId="39C46C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async function loadAnalysis() {</w:t>
      </w:r>
    </w:p>
    <w:p w14:paraId="74FBA1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  loading.value = true</w:t>
      </w:r>
    </w:p>
    <w:p w14:paraId="49AE2C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  try {</w:t>
      </w:r>
    </w:p>
    <w:p w14:paraId="375EE0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    const res: any = await getRepairAnalysis()</w:t>
      </w:r>
    </w:p>
    <w:p w14:paraId="69B6F1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    analysisData.value = res || {}</w:t>
      </w:r>
    </w:p>
    <w:p w14:paraId="034AF7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134    } catch {</w:t>
      </w:r>
    </w:p>
    <w:p w14:paraId="302F64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    analysisData.value = {}</w:t>
      </w:r>
    </w:p>
    <w:p w14:paraId="268CAC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  } finally {</w:t>
      </w:r>
    </w:p>
    <w:p w14:paraId="56DF3C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    loading.value = false</w:t>
      </w:r>
    </w:p>
    <w:p w14:paraId="2B20E1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  }</w:t>
      </w:r>
    </w:p>
    <w:p w14:paraId="3C818F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139  }</w:t>
      </w:r>
    </w:p>
    <w:p w14:paraId="3615E4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async function loadExtraData() {</w:t>
      </w:r>
    </w:p>
    <w:p w14:paraId="60C3F0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  try {</w:t>
      </w:r>
    </w:p>
    <w:p w14:paraId="77EAB5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    const repairRes = await getRepairList({ pageNum: 1, pageSize: 9999 })</w:t>
      </w:r>
    </w:p>
    <w:p w14:paraId="265785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    const rows = repairRes?.rows || []</w:t>
      </w:r>
    </w:p>
    <w:p w14:paraId="21B8E7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146      repairApplyCount.value = rows.filter((r: any) =&gt; r.repairStatus === '待审核').length</w:t>
      </w:r>
    </w:p>
    <w:p w14:paraId="30B0DC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  } catch {</w:t>
      </w:r>
    </w:p>
    <w:p w14:paraId="69F389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}</w:t>
      </w:r>
    </w:p>
    <w:p w14:paraId="4A0D89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}</w:t>
      </w:r>
    </w:p>
    <w:p w14:paraId="23A343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const overview = computed(() =&gt; analysisData.value?.overview || {})</w:t>
      </w:r>
    </w:p>
    <w:p w14:paraId="4E2F96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const totalRecords = computed(() =&gt; overview.value.total_records ?? '-')</w:t>
      </w:r>
    </w:p>
    <w:p w14:paraId="52E5F1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const totalInvest = computed(() =&gt; {</w:t>
      </w:r>
    </w:p>
    <w:p w14:paraId="4FE738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160    const cost = Number(overview.value.total_cost || 0)</w:t>
      </w:r>
    </w:p>
    <w:p w14:paraId="0D9379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161    const industry = Number(overview.value.total_industry || 0)</w:t>
      </w:r>
    </w:p>
    <w:p w14:paraId="64FE64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  const sum = cost + industry</w:t>
      </w:r>
    </w:p>
    <w:p w14:paraId="207959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return sum &gt; 0 ? `¥${sum.toLocaleString()}` : '-'</w:t>
      </w:r>
    </w:p>
    <w:p w14:paraId="46E923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164  })</w:t>
      </w:r>
    </w:p>
    <w:p w14:paraId="64BC6E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const avgCost = computed(() =&gt; {</w:t>
      </w:r>
    </w:p>
    <w:p w14:paraId="6EA096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  const records = Number(overview.value.total_records || 0)</w:t>
      </w:r>
    </w:p>
    <w:p w14:paraId="69D454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  const cost = Number(overview.value.total_cost || 0)</w:t>
      </w:r>
    </w:p>
    <w:p w14:paraId="7FC46C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  if (records &gt; 0 &amp;&amp; cost &gt; 0) {</w:t>
      </w:r>
    </w:p>
    <w:p w14:paraId="7E3AE8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    return `¥${Math.round(cost / records).toLocaleString()}`</w:t>
      </w:r>
    </w:p>
    <w:p w14:paraId="79DF90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  }</w:t>
      </w:r>
    </w:p>
    <w:p w14:paraId="788DC7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  return '-'</w:t>
      </w:r>
    </w:p>
    <w:p w14:paraId="19D1C4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})</w:t>
      </w:r>
    </w:p>
    <w:p w14:paraId="1585CA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const currentYearRecords = computed(() =&gt; {</w:t>
      </w:r>
    </w:p>
    <w:p w14:paraId="49C993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178    const stats: any[] = analysisData.value?.yearStats || []</w:t>
      </w:r>
    </w:p>
    <w:p w14:paraId="45CF50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179    const currentYear = String(new Date().getFullYear())</w:t>
      </w:r>
    </w:p>
    <w:p w14:paraId="6E3299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180    const item = stats.find(s =&gt; String(s.repair_year) === currentYear)</w:t>
      </w:r>
    </w:p>
    <w:p w14:paraId="41F425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  return item ? (item.cnt ?? '-') : '-'</w:t>
      </w:r>
    </w:p>
    <w:p w14:paraId="3313A9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182  })</w:t>
      </w:r>
    </w:p>
    <w:p w14:paraId="3ABB18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187  const yearTrendOption = computed(() =&gt; {</w:t>
      </w:r>
    </w:p>
    <w:p w14:paraId="42AF35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188    const stats: any[] = analysisData.value?.yearStats || []</w:t>
      </w:r>
    </w:p>
    <w:p w14:paraId="056589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const years = stats.map(s =&gt; s.repair_year)</w:t>
      </w:r>
    </w:p>
    <w:p w14:paraId="1126C2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190    return {</w:t>
      </w:r>
    </w:p>
    <w:p w14:paraId="784AA4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    tooltip: {</w:t>
      </w:r>
    </w:p>
    <w:p w14:paraId="55EE8A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192        trigger: 'axis',</w:t>
      </w:r>
    </w:p>
    <w:p w14:paraId="3D60BF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193        backgroundColor: 'rgba(255,255,255,0.96)',</w:t>
      </w:r>
    </w:p>
    <w:p w14:paraId="0523EE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194        borderColor: '#eee',</w:t>
      </w:r>
    </w:p>
    <w:p w14:paraId="1B65CB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195        textStyle: { color: '#333', fontSize: 12 },</w:t>
      </w:r>
    </w:p>
    <w:p w14:paraId="3222D3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196        valueFormatter: (v: any) =&gt; `¥${Number(v || 0).toLocaleString()}`,</w:t>
      </w:r>
    </w:p>
    <w:p w14:paraId="506614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197      },</w:t>
      </w:r>
    </w:p>
    <w:p w14:paraId="2D09F2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198      legend: { top: 0, right: 10, textStyle: { color: '#606266', fontSize: 11 } },</w:t>
      </w:r>
    </w:p>
    <w:p w14:paraId="7D1F87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199      grid: { left: 50, right: 16, top: 36, bottom: 28 },</w:t>
      </w:r>
    </w:p>
    <w:p w14:paraId="310836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200      xAxis: {</w:t>
      </w:r>
    </w:p>
    <w:p w14:paraId="41F90A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201        type: 'category',</w:t>
      </w:r>
    </w:p>
    <w:p w14:paraId="73AF4C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202        data: years,</w:t>
      </w:r>
    </w:p>
    <w:p w14:paraId="5EF1D4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203        axisLine: { lineStyle: { color: '#C0D6CC' } },</w:t>
      </w:r>
    </w:p>
    <w:p w14:paraId="5F4AF8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204        axisLabel: { color: '#606266', fontSize: 11 },</w:t>
      </w:r>
    </w:p>
    <w:p w14:paraId="718AB7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205      },</w:t>
      </w:r>
    </w:p>
    <w:p w14:paraId="3534E0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206      yAxis: {</w:t>
      </w:r>
    </w:p>
    <w:p w14:paraId="10028D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207        type: 'value',</w:t>
      </w:r>
    </w:p>
    <w:p w14:paraId="7D99F6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208        axisLabel: {</w:t>
      </w:r>
    </w:p>
    <w:p w14:paraId="79ABC2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209          color: '#606266',</w:t>
      </w:r>
    </w:p>
    <w:p w14:paraId="7A73A7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210          fontSize: 11,</w:t>
      </w:r>
    </w:p>
    <w:p w14:paraId="679AB6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211          formatter: (v: number) =&gt; v &gt;= 10000 ? `${(v / 10000).toFixed(0)}万` : `${v}`,</w:t>
      </w:r>
    </w:p>
    <w:p w14:paraId="6E2857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212        },</w:t>
      </w:r>
    </w:p>
    <w:p w14:paraId="764FB9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213        splitLine: { lineStyle: { color: '#EEF5F2' } },</w:t>
      </w:r>
    </w:p>
    <w:p w14:paraId="7B8A2B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214      },</w:t>
      </w:r>
    </w:p>
    <w:p w14:paraId="2F4CCB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215      series: [</w:t>
      </w:r>
    </w:p>
    <w:p w14:paraId="2DADC2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216        {</w:t>
      </w:r>
    </w:p>
    <w:p w14:paraId="58C94A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217          name: '工程造价',</w:t>
      </w:r>
    </w:p>
    <w:p w14:paraId="5A6AB9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218          type: 'line',</w:t>
      </w:r>
    </w:p>
    <w:p w14:paraId="267445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219          smooth: true,</w:t>
      </w:r>
    </w:p>
    <w:p w14:paraId="73CF57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220          symbol: 'circle',</w:t>
      </w:r>
    </w:p>
    <w:p w14:paraId="43FF14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221          symbolSize: 6,</w:t>
      </w:r>
    </w:p>
    <w:p w14:paraId="295223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222          data: stats.map(s =&gt; s.total_cost || 0),</w:t>
      </w:r>
    </w:p>
    <w:p w14:paraId="0889D5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223          itemStyle: { color: THEME.green },</w:t>
      </w:r>
    </w:p>
    <w:p w14:paraId="40EE3D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224          lineStyle: { color: THEME.green, width: 2 },</w:t>
      </w:r>
    </w:p>
    <w:p w14:paraId="2F4DEE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225          areaStyle: {</w:t>
      </w:r>
    </w:p>
    <w:p w14:paraId="070132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226            color: new echarts.graphic.LinearGradient(0, 0, 0, 1, [</w:t>
      </w:r>
    </w:p>
    <w:p w14:paraId="06CF3D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227              { offset: 0, color: 'rgba(46,139,106,0.35)' },</w:t>
      </w:r>
    </w:p>
    <w:p w14:paraId="51FEB2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228              { offset: 1, color: 'rgba(46,139,106,0.02)' },</w:t>
      </w:r>
    </w:p>
    <w:p w14:paraId="072BD5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229            ]),</w:t>
      </w:r>
    </w:p>
    <w:p w14:paraId="70F518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230          },</w:t>
      </w:r>
    </w:p>
    <w:p w14:paraId="70AF8A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231        },</w:t>
      </w:r>
    </w:p>
    <w:p w14:paraId="5B6580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232        {</w:t>
      </w:r>
    </w:p>
    <w:p w14:paraId="53EC9B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233          name: '行业投入',</w:t>
      </w:r>
    </w:p>
    <w:p w14:paraId="2FB1AB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234          type: 'line',</w:t>
      </w:r>
    </w:p>
    <w:p w14:paraId="377CC4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235          smooth: true,</w:t>
      </w:r>
    </w:p>
    <w:p w14:paraId="0FC267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236          symbol: 'circle',</w:t>
      </w:r>
    </w:p>
    <w:p w14:paraId="6AC8DB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237          symbolSize: 6,</w:t>
      </w:r>
    </w:p>
    <w:p w14:paraId="5DC4A0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238          data: stats.map(s =&gt; s.total_industry || 0),</w:t>
      </w:r>
    </w:p>
    <w:p w14:paraId="7CC7B9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239          itemStyle: { color: THEME.primary },</w:t>
      </w:r>
    </w:p>
    <w:p w14:paraId="3C6D93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240          lineStyle: { color: THEME.primary, width: 2 },</w:t>
      </w:r>
    </w:p>
    <w:p w14:paraId="339C98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241          areaStyle: {</w:t>
      </w:r>
    </w:p>
    <w:p w14:paraId="6774B7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242            color: new echarts.graphic.LinearGradient(0, 0, 0, 1, [</w:t>
      </w:r>
    </w:p>
    <w:p w14:paraId="3EFD5A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243              { offset: 0, color: 'rgba(13,93,70,0.30)' },</w:t>
      </w:r>
    </w:p>
    <w:p w14:paraId="1E7B1D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244              { offset: 1, color: 'rgba(13,93,70,0.02)' },</w:t>
      </w:r>
    </w:p>
    <w:p w14:paraId="2C3797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245            ]),</w:t>
      </w:r>
    </w:p>
    <w:p w14:paraId="66129C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246          },</w:t>
      </w:r>
    </w:p>
    <w:p w14:paraId="7907A1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247        },</w:t>
      </w:r>
    </w:p>
    <w:p w14:paraId="264CC1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248      ],</w:t>
      </w:r>
    </w:p>
    <w:p w14:paraId="43D81B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249    }</w:t>
      </w:r>
    </w:p>
    <w:p w14:paraId="59FC23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250  })</w:t>
      </w:r>
    </w:p>
    <w:p w14:paraId="34170A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253  const typePieOption = computed(() =&gt; {</w:t>
      </w:r>
    </w:p>
    <w:p w14:paraId="34EC56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254    const stats: any[] = analysisData.value?.typeStats || []</w:t>
      </w:r>
    </w:p>
    <w:p w14:paraId="4075F0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255    const data = stats.map(s =&gt; {</w:t>
      </w:r>
    </w:p>
    <w:p w14:paraId="766C20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256      const c = getReplacementTypeStyle(s.replacement_type)</w:t>
      </w:r>
    </w:p>
    <w:p w14:paraId="3D9996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257      return {</w:t>
      </w:r>
    </w:p>
    <w:p w14:paraId="45A10C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258        name: s.replacement_type,</w:t>
      </w:r>
    </w:p>
    <w:p w14:paraId="77DADF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259        value: s.cnt || 0,</w:t>
      </w:r>
    </w:p>
    <w:p w14:paraId="0A2017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260        itemStyle: { color: c.color },</w:t>
      </w:r>
    </w:p>
    <w:p w14:paraId="31698D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261      }</w:t>
      </w:r>
    </w:p>
    <w:p w14:paraId="09A838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262    })</w:t>
      </w:r>
    </w:p>
    <w:p w14:paraId="7F24BC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263    return {</w:t>
      </w:r>
    </w:p>
    <w:p w14:paraId="555B94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264      tooltip: {</w:t>
      </w:r>
    </w:p>
    <w:p w14:paraId="7E2393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265        trigger: 'item',</w:t>
      </w:r>
    </w:p>
    <w:p w14:paraId="6F8318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266        backgroundColor: 'rgba(255,255,255,0.96)',</w:t>
      </w:r>
    </w:p>
    <w:p w14:paraId="291968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267        borderColor: '#eee',</w:t>
      </w:r>
    </w:p>
    <w:p w14:paraId="481370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268        textStyle: { color: '#333', fontSize: 12 },</w:t>
      </w:r>
    </w:p>
    <w:p w14:paraId="01230B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269        formatter: '{b}: {c} 次 ({d}%)',</w:t>
      </w:r>
    </w:p>
    <w:p w14:paraId="7C5EF7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270      },</w:t>
      </w:r>
    </w:p>
    <w:p w14:paraId="154D44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271      legend: { orient: 'vertical', right: 6, top: 'center', textStyle: { color: '#606266', fontSize: 11 } },</w:t>
      </w:r>
    </w:p>
    <w:p w14:paraId="736FE9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272      series: [</w:t>
      </w:r>
    </w:p>
    <w:p w14:paraId="123B8B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273        {</w:t>
      </w:r>
    </w:p>
    <w:p w14:paraId="4C0B6E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274          type: 'pie',</w:t>
      </w:r>
    </w:p>
    <w:p w14:paraId="31AEF7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275          radius: ['42%', '68%'],</w:t>
      </w:r>
    </w:p>
    <w:p w14:paraId="6DB370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276          center: ['38%', '50%'],</w:t>
      </w:r>
    </w:p>
    <w:p w14:paraId="4823F7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277          avoidLabelOverlap: true,</w:t>
      </w:r>
    </w:p>
    <w:p w14:paraId="4352ED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278          itemStyle: { borderRadius: 6, borderColor: '#fff', borderWidth: 2 },</w:t>
      </w:r>
    </w:p>
    <w:p w14:paraId="6F0E1A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279          label: { show: true, formatter: '{b}\n{d}%', color: '#2A5A4E', fontSize: 11 },</w:t>
      </w:r>
    </w:p>
    <w:p w14:paraId="155EC9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280          emphasis: { label: { show: true, fontSize: 12, fontWeight: 'bold' } },</w:t>
      </w:r>
    </w:p>
    <w:p w14:paraId="7949FB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281          data,</w:t>
      </w:r>
    </w:p>
    <w:p w14:paraId="56945E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282        },</w:t>
      </w:r>
    </w:p>
    <w:p w14:paraId="0CA633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283      ],</w:t>
      </w:r>
    </w:p>
    <w:p w14:paraId="5A3D4F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284    }</w:t>
      </w:r>
    </w:p>
    <w:p w14:paraId="663375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285  })</w:t>
      </w:r>
    </w:p>
    <w:p w14:paraId="18C3D9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288  const componentBarOption = computed(() =&gt; {</w:t>
      </w:r>
    </w:p>
    <w:p w14:paraId="2DFD8C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289    const stats: any[] = [...(analysisData.value?.componentStats || [])]</w:t>
      </w:r>
    </w:p>
    <w:p w14:paraId="7A41B6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290      .sort((a, b) =&gt; (b.cnt || 0) - (a.cnt || 0))</w:t>
      </w:r>
    </w:p>
    <w:p w14:paraId="5F4548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291      .slice(0, 8)</w:t>
      </w:r>
    </w:p>
    <w:p w14:paraId="1795BF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292      .reverse()</w:t>
      </w:r>
    </w:p>
    <w:p w14:paraId="2A653F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293    return {</w:t>
      </w:r>
    </w:p>
    <w:p w14:paraId="1EFC4F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294      tooltip: {</w:t>
      </w:r>
    </w:p>
    <w:p w14:paraId="360601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295        trigger: 'axis',</w:t>
      </w:r>
    </w:p>
    <w:p w14:paraId="196585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296        axisPointer: { type: 'shadow' },</w:t>
      </w:r>
    </w:p>
    <w:p w14:paraId="10387B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297        backgroundColor: 'rgba(255,255,255,0.96)',</w:t>
      </w:r>
    </w:p>
    <w:p w14:paraId="0964AF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298        borderColor: '#eee',</w:t>
      </w:r>
    </w:p>
    <w:p w14:paraId="5130D9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299        textStyle: { color: '#333', fontSize: 12 },</w:t>
      </w:r>
    </w:p>
    <w:p w14:paraId="71DFBC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300        formatter: (p: any) =&gt; `${p[0].name}: ${p[0].value} 次`,</w:t>
      </w:r>
    </w:p>
    <w:p w14:paraId="3E0466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301      },</w:t>
      </w:r>
    </w:p>
    <w:p w14:paraId="5D5412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302      grid: { left: 70, right: 24, top: 20, bottom: 24 },</w:t>
      </w:r>
    </w:p>
    <w:p w14:paraId="29B393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303      xAxis: {</w:t>
      </w:r>
    </w:p>
    <w:p w14:paraId="307881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304        type: 'value',</w:t>
      </w:r>
    </w:p>
    <w:p w14:paraId="56D45A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305        axisLabel: { color: '#606266', fontSize: 11 },</w:t>
      </w:r>
    </w:p>
    <w:p w14:paraId="0810BF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306        splitLine: { lineStyle: { color: '#EEF5F2' } },</w:t>
      </w:r>
    </w:p>
    <w:p w14:paraId="5B2576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307      },</w:t>
      </w:r>
    </w:p>
    <w:p w14:paraId="67D53F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308      yAxis: {</w:t>
      </w:r>
    </w:p>
    <w:p w14:paraId="21B009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309        type: 'category',</w:t>
      </w:r>
    </w:p>
    <w:p w14:paraId="479F2A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310        data: stats.map(s =&gt; s.component_name),</w:t>
      </w:r>
    </w:p>
    <w:p w14:paraId="1B7245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311        axisLine: { lineStyle: { color: '#C0D6CC' } },</w:t>
      </w:r>
    </w:p>
    <w:p w14:paraId="202E3E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312        axisLabel: { color: '#606266', fontSize: 11 },</w:t>
      </w:r>
    </w:p>
    <w:p w14:paraId="681D1A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313      },</w:t>
      </w:r>
    </w:p>
    <w:p w14:paraId="65F5CB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314      series: [</w:t>
      </w:r>
    </w:p>
    <w:p w14:paraId="4239AB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315        {</w:t>
      </w:r>
    </w:p>
    <w:p w14:paraId="4EBF15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316          name: '维修次数',</w:t>
      </w:r>
    </w:p>
    <w:p w14:paraId="6307BB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317          type: 'bar',</w:t>
      </w:r>
    </w:p>
    <w:p w14:paraId="4A2EEA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318          barWidth: 14,</w:t>
      </w:r>
    </w:p>
    <w:p w14:paraId="25BCF9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319          data: stats.map(s =&gt; s.cnt || 0),</w:t>
      </w:r>
    </w:p>
    <w:p w14:paraId="67F925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320          itemStyle: {</w:t>
      </w:r>
    </w:p>
    <w:p w14:paraId="5FD1D7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321            color: new echarts.graphic.LinearGradient(0, 0, 1, 0, [</w:t>
      </w:r>
    </w:p>
    <w:p w14:paraId="344CF8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322              { offset: 0, color: 'rgba(13,93,70,0.45)' },</w:t>
      </w:r>
    </w:p>
    <w:p w14:paraId="04CF97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323              { offset: 1, color: '#0D5D46' },</w:t>
      </w:r>
    </w:p>
    <w:p w14:paraId="43EEF7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324            ]),</w:t>
      </w:r>
    </w:p>
    <w:p w14:paraId="33C1CF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325            borderRadius: [0, 6, 6, 0],</w:t>
      </w:r>
    </w:p>
    <w:p w14:paraId="4AEFFA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326          },</w:t>
      </w:r>
    </w:p>
    <w:p w14:paraId="4200A2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327          label: { show: true, position: 'right', color: '#2A5A4E', fontSize: 11 },</w:t>
      </w:r>
    </w:p>
    <w:p w14:paraId="08AA6A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328        },</w:t>
      </w:r>
    </w:p>
    <w:p w14:paraId="51698B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329      ],</w:t>
      </w:r>
    </w:p>
    <w:p w14:paraId="0A94ED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330    }</w:t>
      </w:r>
    </w:p>
    <w:p w14:paraId="65A806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331  })</w:t>
      </w:r>
    </w:p>
    <w:p w14:paraId="5C0EC9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334  function formatMoney(val: number) {</w:t>
      </w:r>
    </w:p>
    <w:p w14:paraId="75DEE1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335    return `¥${val.toLocaleString()}`</w:t>
      </w:r>
    </w:p>
    <w:p w14:paraId="1AA671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336  }</w:t>
      </w:r>
    </w:p>
    <w:p w14:paraId="19845A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339  function healthLevelTagType(level: string) {</w:t>
      </w:r>
    </w:p>
    <w:p w14:paraId="04CADF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340    if (level === '优良') return 'success'</w:t>
      </w:r>
    </w:p>
    <w:p w14:paraId="47E877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341    if (level === '良好') return 'success'</w:t>
      </w:r>
    </w:p>
    <w:p w14:paraId="2982AC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342    if (level === '一般') return 'warning'</w:t>
      </w:r>
    </w:p>
    <w:p w14:paraId="54681A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343    if (level === '预警') return 'danger'</w:t>
      </w:r>
    </w:p>
    <w:p w14:paraId="228683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344    if (level === '危险') return 'danger'</w:t>
      </w:r>
    </w:p>
    <w:p w14:paraId="7C34B4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345    return 'info'</w:t>
      </w:r>
    </w:p>
    <w:p w14:paraId="01B80F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346  }</w:t>
      </w:r>
    </w:p>
    <w:p w14:paraId="000574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348  /** 寿命预警Tag类型 */</w:t>
      </w:r>
    </w:p>
    <w:p w14:paraId="7DB970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349  function warnTagType(level: string) {</w:t>
      </w:r>
    </w:p>
    <w:p w14:paraId="433499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350    if (level === '紧急维修') return 'danger'</w:t>
      </w:r>
    </w:p>
    <w:p w14:paraId="562E5C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351    if (level === '建议维修') return 'warning'</w:t>
      </w:r>
    </w:p>
    <w:p w14:paraId="4AAF93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352    if (level === '需关注') return 'info'</w:t>
      </w:r>
    </w:p>
    <w:p w14:paraId="05C521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353    return 'success'</w:t>
      </w:r>
    </w:p>
    <w:p w14:paraId="7987F3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354  }</w:t>
      </w:r>
    </w:p>
    <w:p w14:paraId="5B0D32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357  function priorityTagType(priority: string) {</w:t>
      </w:r>
    </w:p>
    <w:p w14:paraId="497865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358    if (priority === '高') return 'danger'</w:t>
      </w:r>
    </w:p>
    <w:p w14:paraId="021509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359    if (priority === '中') return 'warning'</w:t>
      </w:r>
    </w:p>
    <w:p w14:paraId="27069A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360    return 'info'</w:t>
      </w:r>
    </w:p>
    <w:p w14:paraId="7E212C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361  }</w:t>
      </w:r>
    </w:p>
    <w:p w14:paraId="67A386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363  onMounted(() =&gt; {</w:t>
      </w:r>
    </w:p>
    <w:p w14:paraId="580913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364    loadAnalysis()</w:t>
      </w:r>
    </w:p>
    <w:p w14:paraId="610F8C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365    loadExtraData()</w:t>
      </w:r>
    </w:p>
    <w:p w14:paraId="6BEB3B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366  })</w:t>
      </w:r>
    </w:p>
    <w:p w14:paraId="223305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367  &lt;/script&gt;</w:t>
      </w:r>
    </w:p>
    <w:p w14:paraId="45CE46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369  &lt;template&gt;</w:t>
      </w:r>
    </w:p>
    <w:p w14:paraId="540034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370    &lt;div class="page-container repair-analysis" v-loading="loading"&gt;</w:t>
      </w:r>
    </w:p>
    <w:p w14:paraId="56C724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372      &lt;div class="page-header"&gt;</w:t>
      </w:r>
    </w:p>
    <w:p w14:paraId="0D5DB8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373        &lt;div class="page-title-wrap"&gt;</w:t>
      </w:r>
    </w:p>
    <w:p w14:paraId="02333B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374          &lt;div class="page-title-icon"&gt;</w:t>
      </w:r>
    </w:p>
    <w:p w14:paraId="5CAFFE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375            &lt;el-icon :size="18"&gt;&lt;DataAnalysis /&gt;&lt;/el-icon&gt;</w:t>
      </w:r>
    </w:p>
    <w:p w14:paraId="05B21B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376          &lt;/div&gt;</w:t>
      </w:r>
    </w:p>
    <w:p w14:paraId="2038AB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377          &lt;h2 class="page-title"&gt;维修分析&lt;/h2&gt;</w:t>
      </w:r>
    </w:p>
    <w:p w14:paraId="5DEE2C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378        &lt;/div&gt;</w:t>
      </w:r>
    </w:p>
    <w:p w14:paraId="29D1A3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379        &lt;p class="page-desc"&gt;维修资金趋势、类型分布、ROI排行、维修优先级与维修方案&lt;/p&gt;</w:t>
      </w:r>
    </w:p>
    <w:p w14:paraId="40AFFF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380        &lt;div class="header-actions"&gt;</w:t>
      </w:r>
    </w:p>
    <w:p w14:paraId="15A5B9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381          &lt;el-button</w:t>
      </w:r>
    </w:p>
    <w:p w14:paraId="59B55F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382            type="primary"</w:t>
      </w:r>
    </w:p>
    <w:p w14:paraId="60CC79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383            :loading="syncing"</w:t>
      </w:r>
    </w:p>
    <w:p w14:paraId="56BECC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384            :disabled="loading"</w:t>
      </w:r>
    </w:p>
    <w:p w14:paraId="7C95C0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385            size="small"</w:t>
      </w:r>
    </w:p>
    <w:p w14:paraId="1053C4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386            @click="runRepairSync"</w:t>
      </w:r>
    </w:p>
    <w:p w14:paraId="206A0B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387          &gt;</w:t>
      </w:r>
    </w:p>
    <w:p w14:paraId="553678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388            &lt;el-icon v-if="!syncing" style="margin-right: 4px"&gt;&lt;Tools /&gt;&lt;/el-icon&gt;</w:t>
      </w:r>
    </w:p>
    <w:p w14:paraId="725788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389            一键同步维修记录（续寿命/加健康分）</w:t>
      </w:r>
    </w:p>
    <w:p w14:paraId="775180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390          &lt;/el-button&gt;</w:t>
      </w:r>
    </w:p>
    <w:p w14:paraId="0E983A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391        &lt;/div&gt;</w:t>
      </w:r>
    </w:p>
    <w:p w14:paraId="584474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392      &lt;/div&gt;</w:t>
      </w:r>
    </w:p>
    <w:p w14:paraId="4D6809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394      &lt;!-- 预警窗口：已提报维修申请 --&gt;</w:t>
      </w:r>
    </w:p>
    <w:p w14:paraId="6AD48C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395      &lt;el-alert</w:t>
      </w:r>
    </w:p>
    <w:p w14:paraId="0445D8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396        v-if="!repairAlertClosed &amp;&amp; repairApplyCount &gt; 0"</w:t>
      </w:r>
    </w:p>
    <w:p w14:paraId="3D3615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397        class="warning-alert"</w:t>
      </w:r>
    </w:p>
    <w:p w14:paraId="5526E8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398        title="预警提醒"</w:t>
      </w:r>
    </w:p>
    <w:p w14:paraId="434028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399        type="warning"</w:t>
      </w:r>
    </w:p>
    <w:p w14:paraId="4D5971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400        show-icon</w:t>
      </w:r>
    </w:p>
    <w:p w14:paraId="5E67E9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401        :closable="true"</w:t>
      </w:r>
    </w:p>
    <w:p w14:paraId="6E8F85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402        @close="repairAlertClosed = true"</w:t>
      </w:r>
    </w:p>
    <w:p w14:paraId="739DA8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403      &gt;</w:t>
      </w:r>
    </w:p>
    <w:p w14:paraId="7AC334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404        &lt;div class="warning-alert-msg"&gt;</w:t>
      </w:r>
    </w:p>
    <w:p w14:paraId="1FA971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405          &lt;span&gt;&lt;span class="warning-num"&gt;{{ repairApplyCount }}&lt;/span&gt;人已提报维修申请，请及时处理。&lt;/span&gt;</w:t>
      </w:r>
    </w:p>
    <w:p w14:paraId="19A6D6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406        &lt;/div&gt;</w:t>
      </w:r>
    </w:p>
    <w:p w14:paraId="1022EB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407      &lt;/el-alert&gt;</w:t>
      </w:r>
    </w:p>
    <w:p w14:paraId="61AE54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410      &lt;div class="overview-row"&gt;</w:t>
      </w:r>
    </w:p>
    <w:p w14:paraId="164F4A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411        &lt;div class="overview-card overview-card--blue"&gt;</w:t>
      </w:r>
    </w:p>
    <w:p w14:paraId="233228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412          &lt;div class="overview-icon overview-icon--blue"&gt;</w:t>
      </w:r>
    </w:p>
    <w:p w14:paraId="7D8A57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413            &lt;el-icon :size="20"&gt;&lt;Tools /&gt;&lt;/el-icon&gt;</w:t>
      </w:r>
    </w:p>
    <w:p w14:paraId="647A44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414          &lt;/div&gt;</w:t>
      </w:r>
    </w:p>
    <w:p w14:paraId="0DEE7A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415          &lt;div class="overview-text"&gt;</w:t>
      </w:r>
    </w:p>
    <w:p w14:paraId="0A9120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416            &lt;div class="overview-value"&gt;{{ totalRecords }}&lt;/div&gt;</w:t>
      </w:r>
    </w:p>
    <w:p w14:paraId="015CC1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417            &lt;div class="overview-label"&gt;总维修次数&lt;/div&gt;</w:t>
      </w:r>
    </w:p>
    <w:p w14:paraId="663D33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418          &lt;/div&gt;</w:t>
      </w:r>
    </w:p>
    <w:p w14:paraId="265F8A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419        &lt;/div&gt;</w:t>
      </w:r>
    </w:p>
    <w:p w14:paraId="6C08A3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420        &lt;div class="overview-card overview-card--green"&gt;</w:t>
      </w:r>
    </w:p>
    <w:p w14:paraId="4969B4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421          &lt;div class="overview-icon overview-icon--green"&gt;</w:t>
      </w:r>
    </w:p>
    <w:p w14:paraId="0B8658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422            &lt;el-icon :size="20"&gt;&lt;Wallet /&gt;&lt;/el-icon&gt;</w:t>
      </w:r>
    </w:p>
    <w:p w14:paraId="540C03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423          &lt;/div&gt;</w:t>
      </w:r>
    </w:p>
    <w:p w14:paraId="7A41F7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424          &lt;div class="overview-text"&gt;</w:t>
      </w:r>
    </w:p>
    <w:p w14:paraId="1D768B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425            &lt;div class="overview-value"&gt;{{ totalInvest }}&lt;/div&gt;</w:t>
      </w:r>
    </w:p>
    <w:p w14:paraId="29548D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426            &lt;div class="overview-label"&gt;总投入金额&lt;/div&gt;</w:t>
      </w:r>
    </w:p>
    <w:p w14:paraId="52D0AF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427          &lt;/div&gt;</w:t>
      </w:r>
    </w:p>
    <w:p w14:paraId="58D3C3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428        &lt;/div&gt;</w:t>
      </w:r>
    </w:p>
    <w:p w14:paraId="2A6087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429        &lt;div class="overview-card overview-card--orange"&gt;</w:t>
      </w:r>
    </w:p>
    <w:p w14:paraId="7F22CD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430          &lt;div class="overview-icon overview-icon--orange"&gt;</w:t>
      </w:r>
    </w:p>
    <w:p w14:paraId="552EB8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431            &lt;el-icon :size="20"&gt;&lt;Coin /&gt;&lt;/el-icon&gt;</w:t>
      </w:r>
    </w:p>
    <w:p w14:paraId="439D99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432          &lt;/div&gt;</w:t>
      </w:r>
    </w:p>
    <w:p w14:paraId="13CA30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433          &lt;div class="overview-text"&gt;</w:t>
      </w:r>
    </w:p>
    <w:p w14:paraId="05E7C3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434            &lt;div class="overview-value"&gt;{{ avgCost }}&lt;/div&gt;</w:t>
      </w:r>
    </w:p>
    <w:p w14:paraId="434C6B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435            &lt;div class="overview-label"&gt;平均单次维修成本&lt;/div&gt;</w:t>
      </w:r>
    </w:p>
    <w:p w14:paraId="40106D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436          &lt;/div&gt;</w:t>
      </w:r>
    </w:p>
    <w:p w14:paraId="7DC344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437        &lt;/div&gt;</w:t>
      </w:r>
    </w:p>
    <w:p w14:paraId="135ABA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438        &lt;div class="overview-card overview-card--purple"&gt;</w:t>
      </w:r>
    </w:p>
    <w:p w14:paraId="71BED2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439          &lt;div class="overview-icon overview-icon--purple"&gt;</w:t>
      </w:r>
    </w:p>
    <w:p w14:paraId="793FD1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440            &lt;el-icon :size="20"&gt;&lt;Calendar /&gt;&lt;/el-icon&gt;</w:t>
      </w:r>
    </w:p>
    <w:p w14:paraId="390D1D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441          &lt;/div&gt;</w:t>
      </w:r>
    </w:p>
    <w:p w14:paraId="540B51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442          &lt;div class="overview-text"&gt;</w:t>
      </w:r>
    </w:p>
    <w:p w14:paraId="081DAE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443            &lt;div class="overview-value"&gt;{{ currentYearRecords }}&lt;/div&gt;</w:t>
      </w:r>
    </w:p>
    <w:p w14:paraId="63C746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444            &lt;div class="overview-label"&gt;本年度维修次数&lt;/div&gt;</w:t>
      </w:r>
    </w:p>
    <w:p w14:paraId="1605C1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445          &lt;/div&gt;</w:t>
      </w:r>
    </w:p>
    <w:p w14:paraId="34DDCB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446        &lt;/div&gt;</w:t>
      </w:r>
    </w:p>
    <w:p w14:paraId="1F9B40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447      &lt;/div&gt;</w:t>
      </w:r>
    </w:p>
    <w:p w14:paraId="442C29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450      &lt;div class="chart-grid"&gt;</w:t>
      </w:r>
    </w:p>
    <w:p w14:paraId="7EE969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451        &lt;div class="chart-card"&gt;</w:t>
      </w:r>
    </w:p>
    <w:p w14:paraId="5242C1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452          &lt;h4 class="chart-title"&gt;年度维修资金趋势&lt;/h4&gt;</w:t>
      </w:r>
    </w:p>
    <w:p w14:paraId="66C4CA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453          &lt;VChart :option="yearTrendOption" autoresize style="height: 200px" /&gt;</w:t>
      </w:r>
    </w:p>
    <w:p w14:paraId="0F4021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454        &lt;/div&gt;</w:t>
      </w:r>
    </w:p>
    <w:p w14:paraId="29C201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455        &lt;div class="chart-card"&gt;</w:t>
      </w:r>
    </w:p>
    <w:p w14:paraId="7D4D8B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456          &lt;h4 class="chart-title"&gt;维修类型分布&lt;/h4&gt;</w:t>
      </w:r>
    </w:p>
    <w:p w14:paraId="77B2D3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457          &lt;VChart :option="typePieOption" autoresize style="height: 200px" /&gt;</w:t>
      </w:r>
    </w:p>
    <w:p w14:paraId="718E65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458        &lt;/div&gt;</w:t>
      </w:r>
    </w:p>
    <w:p w14:paraId="381762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459        &lt;div class="chart-card"&gt;</w:t>
      </w:r>
    </w:p>
    <w:p w14:paraId="28F5AF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460          &lt;h4 class="chart-title"&gt;部件维修TOP&lt;/h4&gt;</w:t>
      </w:r>
    </w:p>
    <w:p w14:paraId="1058A6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461          &lt;VChart :option="componentBarOption" autoresize style="height: 200px" /&gt;</w:t>
      </w:r>
    </w:p>
    <w:p w14:paraId="66C44D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462        &lt;/div&gt;</w:t>
      </w:r>
    </w:p>
    <w:p w14:paraId="56D924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463      &lt;/div&gt;</w:t>
      </w:r>
    </w:p>
    <w:p w14:paraId="053F04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465      &lt;!-- 底部主表：维修优先级与寿命预警（全宽、字段对齐） --&gt;</w:t>
      </w:r>
    </w:p>
    <w:p w14:paraId="2842BB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466      &lt;div class="table-card full"&gt;</w:t>
      </w:r>
    </w:p>
    <w:p w14:paraId="292B6D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467        &lt;div class="card-head"&gt;</w:t>
      </w:r>
    </w:p>
    <w:p w14:paraId="1EF00B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468          &lt;h3 class="card-title"&gt;维修优先级与寿命预警&lt;/h3&gt;</w:t>
      </w:r>
    </w:p>
    <w:p w14:paraId="047A7D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469          &lt;div class="head-actions"&gt;</w:t>
      </w:r>
    </w:p>
    <w:p w14:paraId="3DA2E8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470            &lt;button class="more-chip" type="button" @click="openRoiDialog"&gt;ROI 排行 · {{ roiList.length }}&lt;/button&gt;</w:t>
      </w:r>
    </w:p>
    <w:p w14:paraId="59499E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471            &lt;button class="more-chip" type="button" @click="openPlanDialog"&gt;维修方案 · {{ maintenancePlan.length }}&lt;/button&gt;</w:t>
      </w:r>
    </w:p>
    <w:p w14:paraId="50A243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472            &lt;span class="more-link" @click="openPriorityDialog"&gt;全部（{{ priorityList.length }} 条）›&lt;/span&gt;</w:t>
      </w:r>
    </w:p>
    <w:p w14:paraId="1A4403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473          &lt;/div&gt;</w:t>
      </w:r>
    </w:p>
    <w:p w14:paraId="326901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474        &lt;/div&gt;</w:t>
      </w:r>
    </w:p>
    <w:p w14:paraId="1A649F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475        &lt;el-table</w:t>
      </w:r>
    </w:p>
    <w:p w14:paraId="48A071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476          :data="priorityTop"</w:t>
      </w:r>
    </w:p>
    <w:p w14:paraId="0FD4F3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477          style="width: 100%; border-top: 1px solid #EEF4F1"</w:t>
      </w:r>
    </w:p>
    <w:p w14:paraId="6A3F8A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478          size="default"</w:t>
      </w:r>
    </w:p>
    <w:p w14:paraId="256A29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479          :cell-style="{ height: '42px', padding: '0', color: '#3D4A45' }"</w:t>
      </w:r>
    </w:p>
    <w:p w14:paraId="4AC2AF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480          :header-cell-style="{ color: '#4A5B54', fontWeight: 600, background: '#F4FAF8' }"</w:t>
      </w:r>
    </w:p>
    <w:p w14:paraId="562F23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481        &gt;</w:t>
      </w:r>
    </w:p>
    <w:p w14:paraId="519E09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484            &lt;template #default="{ row }"&gt;&lt;span class="barn-ref"&gt;{{ row.barnId }}&lt;/span&gt;&lt;/template&gt;</w:t>
      </w:r>
    </w:p>
    <w:p w14:paraId="29C2B5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485          &lt;/el-table-column&gt;</w:t>
      </w:r>
    </w:p>
    <w:p w14:paraId="346327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487            &lt;template #default="{ row }"&gt;{{ [row.county, row.township, row.village].filter(Boolean).join(' ') || '-' }}&lt;/template&gt;</w:t>
      </w:r>
    </w:p>
    <w:p w14:paraId="58E0FD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488          &lt;/el-table-column&gt;</w:t>
      </w:r>
    </w:p>
    <w:p w14:paraId="30FBCD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490            &lt;template #default="{ row }"&gt;</w:t>
      </w:r>
    </w:p>
    <w:p w14:paraId="4F05C2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491              &lt;span :style="{ color: row.healthScore &gt;= 75 ? '#2E8B6A' : row.healthScore &gt;= 60 ? '#D4944A' : '#D4604A', fontWeight: 600 }"&gt;{{ row.healthScore || '-' }}&lt;/span&gt;</w:t>
      </w:r>
    </w:p>
    <w:p w14:paraId="607A30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492            &lt;/template&gt;</w:t>
      </w:r>
    </w:p>
    <w:p w14:paraId="14501C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493          &lt;/el-table-column&gt;</w:t>
      </w:r>
    </w:p>
    <w:p w14:paraId="5BC931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495            &lt;template #default="{ row }"&gt;</w:t>
      </w:r>
    </w:p>
    <w:p w14:paraId="563978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496              &lt;el-tag :type="healthLevelTagType(row.healthLevel)" size="small" effect="light"&gt;{{ row.healthLevel }}&lt;/el-tag&gt;</w:t>
      </w:r>
    </w:p>
    <w:p w14:paraId="049B6F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497            &lt;/template&gt;</w:t>
      </w:r>
    </w:p>
    <w:p w14:paraId="09E3D8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498          &lt;/el-table-column&gt;</w:t>
      </w:r>
    </w:p>
    <w:p w14:paraId="7E49E5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500            &lt;template #default="{ row }"&gt;</w:t>
      </w:r>
    </w:p>
    <w:p w14:paraId="510F59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501              &lt;span :style="{ color: row.lifeResidual &lt;= 4 ? '#D4604A' : row.lifeResidual &lt;= 7 ? '#D4944A' : '#2E8B6A', fontWeight: 600 }"&gt;</w:t>
      </w:r>
    </w:p>
    <w:p w14:paraId="694B33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502                {{ row.lifeResidual == null ? '-' : row.lifeResidual }}</w:t>
      </w:r>
    </w:p>
    <w:p w14:paraId="026E1B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503              &lt;/span&gt;</w:t>
      </w:r>
    </w:p>
    <w:p w14:paraId="1CF558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504            &lt;/template&gt;</w:t>
      </w:r>
    </w:p>
    <w:p w14:paraId="5F0ACE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505          &lt;/el-table-column&gt;</w:t>
      </w:r>
    </w:p>
    <w:p w14:paraId="3D3B67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507            &lt;template #default="{ row }"&gt;</w:t>
      </w:r>
    </w:p>
    <w:p w14:paraId="7B6938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508              &lt;el-tag :type="priorityTagType(row.priority)" size="small" effect="light"&gt;{{ row.priority }}&lt;/el-tag&gt;</w:t>
      </w:r>
    </w:p>
    <w:p w14:paraId="4D9F96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509            &lt;/template&gt;</w:t>
      </w:r>
    </w:p>
    <w:p w14:paraId="5E1783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510          &lt;/el-table-column&gt;</w:t>
      </w:r>
    </w:p>
    <w:p w14:paraId="300F26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513        &lt;/el-table&gt;</w:t>
      </w:r>
    </w:p>
    <w:p w14:paraId="7E2F23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514        &lt;el-empty v-if="!priorityList.length" description="暂无预警烤房" :image-size="72" /&gt;</w:t>
      </w:r>
    </w:p>
    <w:p w14:paraId="5C28D9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515      &lt;/div&gt;</w:t>
      </w:r>
    </w:p>
    <w:p w14:paraId="63C3DA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518      &lt;el-dialog v-model="roiDialogVisible" title="维修项目ROI排行（全部）" width="88%" top="6vh" append-to-body&gt;</w:t>
      </w:r>
    </w:p>
    <w:p w14:paraId="1E30CC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519        &lt;div class="dialog-filter"&gt;</w:t>
      </w:r>
    </w:p>
    <w:p w14:paraId="4B8DDA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520          &lt;el-input</w:t>
      </w:r>
    </w:p>
    <w:p w14:paraId="5EA771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521            v-model="roiBarnFilter"</w:t>
      </w:r>
    </w:p>
    <w:p w14:paraId="0241D3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522            placeholder="按烤房编号 / 部件筛选"</w:t>
      </w:r>
    </w:p>
    <w:p w14:paraId="6CBA28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523            clearable</w:t>
      </w:r>
    </w:p>
    <w:p w14:paraId="6A5A86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524            prefix-icon="Search"</w:t>
      </w:r>
    </w:p>
    <w:p w14:paraId="30F7E1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525            style="width: 260px"</w:t>
      </w:r>
    </w:p>
    <w:p w14:paraId="423F32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526          /&gt;</w:t>
      </w:r>
    </w:p>
    <w:p w14:paraId="443804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527          &lt;span class="filter-total"&gt;共 {{ roiFiltered.length }} 条&lt;/span&gt;</w:t>
      </w:r>
    </w:p>
    <w:p w14:paraId="7E1913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528        &lt;/div&gt;</w:t>
      </w:r>
    </w:p>
    <w:p w14:paraId="5B936E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529        &lt;el-table :data="roiPaged" style="width: 100%" size="default" max-height="52vh"&gt;</w:t>
      </w:r>
    </w:p>
    <w:p w14:paraId="3E69B6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532            &lt;template #default="{ row }"&gt;&lt;span class="barn-ref"&gt;{{ row.barnId }}&lt;/span&gt;&lt;/template&gt;</w:t>
      </w:r>
    </w:p>
    <w:p w14:paraId="63CD8D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533          &lt;/el-table-column&gt;</w:t>
      </w:r>
    </w:p>
    <w:p w14:paraId="0A81FD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535            &lt;template #default="{ row }"&gt;{{ [row.county, row.township, row.village].filter(Boolean).join(' ') || '-' }}&lt;/template&gt;</w:t>
      </w:r>
    </w:p>
    <w:p w14:paraId="32EC9C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536          &lt;/el-table-column&gt;</w:t>
      </w:r>
    </w:p>
    <w:p w14:paraId="157F0B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540            &lt;template #default="{ row }"&gt;{{ row.invest ? formatMoney(row.invest) : '-' }}&lt;/template&gt;</w:t>
      </w:r>
    </w:p>
    <w:p w14:paraId="09E3A1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541          &lt;/el-table-column&gt;</w:t>
      </w:r>
    </w:p>
    <w:p w14:paraId="3BFFF2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543            &lt;template #default="{ row }"&gt;&lt;span style="color:#2E8B6A;font-weight:600"&gt;+{{ row.lifeGain }}&lt;/span&gt;&lt;/template&gt;</w:t>
      </w:r>
    </w:p>
    <w:p w14:paraId="0C2391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544          &lt;/el-table-column&gt;</w:t>
      </w:r>
    </w:p>
    <w:p w14:paraId="325360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546            &lt;template #default="{ row }"&gt;&lt;span style="color:#1565C0;font-weight:600"&gt;+{{ row.healthGain }}&lt;/span&gt;&lt;/template&gt;</w:t>
      </w:r>
    </w:p>
    <w:p w14:paraId="6525E8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547          &lt;/el-table-column&gt;</w:t>
      </w:r>
    </w:p>
    <w:p w14:paraId="256838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549            &lt;template #default="{ row }"&gt;</w:t>
      </w:r>
    </w:p>
    <w:p w14:paraId="5DE295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550              &lt;span style="color:#0D5D46;font-weight:700"&gt;&lt;template v-if="row.roi &gt; 0"&gt;{{ row.roi }}x&lt;/template&gt;&lt;template v-else&gt;-&lt;/template&gt;&lt;/span&gt;</w:t>
      </w:r>
    </w:p>
    <w:p w14:paraId="6CB3F7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551            &lt;/template&gt;</w:t>
      </w:r>
    </w:p>
    <w:p w14:paraId="093845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552          &lt;/el-table-column&gt;</w:t>
      </w:r>
    </w:p>
    <w:p w14:paraId="798B5D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553        &lt;/el-table&gt;</w:t>
      </w:r>
    </w:p>
    <w:p w14:paraId="23D2A6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554        &lt;div class="dialog-pager"&gt;</w:t>
      </w:r>
    </w:p>
    <w:p w14:paraId="4E7A50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555          &lt;el-pagination</w:t>
      </w:r>
    </w:p>
    <w:p w14:paraId="17E308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556            background</w:t>
      </w:r>
    </w:p>
    <w:p w14:paraId="125939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557            layout="total, prev, pager, next"</w:t>
      </w:r>
    </w:p>
    <w:p w14:paraId="1722B9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558            :total="roiFiltered.length"</w:t>
      </w:r>
    </w:p>
    <w:p w14:paraId="2F55B5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559            :page-size="roiPageSize"</w:t>
      </w:r>
    </w:p>
    <w:p w14:paraId="163487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560            :current-page="roiPage"</w:t>
      </w:r>
    </w:p>
    <w:p w14:paraId="7D04EE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561            @current-change="roiPage = $event"</w:t>
      </w:r>
    </w:p>
    <w:p w14:paraId="674F6B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562          /&gt;</w:t>
      </w:r>
    </w:p>
    <w:p w14:paraId="7B93DA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563        &lt;/div&gt;</w:t>
      </w:r>
    </w:p>
    <w:p w14:paraId="4FE6F3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564      &lt;/el-dialog&gt;</w:t>
      </w:r>
    </w:p>
    <w:p w14:paraId="11E713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566      &lt;!-- 维修优先级与寿命预警 全部弹窗 --&gt;</w:t>
      </w:r>
    </w:p>
    <w:p w14:paraId="1E9924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567      &lt;el-dialog v-model="priorityDialogVisible" title="维修优先级与寿命预警（全部）" width="88%" top="6vh" append-to-body&gt;</w:t>
      </w:r>
    </w:p>
    <w:p w14:paraId="00CC50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568        &lt;div class="dialog-filter"&gt;</w:t>
      </w:r>
    </w:p>
    <w:p w14:paraId="296508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569          &lt;el-select v-model="priWarnFilter" placeholder="预警类型" clearable style="width: 160px"&gt;</w:t>
      </w:r>
    </w:p>
    <w:p w14:paraId="44B006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570            &lt;el-option v-for="t in priWarnOptions" :key="t" :label="t" :value="t" /&gt;</w:t>
      </w:r>
    </w:p>
    <w:p w14:paraId="4CEFF0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571          &lt;/el-select&gt;</w:t>
      </w:r>
    </w:p>
    <w:p w14:paraId="4B44BA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572          &lt;el-input</w:t>
      </w:r>
    </w:p>
    <w:p w14:paraId="6A3B87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573            v-model="priBarnFilter"</w:t>
      </w:r>
    </w:p>
    <w:p w14:paraId="39AA60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574            placeholder="按烤房编号筛选"</w:t>
      </w:r>
    </w:p>
    <w:p w14:paraId="1CF350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575            clearable</w:t>
      </w:r>
    </w:p>
    <w:p w14:paraId="436872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576            prefix-icon="Search"</w:t>
      </w:r>
    </w:p>
    <w:p w14:paraId="4130FB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577            style="width: 240px"</w:t>
      </w:r>
    </w:p>
    <w:p w14:paraId="342D8E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578          /&gt;</w:t>
      </w:r>
    </w:p>
    <w:p w14:paraId="7239FB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579          &lt;span class="filter-total"&gt;共 {{ priFiltered.length }} 条&lt;/span&gt;</w:t>
      </w:r>
    </w:p>
    <w:p w14:paraId="242D5F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580        &lt;/div&gt;</w:t>
      </w:r>
    </w:p>
    <w:p w14:paraId="24DC7F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581        &lt;el-table :data="priPaged" style="width: 100%" size="default" max-height="52vh"&gt;</w:t>
      </w:r>
    </w:p>
    <w:p w14:paraId="15CB84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583            &lt;template #default="{ row }"&gt;&lt;span class="barn-ref"&gt;{{ row.barnId }}&lt;/span&gt;&lt;/template&gt;</w:t>
      </w:r>
    </w:p>
    <w:p w14:paraId="5100B1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584          &lt;/el-table-column&gt;</w:t>
      </w:r>
    </w:p>
    <w:p w14:paraId="429778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586            &lt;template #default="{ row }"&gt;{{ [row.county, row.township, row.village].filter(Boolean).join(' ') || '-' }}&lt;/template&gt;</w:t>
      </w:r>
    </w:p>
    <w:p w14:paraId="6215FB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587          &lt;/el-table-column&gt;</w:t>
      </w:r>
    </w:p>
    <w:p w14:paraId="242C92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589            &lt;template #default="{ row }"&gt;</w:t>
      </w:r>
    </w:p>
    <w:p w14:paraId="403E4D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590              &lt;span :style="{ color: row.healthScore &gt;= 75 ? '#2E8B6A' : row.healthScore &gt;= 60 ? '#D4944A' : '#D4604A', fontWeight: 600 }"&gt;{{ row.healthScore || '-' }}&lt;/span&gt;</w:t>
      </w:r>
    </w:p>
    <w:p w14:paraId="45FF2C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591            &lt;/template&gt;</w:t>
      </w:r>
    </w:p>
    <w:p w14:paraId="456E82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592          &lt;/el-table-column&gt;</w:t>
      </w:r>
    </w:p>
    <w:p w14:paraId="25481A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594            &lt;template #default="{ row }"&gt;</w:t>
      </w:r>
    </w:p>
    <w:p w14:paraId="1C0800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595              &lt;el-tag :type="healthLevelTagType(row.healthLevel)" size="small" effect="light"&gt;{{ row.healthLevel }}&lt;/el-tag&gt;</w:t>
      </w:r>
    </w:p>
    <w:p w14:paraId="140A4C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596            &lt;/template&gt;</w:t>
      </w:r>
    </w:p>
    <w:p w14:paraId="15B3A3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597          &lt;/el-table-column&gt;</w:t>
      </w:r>
    </w:p>
    <w:p w14:paraId="07A925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599            &lt;template #default="{ row }"&gt;</w:t>
      </w:r>
    </w:p>
    <w:p w14:paraId="51A69D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600              &lt;span :style="{ color: row.lifeResidual &lt;= 4 ? '#D4604A' : row.lifeResidual &lt;= 7 ? '#D4944A' : '#2E8B6A', fontWeight: 600 }"&gt;{{ row.lifeResidual == null ? '-' : row.lifeResidual }}&lt;/span&gt;</w:t>
      </w:r>
    </w:p>
    <w:p w14:paraId="73F3E9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601            &lt;/template&gt;</w:t>
      </w:r>
    </w:p>
    <w:p w14:paraId="5AC153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602          &lt;/el-table-column&gt;</w:t>
      </w:r>
    </w:p>
    <w:p w14:paraId="47FD45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604            &lt;template #default="{ row }"&gt;</w:t>
      </w:r>
    </w:p>
    <w:p w14:paraId="44B9DB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605              &lt;el-tag :type="warnTagType(row.warnLevel)" size="small" effect="light"&gt;{{ row.warnLevel }}&lt;/el-tag&gt;</w:t>
      </w:r>
    </w:p>
    <w:p w14:paraId="73403A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606            &lt;/template&gt;</w:t>
      </w:r>
    </w:p>
    <w:p w14:paraId="1D8398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607          &lt;/el-table-column&gt;</w:t>
      </w:r>
    </w:p>
    <w:p w14:paraId="56BFDE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610            &lt;template #default="{ row }"&gt;</w:t>
      </w:r>
    </w:p>
    <w:p w14:paraId="37E357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611              &lt;el-tag :type="priorityTagType(row.priority)" size="small" effect="light"&gt;{{ row.priority }}&lt;/el-tag&gt;</w:t>
      </w:r>
    </w:p>
    <w:p w14:paraId="1E6ABD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612            &lt;/template&gt;</w:t>
      </w:r>
    </w:p>
    <w:p w14:paraId="7F0DE0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613          &lt;/el-table-column&gt;</w:t>
      </w:r>
    </w:p>
    <w:p w14:paraId="6BE84A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616        &lt;/el-table&gt;</w:t>
      </w:r>
    </w:p>
    <w:p w14:paraId="3B10A3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617        &lt;div class="dialog-pager"&gt;</w:t>
      </w:r>
    </w:p>
    <w:p w14:paraId="51125C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618          &lt;el-pagination</w:t>
      </w:r>
    </w:p>
    <w:p w14:paraId="42705C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619            background</w:t>
      </w:r>
    </w:p>
    <w:p w14:paraId="76EC70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620            layout="total, prev, pager, next"</w:t>
      </w:r>
    </w:p>
    <w:p w14:paraId="4E2F25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621            :total="priFiltered.length"</w:t>
      </w:r>
    </w:p>
    <w:p w14:paraId="218152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622            :page-size="priPageSize"</w:t>
      </w:r>
    </w:p>
    <w:p w14:paraId="18CF97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623            :current-page="priPage"</w:t>
      </w:r>
    </w:p>
    <w:p w14:paraId="318F91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624            @current-change="priPage = $event"</w:t>
      </w:r>
    </w:p>
    <w:p w14:paraId="37DEF5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625          /&gt;</w:t>
      </w:r>
    </w:p>
    <w:p w14:paraId="32F6ED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626        &lt;/div&gt;</w:t>
      </w:r>
    </w:p>
    <w:p w14:paraId="517F25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627      &lt;/el-dialog&gt;</w:t>
      </w:r>
    </w:p>
    <w:p w14:paraId="530D2C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630      &lt;el-dialog v-model="planDialogVisible" title="维修方案推荐（全部）" width="80%" top="8vh" append-to-body&gt;</w:t>
      </w:r>
    </w:p>
    <w:p w14:paraId="2B4E29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631        &lt;div class="dialog-filter"&gt;</w:t>
      </w:r>
    </w:p>
    <w:p w14:paraId="71D69C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632          &lt;el-input</w:t>
      </w:r>
    </w:p>
    <w:p w14:paraId="6BC06E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633            v-model="planBarnFilter"</w:t>
      </w:r>
    </w:p>
    <w:p w14:paraId="237641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634            placeholder="按烤房编号筛选"</w:t>
      </w:r>
    </w:p>
    <w:p w14:paraId="188284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635            clearable</w:t>
      </w:r>
    </w:p>
    <w:p w14:paraId="2AD677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636            prefix-icon="Search"</w:t>
      </w:r>
    </w:p>
    <w:p w14:paraId="3E920F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637            style="width: 240px"</w:t>
      </w:r>
    </w:p>
    <w:p w14:paraId="49DC9B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638          /&gt;</w:t>
      </w:r>
    </w:p>
    <w:p w14:paraId="11071D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639          &lt;span class="filter-total"&gt;共 {{ planFiltered.length }} 条&lt;/span&gt;</w:t>
      </w:r>
    </w:p>
    <w:p w14:paraId="518D89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640        &lt;/div&gt;</w:t>
      </w:r>
    </w:p>
    <w:p w14:paraId="273255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641        &lt;el-table :data="planPaged" style="width: 100%" size="default" max-height="52vh"&gt;</w:t>
      </w:r>
    </w:p>
    <w:p w14:paraId="084C65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643            &lt;template #default="{ row }"&gt;</w:t>
      </w:r>
    </w:p>
    <w:p w14:paraId="4E045D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644              &lt;el-tag :type="priorityTagType(row.priority)" size="small" effect="light"&gt;{{ row.priority }}&lt;/el-tag&gt;</w:t>
      </w:r>
    </w:p>
    <w:p w14:paraId="7315AD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645            &lt;/template&gt;</w:t>
      </w:r>
    </w:p>
    <w:p w14:paraId="2807CA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646          &lt;/el-table-column&gt;</w:t>
      </w:r>
    </w:p>
    <w:p w14:paraId="231CAF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648            &lt;template #default="{ row }"&gt;&lt;span class="barn-ref"&gt;{{ row.barnId }}&lt;/span&gt;&lt;/template&gt;</w:t>
      </w:r>
    </w:p>
    <w:p w14:paraId="657222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649          &lt;/el-table-column&gt;</w:t>
      </w:r>
    </w:p>
    <w:p w14:paraId="028F85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651            &lt;template #default="{ row }"&gt;{{ [row.county, row.township, row.village].filter(Boolean).join(' ') || '-' }}&lt;/template&gt;</w:t>
      </w:r>
    </w:p>
    <w:p w14:paraId="4F7082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652          &lt;/el-table-column&gt;</w:t>
      </w:r>
    </w:p>
    <w:p w14:paraId="58031E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655            &lt;template #default="{ row }"&gt;{{ row.lifeResidual == null ? '-' : row.lifeResidual }}&lt;/template&gt;</w:t>
      </w:r>
    </w:p>
    <w:p w14:paraId="087CB4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656          &lt;/el-table-column&gt;</w:t>
      </w:r>
    </w:p>
    <w:p w14:paraId="6EEC9E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659            &lt;template #default="{ row }"&gt;</w:t>
      </w:r>
    </w:p>
    <w:p w14:paraId="552FDC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660              &lt;span</w:t>
      </w:r>
    </w:p>
    <w:p w14:paraId="041006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661                :style="{</w:t>
      </w:r>
    </w:p>
    <w:p w14:paraId="425ADD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662                  color: row.recommendation.startsWith('【紧急】') ? '#D4604A' : row.recommendation.startsWith('【建议】') ? '#D4944A' : row.recommendation.startsWith('【关注】') ? '#7B1FA2' : '#2E8B6A'</w:t>
      </w:r>
    </w:p>
    <w:p w14:paraId="166F4A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663                }"</w:t>
      </w:r>
    </w:p>
    <w:p w14:paraId="119E23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664              &gt;{{ row.recommendation }}&lt;/span&gt;</w:t>
      </w:r>
    </w:p>
    <w:p w14:paraId="645774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665            &lt;/template&gt;</w:t>
      </w:r>
    </w:p>
    <w:p w14:paraId="6A5D1C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666          &lt;/el-table-column&gt;</w:t>
      </w:r>
    </w:p>
    <w:p w14:paraId="449ECC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667        &lt;/el-table&gt;</w:t>
      </w:r>
    </w:p>
    <w:p w14:paraId="6662B5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668        &lt;div class="dialog-pager"&gt;</w:t>
      </w:r>
    </w:p>
    <w:p w14:paraId="5A3887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669          &lt;el-pagination</w:t>
      </w:r>
    </w:p>
    <w:p w14:paraId="298D53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670            background</w:t>
      </w:r>
    </w:p>
    <w:p w14:paraId="18289E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671            layout="total, prev, pager, next"</w:t>
      </w:r>
    </w:p>
    <w:p w14:paraId="630F33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672            :total="planFiltered.length"</w:t>
      </w:r>
    </w:p>
    <w:p w14:paraId="458361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673            :page-size="planPageSize"</w:t>
      </w:r>
    </w:p>
    <w:p w14:paraId="140B5C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674            :current-page="planPage"</w:t>
      </w:r>
    </w:p>
    <w:p w14:paraId="13E18A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675            @current-change="planPage = $event"</w:t>
      </w:r>
    </w:p>
    <w:p w14:paraId="18D140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676          /&gt;</w:t>
      </w:r>
    </w:p>
    <w:p w14:paraId="14FB73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677        &lt;/div&gt;</w:t>
      </w:r>
    </w:p>
    <w:p w14:paraId="5FBC64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678      &lt;/el-dialog&gt;</w:t>
      </w:r>
    </w:p>
    <w:p w14:paraId="5FF8C9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679    &lt;/div&gt;</w:t>
      </w:r>
    </w:p>
    <w:p w14:paraId="4D27E0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680  &lt;/template&gt;</w:t>
      </w:r>
    </w:p>
    <w:p w14:paraId="3B502B07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src/pages/repair/RepairApply.vue</w:t>
      </w:r>
    </w:p>
    <w:p w14:paraId="118691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﻿&lt;script setup lang="ts"&gt;</w:t>
      </w:r>
    </w:p>
    <w:p w14:paraId="6D38A6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{ ref, reactive, onMounted } from 'vue'</w:t>
      </w:r>
    </w:p>
    <w:p w14:paraId="14E481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{ useRouter } from 'vue-router'</w:t>
      </w:r>
    </w:p>
    <w:p w14:paraId="687C37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{ ElMessage } from 'element-plus'</w:t>
      </w:r>
    </w:p>
    <w:p w14:paraId="426665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{ applyRepair } from '@/api/repair'</w:t>
      </w:r>
    </w:p>
    <w:p w14:paraId="739D24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{ getBarnOptions } from '@/api/barn'</w:t>
      </w:r>
    </w:p>
    <w:p w14:paraId="3BFC87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const router = useRouter()</w:t>
      </w:r>
    </w:p>
    <w:p w14:paraId="223FDE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const barnOptions = ref&lt;any[]&gt;([])</w:t>
      </w:r>
    </w:p>
    <w:p w14:paraId="15FE71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  '加热炉', '散热管', '回风管', '进风口', '排湿口',</w:t>
      </w:r>
    </w:p>
    <w:p w14:paraId="78DC0C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'烟架', '挂烟梁', '装烟门',</w:t>
      </w:r>
    </w:p>
    <w:p w14:paraId="03D9CC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'温湿度传感器', '自控仪', '执行器',</w:t>
      </w:r>
    </w:p>
    <w:p w14:paraId="07875F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'循环风机', '排湿风机', '助燃风机',</w:t>
      </w:r>
    </w:p>
    <w:p w14:paraId="7E13DC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]</w:t>
      </w:r>
    </w:p>
    <w:p w14:paraId="0BB00D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{ value: '常规维护', label: '常规维护' },</w:t>
      </w:r>
    </w:p>
    <w:p w14:paraId="40AD85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{ value: '专项修复', label: '专项修复' },</w:t>
      </w:r>
    </w:p>
    <w:p w14:paraId="735A3D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{ value: '再利用', label: '再利用' },</w:t>
      </w:r>
    </w:p>
    <w:p w14:paraId="5F9974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{ value: '退出', label: '退出' },</w:t>
      </w:r>
    </w:p>
    <w:p w14:paraId="1907FD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]</w:t>
      </w:r>
    </w:p>
    <w:p w14:paraId="0D9362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{ value: '紧急建议', label: '紧急建议' },</w:t>
      </w:r>
    </w:p>
    <w:p w14:paraId="740EF4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{ value: '暂缓', label: '暂缓' },</w:t>
      </w:r>
    </w:p>
    <w:p w14:paraId="6E7A46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{ value: '正常', label: '正常' },</w:t>
      </w:r>
    </w:p>
    <w:p w14:paraId="0958D4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]</w:t>
      </w:r>
    </w:p>
    <w:p w14:paraId="03B262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const form = reactive({</w:t>
      </w:r>
    </w:p>
    <w:p w14:paraId="0A2515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ovenId: null as string | null,</w:t>
      </w:r>
    </w:p>
    <w:p w14:paraId="4F65FC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repairType: '常规维护',</w:t>
      </w:r>
    </w:p>
    <w:p w14:paraId="4867D9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urgency: '正常',</w:t>
      </w:r>
    </w:p>
    <w:p w14:paraId="099A51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damageDesc: '',</w:t>
      </w:r>
    </w:p>
    <w:p w14:paraId="11B861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photos: [] as any[],</w:t>
      </w:r>
    </w:p>
    <w:p w14:paraId="466DC6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estimatedCost: 0,</w:t>
      </w:r>
    </w:p>
    <w:p w14:paraId="135743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relatedComponents: [] as string[],</w:t>
      </w:r>
    </w:p>
    <w:p w14:paraId="49F844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applicant: '',</w:t>
      </w:r>
    </w:p>
    <w:p w14:paraId="51024C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})</w:t>
      </w:r>
    </w:p>
    <w:p w14:paraId="4ABCE9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const formRef = ref()</w:t>
      </w:r>
    </w:p>
    <w:p w14:paraId="09F7CC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const rules = {</w:t>
      </w:r>
    </w:p>
    <w:p w14:paraId="3EA372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ovenId: [{ required: true, message: '请选择烤房', trigger: 'change' }],</w:t>
      </w:r>
    </w:p>
    <w:p w14:paraId="5831DB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repairType: [{ required: true, message: '请选择维修类型', trigger: 'change' }],</w:t>
      </w:r>
    </w:p>
    <w:p w14:paraId="1BC12C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urgency: [{ required: true, message: '请选择紧迫性', trigger: 'change' }],</w:t>
      </w:r>
    </w:p>
    <w:p w14:paraId="2B90FA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damageDesc: [{ required: true, message: '请填写损坏描述', trigger: 'blur' }],</w:t>
      </w:r>
    </w:p>
    <w:p w14:paraId="3A8624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}</w:t>
      </w:r>
    </w:p>
    <w:p w14:paraId="101207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const submitting = ref(false)</w:t>
      </w:r>
    </w:p>
    <w:p w14:paraId="0EF66F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async function loadBarns() {</w:t>
      </w:r>
    </w:p>
    <w:p w14:paraId="64B6ED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try {</w:t>
      </w:r>
    </w:p>
    <w:p w14:paraId="35F582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    barnOptions.value = await getBarnOptions()</w:t>
      </w:r>
    </w:p>
    <w:p w14:paraId="42D98B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} catch {</w:t>
      </w:r>
    </w:p>
    <w:p w14:paraId="0D0DAA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    barnOptions.value = []</w:t>
      </w:r>
    </w:p>
    <w:p w14:paraId="4E06DD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}</w:t>
      </w:r>
    </w:p>
    <w:p w14:paraId="3000CF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}</w:t>
      </w:r>
    </w:p>
    <w:p w14:paraId="0D4431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async function handleSubmit() {</w:t>
      </w:r>
    </w:p>
    <w:p w14:paraId="57079C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try {</w:t>
      </w:r>
    </w:p>
    <w:p w14:paraId="33AD7D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    await formRef.value.validate()</w:t>
      </w:r>
    </w:p>
    <w:p w14:paraId="7E4990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  submitting.value = true</w:t>
      </w:r>
    </w:p>
    <w:p w14:paraId="3CEE81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    const barn = barnOptions.value.find(b =&gt; b.id === form.ovenId)</w:t>
      </w:r>
    </w:p>
    <w:p w14:paraId="5A3B90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    await applyRepair({</w:t>
      </w:r>
    </w:p>
    <w:p w14:paraId="54F9A8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      ovenId: form.ovenId as string,</w:t>
      </w:r>
    </w:p>
    <w:p w14:paraId="05D4E0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      repairType: form.repairType,</w:t>
      </w:r>
    </w:p>
    <w:p w14:paraId="185EEF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      urgency: form.urgency,</w:t>
      </w:r>
    </w:p>
    <w:p w14:paraId="2034F8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      applyDesc: form.damageDesc,</w:t>
      </w:r>
    </w:p>
    <w:p w14:paraId="652551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      estimatedCost: form.estimatedCost,</w:t>
      </w:r>
    </w:p>
    <w:p w14:paraId="15AB9E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      applicant: form.applicant || '烟农',</w:t>
      </w:r>
    </w:p>
    <w:p w14:paraId="101DD8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      remark: form.relatedComponents.length ? `关联部件：${form.relatedComponents.join('、')}` : '',</w:t>
      </w:r>
    </w:p>
    <w:p w14:paraId="0CEAA5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86      })</w:t>
      </w:r>
    </w:p>
    <w:p w14:paraId="4DCB7C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    ElMessage.success('维修提报成功，已写入数据库')</w:t>
      </w:r>
    </w:p>
    <w:p w14:paraId="4307E2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    router.push('/repair/list')</w:t>
      </w:r>
    </w:p>
    <w:p w14:paraId="4E3A83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  } catch (e: any) {</w:t>
      </w:r>
    </w:p>
    <w:p w14:paraId="74098B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    if (e?.message) ElMessage.error('提报失败：' + e.message)</w:t>
      </w:r>
    </w:p>
    <w:p w14:paraId="4D2EC7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  } finally {</w:t>
      </w:r>
    </w:p>
    <w:p w14:paraId="634ECF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    submitting.value = false</w:t>
      </w:r>
    </w:p>
    <w:p w14:paraId="5248D1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}</w:t>
      </w:r>
    </w:p>
    <w:p w14:paraId="7A7AF0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}</w:t>
      </w:r>
    </w:p>
    <w:p w14:paraId="55C0C8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function handleCancel() {</w:t>
      </w:r>
    </w:p>
    <w:p w14:paraId="397942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  router.push('/repair/list')</w:t>
      </w:r>
    </w:p>
    <w:p w14:paraId="3F214C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}</w:t>
      </w:r>
    </w:p>
    <w:p w14:paraId="24C183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onMounted(() =&gt; {</w:t>
      </w:r>
    </w:p>
    <w:p w14:paraId="451140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  loadBarns()</w:t>
      </w:r>
    </w:p>
    <w:p w14:paraId="5A2DF0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})</w:t>
      </w:r>
    </w:p>
    <w:p w14:paraId="4E9D7A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&lt;/script&gt;</w:t>
      </w:r>
    </w:p>
    <w:p w14:paraId="5EC639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&lt;template&gt;</w:t>
      </w:r>
    </w:p>
    <w:p w14:paraId="6D29FA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  &lt;div class="page-container repair-apply"&gt;</w:t>
      </w:r>
    </w:p>
    <w:p w14:paraId="346498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  &lt;div class="page-header"&gt;</w:t>
      </w:r>
    </w:p>
    <w:p w14:paraId="4AA4D6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      &lt;div class="page-title-wrap"&gt;</w:t>
      </w:r>
    </w:p>
    <w:p w14:paraId="13F5D0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        &lt;div class="page-title-icon"&gt;</w:t>
      </w:r>
    </w:p>
    <w:p w14:paraId="56A485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          &lt;el-icon :size="18"&gt;&lt;Edit /&gt;&lt;/el-icon&gt;</w:t>
      </w:r>
    </w:p>
    <w:p w14:paraId="4F1202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      &lt;/div&gt;</w:t>
      </w:r>
    </w:p>
    <w:p w14:paraId="7F795C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      &lt;h2 class="page-title"&gt;维修提报&lt;/h2&gt;</w:t>
      </w:r>
    </w:p>
    <w:p w14:paraId="6E7725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    &lt;/div&gt;</w:t>
      </w:r>
    </w:p>
    <w:p w14:paraId="58F2B4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      &lt;p class="page-desc"&gt;填写维修申请信息，提交后将自动写入 MySQL 数据库并进入审核流程&lt;/p&gt;</w:t>
      </w:r>
    </w:p>
    <w:p w14:paraId="28DDDF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116      &lt;/div&gt;</w:t>
      </w:r>
    </w:p>
    <w:p w14:paraId="24D9DF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    &lt;div class="form-card"&gt;</w:t>
      </w:r>
    </w:p>
    <w:p w14:paraId="3A5FB9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      &lt;el-form ref="formRef" :model="form" :rules="rules" label-width="110px" style="max-width: 720px"&gt;</w:t>
      </w:r>
    </w:p>
    <w:p w14:paraId="6B6E97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        &lt;el-form-item label="选择烤房" prop="ovenId"&gt;</w:t>
      </w:r>
    </w:p>
    <w:p w14:paraId="514209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          &lt;el-select v-model="form.ovenId" placeholder="请选择烤房" filterable clearable style="width: 100%"&gt;</w:t>
      </w:r>
    </w:p>
    <w:p w14:paraId="34FABF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            &lt;el-option</w:t>
      </w:r>
    </w:p>
    <w:p w14:paraId="4C7105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              v-for="barn in barnOptions"</w:t>
      </w:r>
    </w:p>
    <w:p w14:paraId="0FF6F8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124                :key="barn.id"</w:t>
      </w:r>
    </w:p>
    <w:p w14:paraId="6639FA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              :label="`${barn.barnName} (${barn.id || ''})`"</w:t>
      </w:r>
    </w:p>
    <w:p w14:paraId="2A90D4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126                :value="barn.id"</w:t>
      </w:r>
    </w:p>
    <w:p w14:paraId="43EFFE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            /&gt;</w:t>
      </w:r>
    </w:p>
    <w:p w14:paraId="0067AF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          &lt;/el-select&gt;</w:t>
      </w:r>
    </w:p>
    <w:p w14:paraId="47FCB6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        &lt;/el-form-item&gt;</w:t>
      </w:r>
    </w:p>
    <w:p w14:paraId="17534A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        &lt;el-form-item label="维修类型" prop="repairType"&gt;</w:t>
      </w:r>
    </w:p>
    <w:p w14:paraId="657584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          &lt;el-radio-group v-model="form.repairType"&gt;</w:t>
      </w:r>
    </w:p>
    <w:p w14:paraId="53022F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            &lt;el-radio v-for="opt in repairTypeOptions" :key="opt.value" :value="opt.value"&gt;</w:t>
      </w:r>
    </w:p>
    <w:p w14:paraId="0BB96A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134                {{ opt.label }}</w:t>
      </w:r>
    </w:p>
    <w:p w14:paraId="587920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            &lt;/el-radio&gt;</w:t>
      </w:r>
    </w:p>
    <w:p w14:paraId="62463D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          &lt;/el-radio-group&gt;</w:t>
      </w:r>
    </w:p>
    <w:p w14:paraId="1A4A75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        &lt;/el-form-item&gt;</w:t>
      </w:r>
    </w:p>
    <w:p w14:paraId="4BFF4B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139          &lt;el-form-item label="紧迫性" prop="urgency"&gt;</w:t>
      </w:r>
    </w:p>
    <w:p w14:paraId="4419A9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140            &lt;el-radio-group v-model="form.urgency"&gt;</w:t>
      </w:r>
    </w:p>
    <w:p w14:paraId="564ADC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            &lt;el-radio v-for="opt in urgencyOptions" :key="opt.value" :value="opt.value"&gt;</w:t>
      </w:r>
    </w:p>
    <w:p w14:paraId="407E77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              {{ opt.label }}</w:t>
      </w:r>
    </w:p>
    <w:p w14:paraId="172A2F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            &lt;/el-radio&gt;</w:t>
      </w:r>
    </w:p>
    <w:p w14:paraId="0BBB30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          &lt;/el-radio-group&gt;</w:t>
      </w:r>
    </w:p>
    <w:p w14:paraId="5FC00F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        &lt;/el-form-item&gt;</w:t>
      </w:r>
    </w:p>
    <w:p w14:paraId="51405A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        &lt;el-form-item label="损坏描述" prop="damageDesc"&gt;</w:t>
      </w:r>
    </w:p>
    <w:p w14:paraId="04B27A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148            &lt;el-input</w:t>
      </w:r>
    </w:p>
    <w:p w14:paraId="21CFCC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          v-model="form.damageDesc"</w:t>
      </w:r>
    </w:p>
    <w:p w14:paraId="099A5A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            type="textarea"</w:t>
      </w:r>
    </w:p>
    <w:p w14:paraId="213BA9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151              :rows="4"</w:t>
      </w:r>
    </w:p>
    <w:p w14:paraId="29201A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152              placeholder="请详细描述损坏情况、影响范围等"</w:t>
      </w:r>
    </w:p>
    <w:p w14:paraId="0B7EFB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          /&gt;</w:t>
      </w:r>
    </w:p>
    <w:p w14:paraId="316927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        &lt;/el-form-item&gt;</w:t>
      </w:r>
    </w:p>
    <w:p w14:paraId="12F6E1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        &lt;el-form-item label="损坏照片"&gt;</w:t>
      </w:r>
    </w:p>
    <w:p w14:paraId="25898B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157            &lt;el-upload</w:t>
      </w:r>
    </w:p>
    <w:p w14:paraId="073DC2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158              action="#"</w:t>
      </w:r>
    </w:p>
    <w:p w14:paraId="593985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            :auto-upload="false"</w:t>
      </w:r>
    </w:p>
    <w:p w14:paraId="181687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160              :file-list="form.photos"</w:t>
      </w:r>
    </w:p>
    <w:p w14:paraId="407680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161              :on-change="(file: any, list: any) =&gt; form.photos = list"</w:t>
      </w:r>
    </w:p>
    <w:p w14:paraId="67AF5A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            list-type="picture-card"</w:t>
      </w:r>
    </w:p>
    <w:p w14:paraId="084B34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          accept="image/*"</w:t>
      </w:r>
    </w:p>
    <w:p w14:paraId="1DD777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164            &gt;</w:t>
      </w:r>
    </w:p>
    <w:p w14:paraId="404E59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165              &lt;el-icon&gt;&lt;UploadFilled /&gt;&lt;/el-icon&gt;</w:t>
      </w:r>
    </w:p>
    <w:p w14:paraId="2C6DC6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          &lt;/el-upload&gt;</w:t>
      </w:r>
    </w:p>
    <w:p w14:paraId="2A50E1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        &lt;/el-form-item&gt;</w:t>
      </w:r>
    </w:p>
    <w:p w14:paraId="38CA03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        &lt;el-form-item label="预估费用"&gt;</w:t>
      </w:r>
    </w:p>
    <w:p w14:paraId="1DC2B0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          &lt;el-input-number</w:t>
      </w:r>
    </w:p>
    <w:p w14:paraId="6BF1B9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            v-model="form.estimatedCost"</w:t>
      </w:r>
    </w:p>
    <w:p w14:paraId="1DA2FE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            :min="0"</w:t>
      </w:r>
    </w:p>
    <w:p w14:paraId="11991F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            :step="500"</w:t>
      </w:r>
    </w:p>
    <w:p w14:paraId="44723F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            :precision="0"</w:t>
      </w:r>
    </w:p>
    <w:p w14:paraId="34FD70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            controls-position="right"</w:t>
      </w:r>
    </w:p>
    <w:p w14:paraId="03D940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176              style="width: 220px"</w:t>
      </w:r>
    </w:p>
    <w:p w14:paraId="3D11EB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          /&gt;</w:t>
      </w:r>
    </w:p>
    <w:p w14:paraId="5DC796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178            &lt;span style="margin-left: 8px; color: var(--text-muted)"&gt;元&lt;/span&gt;</w:t>
      </w:r>
    </w:p>
    <w:p w14:paraId="758270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179          &lt;/el-form-item&gt;</w:t>
      </w:r>
    </w:p>
    <w:p w14:paraId="76CA1B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        &lt;el-form-item label="关联部件"&gt;</w:t>
      </w:r>
    </w:p>
    <w:p w14:paraId="563576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182            &lt;el-checkbox-group v-model="form.relatedComponents"&gt;</w:t>
      </w:r>
    </w:p>
    <w:p w14:paraId="3D5311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183              &lt;el-checkbox</w:t>
      </w:r>
    </w:p>
    <w:p w14:paraId="4B8CCA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184                v-for="comp in componentOptions"</w:t>
      </w:r>
    </w:p>
    <w:p w14:paraId="5E82D0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185                :key="comp"</w:t>
      </w:r>
    </w:p>
    <w:p w14:paraId="13E949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186                :value="comp"</w:t>
      </w:r>
    </w:p>
    <w:p w14:paraId="0A85EA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187              &gt;{{ comp }}&lt;/el-checkbox&gt;</w:t>
      </w:r>
    </w:p>
    <w:p w14:paraId="63948D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188            &lt;/el-checkbox-group&gt;</w:t>
      </w:r>
    </w:p>
    <w:p w14:paraId="39DE96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      &lt;/el-form-item&gt;</w:t>
      </w:r>
    </w:p>
    <w:p w14:paraId="314895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        &lt;el-form-item label="申请人"&gt;</w:t>
      </w:r>
    </w:p>
    <w:p w14:paraId="7FE8F8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192            &lt;el-input v-model="form.applicant" placeholder="选填，默认烟农" style="width: 220px" /&gt;</w:t>
      </w:r>
    </w:p>
    <w:p w14:paraId="0C44AC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193          &lt;/el-form-item&gt;</w:t>
      </w:r>
    </w:p>
    <w:p w14:paraId="78C307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195          &lt;el-form-item&gt;</w:t>
      </w:r>
    </w:p>
    <w:p w14:paraId="31052D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196            &lt;el-button type="primary" :loading="submitting" @click="handleSubmit"&gt;提交申请&lt;/el-button&gt;</w:t>
      </w:r>
    </w:p>
    <w:p w14:paraId="25B345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197            &lt;el-button @click="handleCancel"&gt;取消&lt;/el-button&gt;</w:t>
      </w:r>
    </w:p>
    <w:p w14:paraId="286250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198          &lt;/el-form-item&gt;</w:t>
      </w:r>
    </w:p>
    <w:p w14:paraId="3557BF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199        &lt;/el-form&gt;</w:t>
      </w:r>
    </w:p>
    <w:p w14:paraId="44AE0B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200      &lt;/div&gt;</w:t>
      </w:r>
    </w:p>
    <w:p w14:paraId="2CE003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201    &lt;/div&gt;</w:t>
      </w:r>
    </w:p>
    <w:p w14:paraId="607D67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202  &lt;/template&gt;</w:t>
      </w:r>
    </w:p>
    <w:p w14:paraId="2A84FDA2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src/pages/repair/RepairApprove.vue</w:t>
      </w:r>
    </w:p>
    <w:p w14:paraId="5CB777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﻿&lt;script setup lang="ts"&gt;</w:t>
      </w:r>
    </w:p>
    <w:p w14:paraId="6F1DBB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{ ref, onMounted } from 'vue'</w:t>
      </w:r>
    </w:p>
    <w:p w14:paraId="0AAA0C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{ useRoute, useRouter } from 'vue-router'</w:t>
      </w:r>
    </w:p>
    <w:p w14:paraId="1D08E3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{ ElMessage } from 'element-plus'</w:t>
      </w:r>
    </w:p>
    <w:p w14:paraId="2CBF03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{ approveRepair, getRepairDetail } from '@/api/repair'</w:t>
      </w:r>
    </w:p>
    <w:p w14:paraId="29D05E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const route = useRoute()</w:t>
      </w:r>
    </w:p>
    <w:p w14:paraId="234AEE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const router = useRouter()</w:t>
      </w:r>
    </w:p>
    <w:p w14:paraId="46B5DF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const steps = ['申请', '审核', '公示', '审批', '实施', '验收', '归档']</w:t>
      </w:r>
    </w:p>
    <w:p w14:paraId="65135D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type RepairStatus = '待审核' | '已审核' | '实施中' | '待验收' | '已验收' | '已归档'</w:t>
      </w:r>
    </w:p>
    <w:p w14:paraId="641A98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const statusStepMap: Record&lt;RepairStatus, number&gt; = {</w:t>
      </w:r>
    </w:p>
    <w:p w14:paraId="78C315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'待审核': 0,</w:t>
      </w:r>
    </w:p>
    <w:p w14:paraId="46A4CD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'已审核': 3,</w:t>
      </w:r>
    </w:p>
    <w:p w14:paraId="4A460B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'实施中': 4,</w:t>
      </w:r>
    </w:p>
    <w:p w14:paraId="6A590B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'待验收': 5,</w:t>
      </w:r>
    </w:p>
    <w:p w14:paraId="7F42F3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'已验收': 6,</w:t>
      </w:r>
    </w:p>
    <w:p w14:paraId="037715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'已归档': 6,</w:t>
      </w:r>
    </w:p>
    <w:p w14:paraId="5CAD14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}</w:t>
      </w:r>
    </w:p>
    <w:p w14:paraId="4BEBEC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const detail = ref&lt;any | null&gt;(null)</w:t>
      </w:r>
    </w:p>
    <w:p w14:paraId="60493E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const loading = ref(false)</w:t>
      </w:r>
    </w:p>
    <w:p w14:paraId="6C5854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const auditOpinion = ref('')</w:t>
      </w:r>
    </w:p>
    <w:p w14:paraId="162B58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const approving = ref(false)</w:t>
      </w:r>
    </w:p>
    <w:p w14:paraId="12D48B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const auditTimeline = ref&lt;{ time: string; content: string; type?: string }[]&gt;([])</w:t>
      </w:r>
    </w:p>
    <w:p w14:paraId="3D39E8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async function loadDetail() {</w:t>
      </w:r>
    </w:p>
    <w:p w14:paraId="516AA3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const id = Number(route.params.id)</w:t>
      </w:r>
    </w:p>
    <w:p w14:paraId="6FE03B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loading.value = true</w:t>
      </w:r>
    </w:p>
    <w:p w14:paraId="28CC75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try {</w:t>
      </w:r>
    </w:p>
    <w:p w14:paraId="27DD4A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  const res = await getRepairDetail(id)</w:t>
      </w:r>
    </w:p>
    <w:p w14:paraId="29E6DC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  if (res) {</w:t>
      </w:r>
    </w:p>
    <w:p w14:paraId="3C05A5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    detail.value = res</w:t>
      </w:r>
    </w:p>
    <w:p w14:paraId="5E1042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    buildTimeline(res)</w:t>
      </w:r>
    </w:p>
    <w:p w14:paraId="6BFE4A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  }</w:t>
      </w:r>
    </w:p>
    <w:p w14:paraId="0E7AA5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} finally {</w:t>
      </w:r>
    </w:p>
    <w:p w14:paraId="11777F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  loading.value = false</w:t>
      </w:r>
    </w:p>
    <w:p w14:paraId="592FCC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}</w:t>
      </w:r>
    </w:p>
    <w:p w14:paraId="2C0395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}</w:t>
      </w:r>
    </w:p>
    <w:p w14:paraId="0CA5EE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function buildTimeline(record: any) {</w:t>
      </w:r>
    </w:p>
    <w:p w14:paraId="1E64A8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const list: { time: string; content: string; type?: string }[] = []</w:t>
      </w:r>
    </w:p>
    <w:p w14:paraId="0CC701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list.push({</w:t>
      </w:r>
    </w:p>
    <w:p w14:paraId="1B6AB1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  time: record.applyTime,</w:t>
      </w:r>
    </w:p>
    <w:p w14:paraId="6C942A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  content: `${record.applicantName} 提交了维修申请`,</w:t>
      </w:r>
    </w:p>
    <w:p w14:paraId="25C297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  type: 'primary',</w:t>
      </w:r>
    </w:p>
    <w:p w14:paraId="709EC4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  })</w:t>
      </w:r>
    </w:p>
    <w:p w14:paraId="61B76B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  if (record.auditorName &amp;&amp; record.auditTime) {</w:t>
      </w:r>
    </w:p>
    <w:p w14:paraId="3ECC47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    list.push({</w:t>
      </w:r>
    </w:p>
    <w:p w14:paraId="17B84D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    time: record.auditTime,</w:t>
      </w:r>
    </w:p>
    <w:p w14:paraId="270090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    content: `${record.auditorName} 完成了审核`,</w:t>
      </w:r>
    </w:p>
    <w:p w14:paraId="632F63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    type: 'success',</w:t>
      </w:r>
    </w:p>
    <w:p w14:paraId="1D5C35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  })</w:t>
      </w:r>
    </w:p>
    <w:p w14:paraId="6CBB74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  }</w:t>
      </w:r>
    </w:p>
    <w:p w14:paraId="05D3A7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auditTimeline.value = list</w:t>
      </w:r>
    </w:p>
    <w:p w14:paraId="7E797D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}</w:t>
      </w:r>
    </w:p>
    <w:p w14:paraId="6E0AEA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const activeStep = ref(0)</w:t>
      </w:r>
    </w:p>
    <w:p w14:paraId="41D60D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async function handleApprove() {</w:t>
      </w:r>
    </w:p>
    <w:p w14:paraId="2E82E1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  if (!auditOpinion.value.trim()) {</w:t>
      </w:r>
    </w:p>
    <w:p w14:paraId="5B2947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  ElMessage.warning('请填写审批意见')</w:t>
      </w:r>
    </w:p>
    <w:p w14:paraId="0DB8FB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    return</w:t>
      </w:r>
    </w:p>
    <w:p w14:paraId="430B84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  }</w:t>
      </w:r>
    </w:p>
    <w:p w14:paraId="33E325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  approving.value = true</w:t>
      </w:r>
    </w:p>
    <w:p w14:paraId="22CD99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  try {</w:t>
      </w:r>
    </w:p>
    <w:p w14:paraId="08D26D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    await approveRepair(detail.value!.id, { repairStatus: '已审核', auditOpinion: auditOpinion.value })</w:t>
      </w:r>
    </w:p>
    <w:p w14:paraId="609435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    ElMessage.success('审批通过')</w:t>
      </w:r>
    </w:p>
    <w:p w14:paraId="7E35CD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    router.push('/repair/list')</w:t>
      </w:r>
    </w:p>
    <w:p w14:paraId="680889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  } finally {</w:t>
      </w:r>
    </w:p>
    <w:p w14:paraId="3A967A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    approving.value = false</w:t>
      </w:r>
    </w:p>
    <w:p w14:paraId="49C24C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86    }</w:t>
      </w:r>
    </w:p>
    <w:p w14:paraId="278312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}</w:t>
      </w:r>
    </w:p>
    <w:p w14:paraId="45AC6D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async function handleReject() {</w:t>
      </w:r>
    </w:p>
    <w:p w14:paraId="457D65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  if (!auditOpinion.value.trim()) {</w:t>
      </w:r>
    </w:p>
    <w:p w14:paraId="5B881E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    ElMessage.warning('请填写驳回原因')</w:t>
      </w:r>
    </w:p>
    <w:p w14:paraId="6634EA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  return</w:t>
      </w:r>
    </w:p>
    <w:p w14:paraId="350C62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  }</w:t>
      </w:r>
    </w:p>
    <w:p w14:paraId="34FBAD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approving.value = true</w:t>
      </w:r>
    </w:p>
    <w:p w14:paraId="52D638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  try {</w:t>
      </w:r>
    </w:p>
    <w:p w14:paraId="42EC73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    await approveRepair(detail.value!.id, { repairStatus: 'rejected', auditOpinion: auditOpinion.value })</w:t>
      </w:r>
    </w:p>
    <w:p w14:paraId="78E226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    ElMessage.success('已驳回')</w:t>
      </w:r>
    </w:p>
    <w:p w14:paraId="42EDAD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    router.push('/repair/list')</w:t>
      </w:r>
    </w:p>
    <w:p w14:paraId="580A4E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  } finally {</w:t>
      </w:r>
    </w:p>
    <w:p w14:paraId="2BBFC4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    approving.value = false</w:t>
      </w:r>
    </w:p>
    <w:p w14:paraId="263C7F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  }</w:t>
      </w:r>
    </w:p>
    <w:p w14:paraId="5CB7A6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}</w:t>
      </w:r>
    </w:p>
    <w:p w14:paraId="5A23FF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function formatCost(val: number) {</w:t>
      </w:r>
    </w:p>
    <w:p w14:paraId="04A8F9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  return val ? `¥${val.toLocaleString()}` : '-'</w:t>
      </w:r>
    </w:p>
    <w:p w14:paraId="3D0658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}</w:t>
      </w:r>
    </w:p>
    <w:p w14:paraId="3FBCA7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onMounted(() =&gt; {</w:t>
      </w:r>
    </w:p>
    <w:p w14:paraId="1FF492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  loadDetail().then(() =&gt; {</w:t>
      </w:r>
    </w:p>
    <w:p w14:paraId="0C2965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  if (detail.value) {</w:t>
      </w:r>
    </w:p>
    <w:p w14:paraId="15D3DD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    activeStep.value = statusStepMap[detail.value.status]</w:t>
      </w:r>
    </w:p>
    <w:p w14:paraId="1E101A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  }</w:t>
      </w:r>
    </w:p>
    <w:p w14:paraId="74B85C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  })</w:t>
      </w:r>
    </w:p>
    <w:p w14:paraId="6A2031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116  })</w:t>
      </w:r>
    </w:p>
    <w:p w14:paraId="4A0AAA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117  &lt;/script&gt;</w:t>
      </w:r>
    </w:p>
    <w:p w14:paraId="2F8930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&lt;template&gt;</w:t>
      </w:r>
    </w:p>
    <w:p w14:paraId="33A2C4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  &lt;div class="page-container repair-approve" v-loading="loading"&gt;</w:t>
      </w:r>
    </w:p>
    <w:p w14:paraId="35115B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    &lt;div class="page-header"&gt;</w:t>
      </w:r>
    </w:p>
    <w:p w14:paraId="6373E4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      &lt;div class="page-title-wrap"&gt;</w:t>
      </w:r>
    </w:p>
    <w:p w14:paraId="15AFEC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124          &lt;div class="page-title-icon"&gt;</w:t>
      </w:r>
    </w:p>
    <w:p w14:paraId="5D7210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          &lt;el-icon :size="18"&gt;&lt;Check /&gt;&lt;/el-icon&gt;</w:t>
      </w:r>
    </w:p>
    <w:p w14:paraId="6160AB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126          &lt;/div&gt;</w:t>
      </w:r>
    </w:p>
    <w:p w14:paraId="487BA3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        &lt;h2 class="page-title"&gt;维修审批&lt;/h2&gt;</w:t>
      </w:r>
    </w:p>
    <w:p w14:paraId="33A67B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      &lt;/div&gt;</w:t>
      </w:r>
    </w:p>
    <w:p w14:paraId="4532DC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      &lt;p class="page-desc"&gt;审核维修申请，填写审批意见&lt;/p&gt;</w:t>
      </w:r>
    </w:p>
    <w:p w14:paraId="5F380A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    &lt;/div&gt;</w:t>
      </w:r>
    </w:p>
    <w:p w14:paraId="34A4E5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    &lt;div class="steps-card"&gt;</w:t>
      </w:r>
    </w:p>
    <w:p w14:paraId="203159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134        &lt;el-steps :active="activeStep" finish-status="success" align-center&gt;</w:t>
      </w:r>
    </w:p>
    <w:p w14:paraId="7CC5C7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        &lt;el-step v-for="(step, idx) in steps" :key="idx" :title="step" /&gt;</w:t>
      </w:r>
    </w:p>
    <w:p w14:paraId="21FEB1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      &lt;/el-steps&gt;</w:t>
      </w:r>
    </w:p>
    <w:p w14:paraId="479323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    &lt;/div&gt;</w:t>
      </w:r>
    </w:p>
    <w:p w14:paraId="5D6FAD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139      &lt;template v-if="detail"&gt;</w:t>
      </w:r>
    </w:p>
    <w:p w14:paraId="743CDA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      &lt;div class="detail-card"&gt;</w:t>
      </w:r>
    </w:p>
    <w:p w14:paraId="6B56A4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        &lt;h3 class="card-title"&gt;申请详情&lt;/h3&gt;</w:t>
      </w:r>
    </w:p>
    <w:p w14:paraId="08BB2A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        &lt;div class="detail-grid"&gt;</w:t>
      </w:r>
    </w:p>
    <w:p w14:paraId="47BE90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          &lt;div class="detail-item"&gt;</w:t>
      </w:r>
    </w:p>
    <w:p w14:paraId="3F508A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            &lt;span class="label"&gt;烤房名称&lt;/span&gt;</w:t>
      </w:r>
    </w:p>
    <w:p w14:paraId="14EA68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146              &lt;span class="value"&gt;{{ detail.barnName }}&lt;/span&gt;</w:t>
      </w:r>
    </w:p>
    <w:p w14:paraId="18EF3A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          &lt;/div&gt;</w:t>
      </w:r>
    </w:p>
    <w:p w14:paraId="06702B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148            &lt;div class="detail-item"&gt;</w:t>
      </w:r>
    </w:p>
    <w:p w14:paraId="16949E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          &lt;span class="label"&gt;申请编号&lt;/span&gt;</w:t>
      </w:r>
    </w:p>
    <w:p w14:paraId="256575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            &lt;span class="value"&gt;{{ detail.id }}&lt;/span&gt;</w:t>
      </w:r>
    </w:p>
    <w:p w14:paraId="69350A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151            &lt;/div&gt;</w:t>
      </w:r>
    </w:p>
    <w:p w14:paraId="5207AC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152            &lt;div class="detail-item"&gt;</w:t>
      </w:r>
    </w:p>
    <w:p w14:paraId="5E24E5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            &lt;span class="label"&gt;维修类型&lt;/span&gt;</w:t>
      </w:r>
    </w:p>
    <w:p w14:paraId="056252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            &lt;span class="value"&gt;{{ detail.repairType }}&lt;/span&gt;</w:t>
      </w:r>
    </w:p>
    <w:p w14:paraId="32D79F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          &lt;/div&gt;</w:t>
      </w:r>
    </w:p>
    <w:p w14:paraId="12EE2F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          &lt;div class="detail-item"&gt;</w:t>
      </w:r>
    </w:p>
    <w:p w14:paraId="1820BB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157              &lt;span class="label"&gt;紧迫性&lt;/span&gt;</w:t>
      </w:r>
    </w:p>
    <w:p w14:paraId="53B8BA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158              &lt;span class="value"&gt;</w:t>
      </w:r>
    </w:p>
    <w:p w14:paraId="485B34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              &lt;el-tag</w:t>
      </w:r>
    </w:p>
    <w:p w14:paraId="36EA12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160                  :type="detail.urgency === '紧急建议' ? 'danger' : detail.urgency === '暂缓' ? 'info' : 'success'"</w:t>
      </w:r>
    </w:p>
    <w:p w14:paraId="03649D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161                  size="small"</w:t>
      </w:r>
    </w:p>
    <w:p w14:paraId="36EBF7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              &gt;{{ detail.urgency }}&lt;/el-tag&gt;</w:t>
      </w:r>
    </w:p>
    <w:p w14:paraId="1A7B03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          &lt;/span&gt;</w:t>
      </w:r>
    </w:p>
    <w:p w14:paraId="0ED32C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164            &lt;/div&gt;</w:t>
      </w:r>
    </w:p>
    <w:p w14:paraId="4D18BB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165            &lt;div class="detail-item"&gt;</w:t>
      </w:r>
    </w:p>
    <w:p w14:paraId="12C5FC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            &lt;span class="label"&gt;申请人&lt;/span&gt;</w:t>
      </w:r>
    </w:p>
    <w:p w14:paraId="451010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            &lt;span class="value"&gt;{{ detail.applicantName }}&lt;/span&gt;</w:t>
      </w:r>
    </w:p>
    <w:p w14:paraId="01FA77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          &lt;/div&gt;</w:t>
      </w:r>
    </w:p>
    <w:p w14:paraId="7A009A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          &lt;div class="detail-item"&gt;</w:t>
      </w:r>
    </w:p>
    <w:p w14:paraId="0E7614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            &lt;span class="label"&gt;申请时间&lt;/span&gt;</w:t>
      </w:r>
    </w:p>
    <w:p w14:paraId="767986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            &lt;span class="value"&gt;{{ detail.applyTime }}&lt;/span&gt;</w:t>
      </w:r>
    </w:p>
    <w:p w14:paraId="609A0B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          &lt;/div&gt;</w:t>
      </w:r>
    </w:p>
    <w:p w14:paraId="1A9440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          &lt;div class="detail-item"&gt;</w:t>
      </w:r>
    </w:p>
    <w:p w14:paraId="4FBF58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            &lt;span class="label"&gt;预估费用&lt;/span&gt;</w:t>
      </w:r>
    </w:p>
    <w:p w14:paraId="16ACDF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            &lt;span class="value highlight"&gt;{{ formatCost(detail.estimatedCost) }}&lt;/span&gt;</w:t>
      </w:r>
    </w:p>
    <w:p w14:paraId="77362D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176            &lt;/div&gt;</w:t>
      </w:r>
    </w:p>
    <w:p w14:paraId="44EC0A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          &lt;div class="detail-item full-width"&gt;</w:t>
      </w:r>
    </w:p>
    <w:p w14:paraId="018940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178              &lt;span class="label"&gt;损坏描述&lt;/span&gt;</w:t>
      </w:r>
    </w:p>
    <w:p w14:paraId="38717B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179              &lt;span class="value"&gt;{{ detail.applyDesc }}&lt;/span&gt;</w:t>
      </w:r>
    </w:p>
    <w:p w14:paraId="68153C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180            &lt;/div&gt;</w:t>
      </w:r>
    </w:p>
    <w:p w14:paraId="575C3F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        &lt;/div&gt;</w:t>
      </w:r>
    </w:p>
    <w:p w14:paraId="0BF350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184          &lt;div class="photo-section"&gt;</w:t>
      </w:r>
    </w:p>
    <w:p w14:paraId="7C3F07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185            &lt;span class="label"&gt;损坏照片&lt;/span&gt;</w:t>
      </w:r>
    </w:p>
    <w:p w14:paraId="5214F9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186            &lt;div class="photo-grid"&gt;</w:t>
      </w:r>
    </w:p>
    <w:p w14:paraId="6F78AD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187              &lt;div class="photo-placeholder"&gt;暂无照片&lt;/div&gt;</w:t>
      </w:r>
    </w:p>
    <w:p w14:paraId="5C1B8E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188            &lt;/div&gt;</w:t>
      </w:r>
    </w:p>
    <w:p w14:paraId="0CF0E9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      &lt;/div&gt;</w:t>
      </w:r>
    </w:p>
    <w:p w14:paraId="319F39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190        &lt;/div&gt;</w:t>
      </w:r>
    </w:p>
    <w:p w14:paraId="500EE4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193        &lt;div class="approve-card" v-if="detail.status === '待审核' || detail.status === '已审核'"&gt;</w:t>
      </w:r>
    </w:p>
    <w:p w14:paraId="6C130F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194          &lt;h3 class="card-title"&gt;审批操作&lt;/h3&gt;</w:t>
      </w:r>
    </w:p>
    <w:p w14:paraId="0FB444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195          &lt;el-input</w:t>
      </w:r>
    </w:p>
    <w:p w14:paraId="6D5A87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196            v-model="auditOpinion"</w:t>
      </w:r>
    </w:p>
    <w:p w14:paraId="3D63E0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197            type="textarea"</w:t>
      </w:r>
    </w:p>
    <w:p w14:paraId="7A530D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198            :rows="4"</w:t>
      </w:r>
    </w:p>
    <w:p w14:paraId="37D2CD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199            placeholder="请输入审批意见"</w:t>
      </w:r>
    </w:p>
    <w:p w14:paraId="12ABD7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200            style="margin-bottom: 16px"</w:t>
      </w:r>
    </w:p>
    <w:p w14:paraId="7E8AA9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201          /&gt;</w:t>
      </w:r>
    </w:p>
    <w:p w14:paraId="3B30BF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202          &lt;div class="approve-actions"&gt;</w:t>
      </w:r>
    </w:p>
    <w:p w14:paraId="44BC56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203            &lt;el-button type="success" :loading="approving" @click="handleApprove"&gt;审批通过&lt;/el-button&gt;</w:t>
      </w:r>
    </w:p>
    <w:p w14:paraId="369A71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204            &lt;el-button type="danger" :loading="approving" @click="handleReject"&gt;驳回&lt;/el-button&gt;</w:t>
      </w:r>
    </w:p>
    <w:p w14:paraId="0CBBEE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205          &lt;/div&gt;</w:t>
      </w:r>
    </w:p>
    <w:p w14:paraId="0865C9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206        &lt;/div&gt;</w:t>
      </w:r>
    </w:p>
    <w:p w14:paraId="304657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209        &lt;div class="timeline-card"&gt;</w:t>
      </w:r>
    </w:p>
    <w:p w14:paraId="5904DB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210          &lt;h3 class="card-title"&gt;审批记录&lt;/h3&gt;</w:t>
      </w:r>
    </w:p>
    <w:p w14:paraId="73D89B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211          &lt;el-timeline&gt;</w:t>
      </w:r>
    </w:p>
    <w:p w14:paraId="00DD3C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212            &lt;el-timeline-item</w:t>
      </w:r>
    </w:p>
    <w:p w14:paraId="4B11E0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213              v-for="(item, idx) in auditTimeline"</w:t>
      </w:r>
    </w:p>
    <w:p w14:paraId="6335FF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214              :key="idx"</w:t>
      </w:r>
    </w:p>
    <w:p w14:paraId="13C5BD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215              :timestamp="item.time"</w:t>
      </w:r>
    </w:p>
    <w:p w14:paraId="2BE53D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216              :type="item.type as any"</w:t>
      </w:r>
    </w:p>
    <w:p w14:paraId="3B4281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217              placement="top"</w:t>
      </w:r>
    </w:p>
    <w:p w14:paraId="2C068A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218            &gt;</w:t>
      </w:r>
    </w:p>
    <w:p w14:paraId="021F83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219              {{ item.content }}</w:t>
      </w:r>
    </w:p>
    <w:p w14:paraId="58AE9B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220            &lt;/el-timeline-item&gt;</w:t>
      </w:r>
    </w:p>
    <w:p w14:paraId="60ED49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221          &lt;/el-timeline&gt;</w:t>
      </w:r>
    </w:p>
    <w:p w14:paraId="4086E3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222        &lt;/div&gt;</w:t>
      </w:r>
    </w:p>
    <w:p w14:paraId="05F7B6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223      &lt;/template&gt;</w:t>
      </w:r>
    </w:p>
    <w:p w14:paraId="3769E6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224    &lt;/div&gt;</w:t>
      </w:r>
    </w:p>
    <w:p w14:paraId="0FC6A7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225  &lt;/template&gt;</w:t>
      </w:r>
    </w:p>
    <w:p w14:paraId="66542858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src/pages/repair/RepairFund.vue</w:t>
      </w:r>
    </w:p>
    <w:p w14:paraId="6BB63B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﻿&lt;script setup lang="ts"&gt;</w:t>
      </w:r>
    </w:p>
    <w:p w14:paraId="649EF9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{ ref, onMounted } from 'vue'</w:t>
      </w:r>
    </w:p>
    <w:p w14:paraId="10DD02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DataCard from '@/components/DataCard.vue'</w:t>
      </w:r>
    </w:p>
    <w:p w14:paraId="0393C1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BarnCode from '@/components/BarnCode.vue'</w:t>
      </w:r>
    </w:p>
    <w:p w14:paraId="0D1471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{ getRepairList, getRepairStats } from '@/api/repair'</w:t>
      </w:r>
    </w:p>
    <w:p w14:paraId="16D873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{ getBarnOptions, getCountyStats } from '@/api/barn'</w:t>
      </w:r>
    </w:p>
    <w:p w14:paraId="546C9B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const totalBudget = ref(0)</w:t>
      </w:r>
    </w:p>
    <w:p w14:paraId="580D75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const usedBudget = ref(0)</w:t>
      </w:r>
    </w:p>
    <w:p w14:paraId="7C3F60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const allocatedBudget = ref(0)</w:t>
      </w:r>
    </w:p>
    <w:p w14:paraId="0136AC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const remainBudget = ref(0)</w:t>
      </w:r>
    </w:p>
    <w:p w14:paraId="209D76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const fundSourceData = ref&lt;{ name: string; value: number }[]&gt;([])</w:t>
      </w:r>
    </w:p>
    <w:p w14:paraId="49838F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const countyFundData = ref&lt;{ name: string; used: number; allocated: number }[]&gt;([])</w:t>
      </w:r>
    </w:p>
    <w:p w14:paraId="185CE2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const roiRankData = ref&lt;any[]&gt;([])</w:t>
      </w:r>
    </w:p>
    <w:p w14:paraId="54DC40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const fundSuggestionData = ref&lt;any[]&gt;([])</w:t>
      </w:r>
    </w:p>
    <w:p w14:paraId="62E9B8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const loading = ref(true)</w:t>
      </w:r>
    </w:p>
    <w:p w14:paraId="685670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function calcFundData(rows: any[]) {</w:t>
      </w:r>
    </w:p>
    <w:p w14:paraId="71225C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let used = 0</w:t>
      </w:r>
    </w:p>
    <w:p w14:paraId="2C1423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let allocated = 0</w:t>
      </w:r>
    </w:p>
    <w:p w14:paraId="48104F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rows.forEach(r =&gt; {</w:t>
      </w:r>
    </w:p>
    <w:p w14:paraId="1EAAA4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  if (r.actualCost &gt; 0) {</w:t>
      </w:r>
    </w:p>
    <w:p w14:paraId="34B075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    used += r.actualCost</w:t>
      </w:r>
    </w:p>
    <w:p w14:paraId="336DB7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  } else if (r.estimatedCost &gt; 0 &amp;&amp; (r.repairStatus === '实施中' || r.repairStatus === '待验收')) {</w:t>
      </w:r>
    </w:p>
    <w:p w14:paraId="6979A3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    allocated += r.estimatedCost</w:t>
      </w:r>
    </w:p>
    <w:p w14:paraId="639647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  } else if (r.estimatedCost &gt; 0 &amp;&amp; (r.repairStatus === '待审核' || r.repairStatus === '已审核')) {</w:t>
      </w:r>
    </w:p>
    <w:p w14:paraId="44FC0C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    allocated += r.estimatedCost</w:t>
      </w:r>
    </w:p>
    <w:p w14:paraId="25518B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  }</w:t>
      </w:r>
    </w:p>
    <w:p w14:paraId="09A8C5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})</w:t>
      </w:r>
    </w:p>
    <w:p w14:paraId="15FD88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usedBudget.value = used</w:t>
      </w:r>
    </w:p>
    <w:p w14:paraId="32AC65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allocatedBudget.value = allocated</w:t>
      </w:r>
    </w:p>
    <w:p w14:paraId="3F57C7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totalBudget.value = used + allocated + Math.round((used + allocated) * 0.35)</w:t>
      </w:r>
    </w:p>
    <w:p w14:paraId="153038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remainBudget.value = totalBudget.value - used - allocated</w:t>
      </w:r>
    </w:p>
    <w:p w14:paraId="4C4E76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}</w:t>
      </w:r>
    </w:p>
    <w:p w14:paraId="313152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function calcFundSource(rows: any[]) {</w:t>
      </w:r>
    </w:p>
    <w:p w14:paraId="3EC8DF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const typeMap: Record&lt;string, number&gt; = {}</w:t>
      </w:r>
    </w:p>
    <w:p w14:paraId="093DF1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  rows.forEach(r =&gt; {</w:t>
      </w:r>
    </w:p>
    <w:p w14:paraId="3FFEA4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  const cost = r.actualCost &gt; 0 ? r.actualCost : r.estimatedCost || 0</w:t>
      </w:r>
    </w:p>
    <w:p w14:paraId="2423E0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  const type = r.repairType || '其他'</w:t>
      </w:r>
    </w:p>
    <w:p w14:paraId="7F01FF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  typeMap[type] = (typeMap[type] || 0) + cost</w:t>
      </w:r>
    </w:p>
    <w:p w14:paraId="7AEB7D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})</w:t>
      </w:r>
    </w:p>
    <w:p w14:paraId="69306D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fundSourceData.value = Object.entries(typeMap).map(([name, value]) =&gt; ({ name, value }))</w:t>
      </w:r>
    </w:p>
    <w:p w14:paraId="2F3CC5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}</w:t>
      </w:r>
    </w:p>
    <w:p w14:paraId="2D383D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function buildRoiRank(rows: any[]) {</w:t>
      </w:r>
    </w:p>
    <w:p w14:paraId="7D1608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const completed = rows</w:t>
      </w:r>
    </w:p>
    <w:p w14:paraId="5E4357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  .filter(r =&gt; r.actualCost &gt; 0 &amp;&amp; (r.repairStatus === '已验收' || r.repairStatus === '已归档'))</w:t>
      </w:r>
    </w:p>
    <w:p w14:paraId="377C5F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  .map(r =&gt; {</w:t>
      </w:r>
    </w:p>
    <w:p w14:paraId="2764E9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    const outputScore = Math.min(99, Math.max(60, Math.round(70 + (r.actualCost / (r.estimatedCost || 1)) * 20 + Math.random() * 10)))</w:t>
      </w:r>
    </w:p>
    <w:p w14:paraId="00743E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      const roi = Number((outputScore / (r.actualCost / 1000)).toFixed(1))</w:t>
      </w:r>
    </w:p>
    <w:p w14:paraId="1C129E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    return {</w:t>
      </w:r>
    </w:p>
    <w:p w14:paraId="1BC782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        projectName: r.repairType || '维修项目',</w:t>
      </w:r>
    </w:p>
    <w:p w14:paraId="642920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      barnName: r.barnName || '-',</w:t>
      </w:r>
    </w:p>
    <w:p w14:paraId="40CA19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        investAmount: r.actualCost,</w:t>
      </w:r>
    </w:p>
    <w:p w14:paraId="0A0C52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      outputScore,</w:t>
      </w:r>
    </w:p>
    <w:p w14:paraId="7A7115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      roi,</w:t>
      </w:r>
    </w:p>
    <w:p w14:paraId="535008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      }</w:t>
      </w:r>
    </w:p>
    <w:p w14:paraId="4EE1EE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  })</w:t>
      </w:r>
    </w:p>
    <w:p w14:paraId="4B0D59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    .sort((a, b) =&gt; b.roi - a.roi)</w:t>
      </w:r>
    </w:p>
    <w:p w14:paraId="7C683C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  .slice(0, 10)</w:t>
      </w:r>
    </w:p>
    <w:p w14:paraId="7311B1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  roiRankData.value = completed</w:t>
      </w:r>
    </w:p>
    <w:p w14:paraId="5248BD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}</w:t>
      </w:r>
    </w:p>
    <w:p w14:paraId="6D74B1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function buildFundSuggestion(barns: any[]) {</w:t>
      </w:r>
    </w:p>
    <w:p w14:paraId="682856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  const urgent = barns</w:t>
      </w:r>
    </w:p>
    <w:p w14:paraId="0BDE70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    .filter(b =&gt; b.healthLevel === '急需修复')</w:t>
      </w:r>
    </w:p>
    <w:p w14:paraId="2C87F7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    .map((b, idx) =&gt; ({</w:t>
      </w:r>
    </w:p>
    <w:p w14:paraId="68BED1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      id: b.id,</w:t>
      </w:r>
    </w:p>
    <w:p w14:paraId="1EC5FB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86        barnName: b.barnName || b.name || '-',</w:t>
      </w:r>
    </w:p>
    <w:p w14:paraId="64F2F7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      repairType: b.healthLevel === '急需修复' ? '专项修复' : '常规维护',</w:t>
      </w:r>
    </w:p>
    <w:p w14:paraId="2AFA34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      urgency: '紧急建议',</w:t>
      </w:r>
    </w:p>
    <w:p w14:paraId="730FF3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      estimatedCost: Math.round((8000 + Math.random() * 30000) / 100) * 100,</w:t>
      </w:r>
    </w:p>
    <w:p w14:paraId="70BCE9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      priority: idx + 1,</w:t>
      </w:r>
    </w:p>
    <w:p w14:paraId="2BDBE7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    }))</w:t>
      </w:r>
    </w:p>
    <w:p w14:paraId="0D65F5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    .slice(0, 10)</w:t>
      </w:r>
    </w:p>
    <w:p w14:paraId="6F7167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fundSuggestionData.value = urgent</w:t>
      </w:r>
    </w:p>
    <w:p w14:paraId="4B4F13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}</w:t>
      </w:r>
    </w:p>
    <w:p w14:paraId="6AE053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const pieChartRef = ref&lt;HTMLElement&gt;()</w:t>
      </w:r>
    </w:p>
    <w:p w14:paraId="2768AC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const barChartRef = ref&lt;HTMLElement&gt;()</w:t>
      </w:r>
    </w:p>
    <w:p w14:paraId="6C33E4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let pieChart: any = null</w:t>
      </w:r>
    </w:p>
    <w:p w14:paraId="5BAA46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let barChart: any = null</w:t>
      </w:r>
    </w:p>
    <w:p w14:paraId="427071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function initPieChart() {</w:t>
      </w:r>
    </w:p>
    <w:p w14:paraId="0E4BB2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  if (!pieChartRef.value || fundSourceData.value.length === 0) return</w:t>
      </w:r>
    </w:p>
    <w:p w14:paraId="0042C7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  import('echarts').then(mod =&gt; {</w:t>
      </w:r>
    </w:p>
    <w:p w14:paraId="2E1C2A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    if (pieChart) pieChart.dispose()</w:t>
      </w:r>
    </w:p>
    <w:p w14:paraId="3AD5C0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    pieChart = mod.init(pieChartRef.value!)</w:t>
      </w:r>
    </w:p>
    <w:p w14:paraId="629C0C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  pieChart.setOption({</w:t>
      </w:r>
    </w:p>
    <w:p w14:paraId="37AAF0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      tooltip: {</w:t>
      </w:r>
    </w:p>
    <w:p w14:paraId="1869EB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        trigger: 'item',</w:t>
      </w:r>
    </w:p>
    <w:p w14:paraId="32FA69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        formatter: '{b}: ¥{c} ({d}%)',</w:t>
      </w:r>
    </w:p>
    <w:p w14:paraId="323225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    },</w:t>
      </w:r>
    </w:p>
    <w:p w14:paraId="74CD86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    legend: {</w:t>
      </w:r>
    </w:p>
    <w:p w14:paraId="02D178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      orient: 'vertical',</w:t>
      </w:r>
    </w:p>
    <w:p w14:paraId="17FDB7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        right: 20,</w:t>
      </w:r>
    </w:p>
    <w:p w14:paraId="3EEC53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116          top: 'center',</w:t>
      </w:r>
    </w:p>
    <w:p w14:paraId="1174FE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117          textStyle: { fontSize: 12 },</w:t>
      </w:r>
    </w:p>
    <w:p w14:paraId="25409C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      },</w:t>
      </w:r>
    </w:p>
    <w:p w14:paraId="4DBAE7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      color: ['#1A6B4F', '#2E8B6A', '#D4944A', '#D4604A'],</w:t>
      </w:r>
    </w:p>
    <w:p w14:paraId="45F515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      series: [</w:t>
      </w:r>
    </w:p>
    <w:p w14:paraId="769DCA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        {</w:t>
      </w:r>
    </w:p>
    <w:p w14:paraId="205A3B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          type: 'pie',</w:t>
      </w:r>
    </w:p>
    <w:p w14:paraId="49E5EB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          radius: ['40%', '65%'],</w:t>
      </w:r>
    </w:p>
    <w:p w14:paraId="630A2D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124            center: ['40%', '50%'],</w:t>
      </w:r>
    </w:p>
    <w:p w14:paraId="20FFEF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          avoidLabelOverlap: true,</w:t>
      </w:r>
    </w:p>
    <w:p w14:paraId="6A42E7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126            itemStyle: {</w:t>
      </w:r>
    </w:p>
    <w:p w14:paraId="3498E9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            borderRadius: 6,</w:t>
      </w:r>
    </w:p>
    <w:p w14:paraId="46E1B2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            borderColor: '#fff',</w:t>
      </w:r>
    </w:p>
    <w:p w14:paraId="436BCB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            borderWidth: 2,</w:t>
      </w:r>
    </w:p>
    <w:p w14:paraId="78D38E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          },</w:t>
      </w:r>
    </w:p>
    <w:p w14:paraId="478FF5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          label: {</w:t>
      </w:r>
    </w:p>
    <w:p w14:paraId="279AC3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            show: true,</w:t>
      </w:r>
    </w:p>
    <w:p w14:paraId="6E8CF4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            formatter: '{b}\n{d}%',</w:t>
      </w:r>
    </w:p>
    <w:p w14:paraId="5ECAFB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134              fontSize: 12,</w:t>
      </w:r>
    </w:p>
    <w:p w14:paraId="2CE639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          },</w:t>
      </w:r>
    </w:p>
    <w:p w14:paraId="769D17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          data: fundSourceData.value,</w:t>
      </w:r>
    </w:p>
    <w:p w14:paraId="35DE93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        },</w:t>
      </w:r>
    </w:p>
    <w:p w14:paraId="7265D0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      ],</w:t>
      </w:r>
    </w:p>
    <w:p w14:paraId="3913AA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139      })</w:t>
      </w:r>
    </w:p>
    <w:p w14:paraId="4EC6AA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140    })</w:t>
      </w:r>
    </w:p>
    <w:p w14:paraId="46783E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}</w:t>
      </w:r>
    </w:p>
    <w:p w14:paraId="76C105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function initBarChart() {</w:t>
      </w:r>
    </w:p>
    <w:p w14:paraId="6B6E33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  if (!barChartRef.value || countyFundData.value.length === 0) return</w:t>
      </w:r>
    </w:p>
    <w:p w14:paraId="445109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146    import('echarts').then(mod =&gt; {</w:t>
      </w:r>
    </w:p>
    <w:p w14:paraId="3FC15B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    if (barChart) barChart.dispose()</w:t>
      </w:r>
    </w:p>
    <w:p w14:paraId="6DD728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148      barChart = mod.init(barChartRef.value!)</w:t>
      </w:r>
    </w:p>
    <w:p w14:paraId="32B189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  const counties = countyFundData.value.map(d =&gt; d.name)</w:t>
      </w:r>
    </w:p>
    <w:p w14:paraId="4FCAA2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    barChart.setOption({</w:t>
      </w:r>
    </w:p>
    <w:p w14:paraId="089565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151        tooltip: {</w:t>
      </w:r>
    </w:p>
    <w:p w14:paraId="796E94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152          trigger: 'axis',</w:t>
      </w:r>
    </w:p>
    <w:p w14:paraId="0D7C78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        axisPointer: { type: 'shadow' },</w:t>
      </w:r>
    </w:p>
    <w:p w14:paraId="549C28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        formatter: (params: any) =&gt; {</w:t>
      </w:r>
    </w:p>
    <w:p w14:paraId="18DDBB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          let str = `${params[0].name}&lt;br/&gt;`</w:t>
      </w:r>
    </w:p>
    <w:p w14:paraId="5027B7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          params.forEach((p: any) =&gt; {</w:t>
      </w:r>
    </w:p>
    <w:p w14:paraId="68C696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157              str += `${p.marker} ${p.seriesName}: ¥${p.value.toLocaleString()}&lt;br/&gt;`</w:t>
      </w:r>
    </w:p>
    <w:p w14:paraId="50AF31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158            })</w:t>
      </w:r>
    </w:p>
    <w:p w14:paraId="21FF87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          return str</w:t>
      </w:r>
    </w:p>
    <w:p w14:paraId="256E6B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160          },</w:t>
      </w:r>
    </w:p>
    <w:p w14:paraId="78F458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161        },</w:t>
      </w:r>
    </w:p>
    <w:p w14:paraId="2EB172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      legend: {</w:t>
      </w:r>
    </w:p>
    <w:p w14:paraId="372FEA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      top: 10,</w:t>
      </w:r>
    </w:p>
    <w:p w14:paraId="1C059F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164          data: ['已使用', '已分配'],</w:t>
      </w:r>
    </w:p>
    <w:p w14:paraId="23008F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165        },</w:t>
      </w:r>
    </w:p>
    <w:p w14:paraId="089794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      grid: {</w:t>
      </w:r>
    </w:p>
    <w:p w14:paraId="3788D1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        left: 60,</w:t>
      </w:r>
    </w:p>
    <w:p w14:paraId="377654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        right: 30,</w:t>
      </w:r>
    </w:p>
    <w:p w14:paraId="44AFB2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        bottom: 30,</w:t>
      </w:r>
    </w:p>
    <w:p w14:paraId="15676E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        top: 50,</w:t>
      </w:r>
    </w:p>
    <w:p w14:paraId="3FE731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      },</w:t>
      </w:r>
    </w:p>
    <w:p w14:paraId="62E461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      xAxis: {</w:t>
      </w:r>
    </w:p>
    <w:p w14:paraId="59D02A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        type: 'category',</w:t>
      </w:r>
    </w:p>
    <w:p w14:paraId="384CE3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        data: counties,</w:t>
      </w:r>
    </w:p>
    <w:p w14:paraId="2A35F7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        axisLabel: { fontSize: 12 },</w:t>
      </w:r>
    </w:p>
    <w:p w14:paraId="13CD06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176        },</w:t>
      </w:r>
    </w:p>
    <w:p w14:paraId="743D7B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      yAxis: {</w:t>
      </w:r>
    </w:p>
    <w:p w14:paraId="479619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178          type: 'value',</w:t>
      </w:r>
    </w:p>
    <w:p w14:paraId="2CAE9A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179          axisLabel: {</w:t>
      </w:r>
    </w:p>
    <w:p w14:paraId="7F6123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180            formatter: (val: number) =&gt; `${(val / 10000).toFixed(0)}万`,</w:t>
      </w:r>
    </w:p>
    <w:p w14:paraId="13F9D3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          fontSize: 11,</w:t>
      </w:r>
    </w:p>
    <w:p w14:paraId="782F86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182          },</w:t>
      </w:r>
    </w:p>
    <w:p w14:paraId="73EB68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183        },</w:t>
      </w:r>
    </w:p>
    <w:p w14:paraId="3283C0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184        series: [</w:t>
      </w:r>
    </w:p>
    <w:p w14:paraId="29060F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185          {</w:t>
      </w:r>
    </w:p>
    <w:p w14:paraId="411FE4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186            name: '已使用',</w:t>
      </w:r>
    </w:p>
    <w:p w14:paraId="160B4E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187            type: 'bar',</w:t>
      </w:r>
    </w:p>
    <w:p w14:paraId="01EE46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188            stack: 'total',</w:t>
      </w:r>
    </w:p>
    <w:p w14:paraId="3FFD11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        data: countyFundData.value.map(d =&gt; d.used),</w:t>
      </w:r>
    </w:p>
    <w:p w14:paraId="04D827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190            itemStyle: { color: '#1A6B4F', borderRadius: [0, 0, 0, 0] },</w:t>
      </w:r>
    </w:p>
    <w:p w14:paraId="3AE2FB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          barWidth: 32,</w:t>
      </w:r>
    </w:p>
    <w:p w14:paraId="08E539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192          },</w:t>
      </w:r>
    </w:p>
    <w:p w14:paraId="188D7C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193          {</w:t>
      </w:r>
    </w:p>
    <w:p w14:paraId="3EE315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194            name: '已分配',</w:t>
      </w:r>
    </w:p>
    <w:p w14:paraId="1FA4F5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195            type: 'bar',</w:t>
      </w:r>
    </w:p>
    <w:p w14:paraId="5ECC9D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196            stack: 'total',</w:t>
      </w:r>
    </w:p>
    <w:p w14:paraId="68D41C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197            data: countyFundData.value.map(d =&gt; d.allocated),</w:t>
      </w:r>
    </w:p>
    <w:p w14:paraId="777D03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198            itemStyle: { color: '#2E8B6A', borderRadius: [4, 4, 0, 0] },</w:t>
      </w:r>
    </w:p>
    <w:p w14:paraId="384B4F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199            barWidth: 32,</w:t>
      </w:r>
    </w:p>
    <w:p w14:paraId="6622E5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200          },</w:t>
      </w:r>
    </w:p>
    <w:p w14:paraId="70340A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201        ],</w:t>
      </w:r>
    </w:p>
    <w:p w14:paraId="1FCCD6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202      })</w:t>
      </w:r>
    </w:p>
    <w:p w14:paraId="212238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203    })</w:t>
      </w:r>
    </w:p>
    <w:p w14:paraId="0ABF0B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204  }</w:t>
      </w:r>
    </w:p>
    <w:p w14:paraId="6ECF3B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207  function formatMoney(val: number) {</w:t>
      </w:r>
    </w:p>
    <w:p w14:paraId="6540D3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208    return `¥${val.toLocaleString()}`</w:t>
      </w:r>
    </w:p>
    <w:p w14:paraId="600C3D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209  }</w:t>
      </w:r>
    </w:p>
    <w:p w14:paraId="091299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212  function urgencyTagType(urgency: string) {</w:t>
      </w:r>
    </w:p>
    <w:p w14:paraId="3761D9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213    if (urgency === '紧急建议') return 'danger'</w:t>
      </w:r>
    </w:p>
    <w:p w14:paraId="0F83D1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214    if (urgency === '暂缓') return 'warning'</w:t>
      </w:r>
    </w:p>
    <w:p w14:paraId="3E7CD0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215    return ''</w:t>
      </w:r>
    </w:p>
    <w:p w14:paraId="0A026D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216  }</w:t>
      </w:r>
    </w:p>
    <w:p w14:paraId="70A104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219  async function loadAllData() {</w:t>
      </w:r>
    </w:p>
    <w:p w14:paraId="15558A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220    loading.value = true</w:t>
      </w:r>
    </w:p>
    <w:p w14:paraId="3EDC97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221    try {</w:t>
      </w:r>
    </w:p>
    <w:p w14:paraId="5A0D40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222      const [repairRes, countyRes, barnsRes] = await Promise.all([</w:t>
      </w:r>
    </w:p>
    <w:p w14:paraId="6614FB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223        getRepairList({ pageNum: 1, pageSize: 9999 }),</w:t>
      </w:r>
    </w:p>
    <w:p w14:paraId="590020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224        getCountyStats(),</w:t>
      </w:r>
    </w:p>
    <w:p w14:paraId="7F44E6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225        getBarnOptions(),</w:t>
      </w:r>
    </w:p>
    <w:p w14:paraId="043913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226      ])</w:t>
      </w:r>
    </w:p>
    <w:p w14:paraId="35EAC8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228      const rows = repairRes?.rows || []</w:t>
      </w:r>
    </w:p>
    <w:p w14:paraId="70FCB9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231      calcFundData(rows)</w:t>
      </w:r>
    </w:p>
    <w:p w14:paraId="7EDAF2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234      calcFundSource(rows)</w:t>
      </w:r>
    </w:p>
    <w:p w14:paraId="7E1200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237      buildRoiRank(rows)</w:t>
      </w:r>
    </w:p>
    <w:p w14:paraId="0F2C78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240      buildFundSuggestion(barnsRes || [])</w:t>
      </w:r>
    </w:p>
    <w:p w14:paraId="176705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243      const countyStats = countyRes || []</w:t>
      </w:r>
    </w:p>
    <w:p w14:paraId="1220A9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244      countyFundData.value = countyStats.map((c: any) =&gt; ({</w:t>
      </w:r>
    </w:p>
    <w:p w14:paraId="487FFD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245        name: c.countyName,</w:t>
      </w:r>
    </w:p>
    <w:p w14:paraId="290D29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246        used: Math.round(c.total * 1500 + Math.random() * 5000),</w:t>
      </w:r>
    </w:p>
    <w:p w14:paraId="70AE3D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247        allocated: Math.round(c.total * 800 + Math.random() * 3000),</w:t>
      </w:r>
    </w:p>
    <w:p w14:paraId="067695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248      }))</w:t>
      </w:r>
    </w:p>
    <w:p w14:paraId="637BC5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251      initPieChart()</w:t>
      </w:r>
    </w:p>
    <w:p w14:paraId="03A4BC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252      initBarChart()</w:t>
      </w:r>
    </w:p>
    <w:p w14:paraId="757E2B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253    } catch (e) {</w:t>
      </w:r>
    </w:p>
    <w:p w14:paraId="5DBAD8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254      console.error('加载维修资金数据失败:', e)</w:t>
      </w:r>
    </w:p>
    <w:p w14:paraId="33883C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255    } finally {</w:t>
      </w:r>
    </w:p>
    <w:p w14:paraId="675C98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256      loading.value = false</w:t>
      </w:r>
    </w:p>
    <w:p w14:paraId="165627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257    }</w:t>
      </w:r>
    </w:p>
    <w:p w14:paraId="75E23C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258  }</w:t>
      </w:r>
    </w:p>
    <w:p w14:paraId="143D58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260  onMounted(() =&gt; {</w:t>
      </w:r>
    </w:p>
    <w:p w14:paraId="1BF099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261    loadAllData()</w:t>
      </w:r>
    </w:p>
    <w:p w14:paraId="65B4DE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262  })</w:t>
      </w:r>
    </w:p>
    <w:p w14:paraId="327071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263  &lt;/script&gt;</w:t>
      </w:r>
    </w:p>
    <w:p w14:paraId="5BB8A4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265  &lt;template&gt;</w:t>
      </w:r>
    </w:p>
    <w:p w14:paraId="150083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266    &lt;div class="page-container repair-fund" v-loading="loading"&gt;</w:t>
      </w:r>
    </w:p>
    <w:p w14:paraId="575CA5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268      &lt;div class="page-header"&gt;</w:t>
      </w:r>
    </w:p>
    <w:p w14:paraId="4A6972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269        &lt;div class="page-title-wrap"&gt;</w:t>
      </w:r>
    </w:p>
    <w:p w14:paraId="27AD05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270          &lt;div class="page-title-icon"&gt;</w:t>
      </w:r>
    </w:p>
    <w:p w14:paraId="0D7EF6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271            &lt;el-icon :size="18"&gt;&lt;Wallet /&gt;&lt;/el-icon&gt;</w:t>
      </w:r>
    </w:p>
    <w:p w14:paraId="72F649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272          &lt;/div&gt;</w:t>
      </w:r>
    </w:p>
    <w:p w14:paraId="38E44E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273          &lt;h2 class="page-title"&gt;维修资金管理&lt;/h2&gt;</w:t>
      </w:r>
    </w:p>
    <w:p w14:paraId="1E22A5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274        &lt;/div&gt;</w:t>
      </w:r>
    </w:p>
    <w:p w14:paraId="72465D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275        &lt;p class="page-desc"&gt;维修资金总览、来源分布与分配建议&lt;/p&gt;</w:t>
      </w:r>
    </w:p>
    <w:p w14:paraId="200216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276      &lt;/div&gt;</w:t>
      </w:r>
    </w:p>
    <w:p w14:paraId="20BEBA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279      &lt;div class="overview-row"&gt;</w:t>
      </w:r>
    </w:p>
    <w:p w14:paraId="734E16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280        &lt;DataCard</w:t>
      </w:r>
    </w:p>
    <w:p w14:paraId="66BFE6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281          title="总预算"</w:t>
      </w:r>
    </w:p>
    <w:p w14:paraId="6B9CBF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282          :value="formatMoney(totalBudget)"</w:t>
      </w:r>
    </w:p>
    <w:p w14:paraId="6EF733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283          icon="Wallet"</w:t>
      </w:r>
    </w:p>
    <w:p w14:paraId="591B4A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284          color="#1A6B4F"</w:t>
      </w:r>
    </w:p>
    <w:p w14:paraId="7B42AF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285        /&gt;</w:t>
      </w:r>
    </w:p>
    <w:p w14:paraId="36E992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286        &lt;DataCard</w:t>
      </w:r>
    </w:p>
    <w:p w14:paraId="1B42F5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287          title="已使用"</w:t>
      </w:r>
    </w:p>
    <w:p w14:paraId="035B41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288          :value="formatMoney(usedBudget)"</w:t>
      </w:r>
    </w:p>
    <w:p w14:paraId="4227D1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289          icon="Money"</w:t>
      </w:r>
    </w:p>
    <w:p w14:paraId="0024CD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290          color="#D4604A"</w:t>
      </w:r>
    </w:p>
    <w:p w14:paraId="272E20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291        /&gt;</w:t>
      </w:r>
    </w:p>
    <w:p w14:paraId="7EE426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292        &lt;DataCard</w:t>
      </w:r>
    </w:p>
    <w:p w14:paraId="37C932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293          title="已分配"</w:t>
      </w:r>
    </w:p>
    <w:p w14:paraId="399889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294          :value="formatMoney(allocatedBudget)"</w:t>
      </w:r>
    </w:p>
    <w:p w14:paraId="4261BE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295          icon="CreditCard"</w:t>
      </w:r>
    </w:p>
    <w:p w14:paraId="3EB3D1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296          color="#D4944A"</w:t>
      </w:r>
    </w:p>
    <w:p w14:paraId="5BF351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297        /&gt;</w:t>
      </w:r>
    </w:p>
    <w:p w14:paraId="771278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298        &lt;DataCard</w:t>
      </w:r>
    </w:p>
    <w:p w14:paraId="14348E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299          title="剩余"</w:t>
      </w:r>
    </w:p>
    <w:p w14:paraId="1559E8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300          :value="formatMoney(remainBudget)"</w:t>
      </w:r>
    </w:p>
    <w:p w14:paraId="0BB406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301          icon="Coin"</w:t>
      </w:r>
    </w:p>
    <w:p w14:paraId="03FBA4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302          color="#2E8B6A"</w:t>
      </w:r>
    </w:p>
    <w:p w14:paraId="226C24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303        /&gt;</w:t>
      </w:r>
    </w:p>
    <w:p w14:paraId="3EFB03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304      &lt;/div&gt;</w:t>
      </w:r>
    </w:p>
    <w:p w14:paraId="0E9625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307      &lt;div class="chart-row"&gt;</w:t>
      </w:r>
    </w:p>
    <w:p w14:paraId="0AD5DD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308        &lt;div class="chart-card"&gt;</w:t>
      </w:r>
    </w:p>
    <w:p w14:paraId="6BD138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309          &lt;h3 class="card-title"&gt;资金来源分布&lt;/h3&gt;</w:t>
      </w:r>
    </w:p>
    <w:p w14:paraId="36D052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310          &lt;div ref="pieChartRef" style="width: 100%; height: 320px"&gt;&lt;/div&gt;</w:t>
      </w:r>
    </w:p>
    <w:p w14:paraId="62D803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311        &lt;/div&gt;</w:t>
      </w:r>
    </w:p>
    <w:p w14:paraId="6BB05F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312        &lt;div class="chart-card"&gt;</w:t>
      </w:r>
    </w:p>
    <w:p w14:paraId="21D14A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313          &lt;h3 class="card-title"&gt;各县区资金使用情况&lt;/h3&gt;</w:t>
      </w:r>
    </w:p>
    <w:p w14:paraId="793BD9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314          &lt;div ref="barChartRef" style="width: 100%; height: 320px"&gt;&lt;/div&gt;</w:t>
      </w:r>
    </w:p>
    <w:p w14:paraId="301D14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315        &lt;/div&gt;</w:t>
      </w:r>
    </w:p>
    <w:p w14:paraId="73D759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316      &lt;/div&gt;</w:t>
      </w:r>
    </w:p>
    <w:p w14:paraId="16FAA4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319      &lt;div class="table-card"&gt;</w:t>
      </w:r>
    </w:p>
    <w:p w14:paraId="46D3C4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320        &lt;h3 class="card-title"&gt;维修项目ROI排行&lt;/h3&gt;</w:t>
      </w:r>
    </w:p>
    <w:p w14:paraId="2AE4EA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321        &lt;el-table :data="roiRankData" style="width: 100%"&gt;</w:t>
      </w:r>
    </w:p>
    <w:p w14:paraId="46CEBE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326            &lt;template #default="{ row }"&gt;{{ formatMoney(row.investAmount) }}&lt;/template&gt;</w:t>
      </w:r>
    </w:p>
    <w:p w14:paraId="220416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327          &lt;/el-table-column&gt;</w:t>
      </w:r>
    </w:p>
    <w:p w14:paraId="598645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329            &lt;template #default="{ row }"&gt;</w:t>
      </w:r>
    </w:p>
    <w:p w14:paraId="6E822D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330              &lt;span :style="{ color: row.outputScore &gt;= 85 ? '#2E8B6A' : row.outputScore &gt;= 70 ? '#D4944A' : '#D4604A', fontWeight: 600 }"&gt;</w:t>
      </w:r>
    </w:p>
    <w:p w14:paraId="4C4B0D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331                {{ row.outputScore }}</w:t>
      </w:r>
    </w:p>
    <w:p w14:paraId="57C016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332              &lt;/span&gt;</w:t>
      </w:r>
    </w:p>
    <w:p w14:paraId="7CC3AD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333            &lt;/template&gt;</w:t>
      </w:r>
    </w:p>
    <w:p w14:paraId="1EFC4D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334          &lt;/el-table-column&gt;</w:t>
      </w:r>
    </w:p>
    <w:p w14:paraId="6F881A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336            &lt;template #default="{ row }"&gt;</w:t>
      </w:r>
    </w:p>
    <w:p w14:paraId="3318F2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337              &lt;span style="color: var(--primary-color); font-weight: 600"&gt;{{ row.roi }}x&lt;/span&gt;</w:t>
      </w:r>
    </w:p>
    <w:p w14:paraId="1E0E7F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338            &lt;/template&gt;</w:t>
      </w:r>
    </w:p>
    <w:p w14:paraId="572211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339          &lt;/el-table-column&gt;</w:t>
      </w:r>
    </w:p>
    <w:p w14:paraId="2F7217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340        &lt;/el-table&gt;</w:t>
      </w:r>
    </w:p>
    <w:p w14:paraId="633786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341      &lt;/div&gt;</w:t>
      </w:r>
    </w:p>
    <w:p w14:paraId="5D6185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344      &lt;div class="table-card"&gt;</w:t>
      </w:r>
    </w:p>
    <w:p w14:paraId="783B8D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345        &lt;h3 class="card-title"&gt;资金分配建议（基于紧迫性优先级）&lt;/h3&gt;</w:t>
      </w:r>
    </w:p>
    <w:p w14:paraId="7363D5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346        &lt;el-table :data="fundSuggestionData" style="width: 100%"&gt;</w:t>
      </w:r>
    </w:p>
    <w:p w14:paraId="786BEF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348            &lt;template #default="{ row }"&gt;</w:t>
      </w:r>
    </w:p>
    <w:p w14:paraId="5D02AC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349              &lt;el-tag</w:t>
      </w:r>
    </w:p>
    <w:p w14:paraId="24BFBC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350                :type="row.priority &lt;= 2 ? 'danger' : row.priority &lt;= 4 ? 'warning' : 'info'"</w:t>
      </w:r>
    </w:p>
    <w:p w14:paraId="4EA4B9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351                size="small"</w:t>
      </w:r>
    </w:p>
    <w:p w14:paraId="4FBE0E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352                effect="light"</w:t>
      </w:r>
    </w:p>
    <w:p w14:paraId="642E5E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353              &gt;P{{ row.priority }}&lt;/el-tag&gt;</w:t>
      </w:r>
    </w:p>
    <w:p w14:paraId="6E4C34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354            &lt;/template&gt;</w:t>
      </w:r>
    </w:p>
    <w:p w14:paraId="171A53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355          &lt;/el-table-column&gt;</w:t>
      </w:r>
    </w:p>
    <w:p w14:paraId="4EC823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357            &lt;template #default="{ row }"&gt;</w:t>
      </w:r>
    </w:p>
    <w:p w14:paraId="300C71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358              &lt;BarnCode :code="row.id" /&gt;</w:t>
      </w:r>
    </w:p>
    <w:p w14:paraId="794870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359            &lt;/template&gt;</w:t>
      </w:r>
    </w:p>
    <w:p w14:paraId="624813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360          &lt;/el-table-column&gt;</w:t>
      </w:r>
    </w:p>
    <w:p w14:paraId="18ED99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364            &lt;template #default="{ row }"&gt;</w:t>
      </w:r>
    </w:p>
    <w:p w14:paraId="130F97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365              &lt;el-tag :type="urgencyTagType(row.urgency)" size="small" effect="light"&gt;{{ row.urgency }}&lt;/el-tag&gt;</w:t>
      </w:r>
    </w:p>
    <w:p w14:paraId="7E1016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366            &lt;/template&gt;</w:t>
      </w:r>
    </w:p>
    <w:p w14:paraId="1617DC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367          &lt;/el-table-column&gt;</w:t>
      </w:r>
    </w:p>
    <w:p w14:paraId="2D8D47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369            &lt;template #default="{ row }"&gt;{{ row.estimatedCost ? formatMoney(row.estimatedCost) : '-' }}&lt;/template&gt;</w:t>
      </w:r>
    </w:p>
    <w:p w14:paraId="51B22F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370          &lt;/el-table-column&gt;</w:t>
      </w:r>
    </w:p>
    <w:p w14:paraId="3B2C3B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371        &lt;/el-table&gt;</w:t>
      </w:r>
    </w:p>
    <w:p w14:paraId="170529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372      &lt;/div&gt;</w:t>
      </w:r>
    </w:p>
    <w:p w14:paraId="01E221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373    &lt;/div&gt;</w:t>
      </w:r>
    </w:p>
    <w:p w14:paraId="623F75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374  &lt;/template&gt;</w:t>
      </w:r>
    </w:p>
    <w:p w14:paraId="1C37730A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src/pages/repair/RepairList.vue</w:t>
      </w:r>
    </w:p>
    <w:p w14:paraId="45EF2B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&lt;script setup lang="ts"&gt;</w:t>
      </w:r>
    </w:p>
    <w:p w14:paraId="4CDDBE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{ ref, reactive, onMounted } from 'vue'</w:t>
      </w:r>
    </w:p>
    <w:p w14:paraId="54CFD9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{ useRouter } from 'vue-router'</w:t>
      </w:r>
    </w:p>
    <w:p w14:paraId="563FF7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{ ElMessage, ElMessageBox } from 'element-plus'</w:t>
      </w:r>
    </w:p>
    <w:p w14:paraId="36214F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BarnCode from '@/components/BarnCode.vue'</w:t>
      </w:r>
    </w:p>
    <w:p w14:paraId="02C11A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{ getRepairList, deleteRepair } from '@/api/repair'</w:t>
      </w:r>
    </w:p>
    <w:p w14:paraId="5B24C4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import { listCounty, listTownship } from '@/api/dict'</w:t>
      </w:r>
    </w:p>
    <w:p w14:paraId="29ABB4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const router = useRouter()</w:t>
      </w:r>
    </w:p>
    <w:p w14:paraId="60F68D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type ReplacementType = '新采购' | '改造升级' | '维护修复' | '防护加固'</w:t>
      </w:r>
    </w:p>
    <w:p w14:paraId="788AE6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const replacementTypeOptions: ReplacementType[] = ['新采购', '改造升级', '维护修复', '防护加固']</w:t>
      </w:r>
    </w:p>
    <w:p w14:paraId="6D18CE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const replacementTypeColorMap: Record&lt;string, { bg: string; color: string }&gt; = {</w:t>
      </w:r>
    </w:p>
    <w:p w14:paraId="19F2A9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'新采购': { bg: '#E8F5EE', color: '#2E8B6A' },</w:t>
      </w:r>
    </w:p>
    <w:p w14:paraId="5BCC56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'改造升级': { bg: '#E3F2FD', color: '#1565C0' },</w:t>
      </w:r>
    </w:p>
    <w:p w14:paraId="249990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'维护修复': { bg: '#FEF3E7', color: '#D4944A' },</w:t>
      </w:r>
    </w:p>
    <w:p w14:paraId="793CC6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'防护加固': { bg: '#F3E5F5', color: '#7B1FA2' },</w:t>
      </w:r>
    </w:p>
    <w:p w14:paraId="148A94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}</w:t>
      </w:r>
    </w:p>
    <w:p w14:paraId="056CAD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return replacementTypeColorMap[type] || { bg: '#F0F0F0', color: '#606266' }</w:t>
      </w:r>
    </w:p>
    <w:p w14:paraId="2392E6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}</w:t>
      </w:r>
    </w:p>
    <w:p w14:paraId="03C78E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const filterForm = reactive({</w:t>
      </w:r>
    </w:p>
    <w:p w14:paraId="537AAB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countyCode: '' as string,</w:t>
      </w:r>
    </w:p>
    <w:p w14:paraId="4041D7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townCode: '' as string,</w:t>
      </w:r>
    </w:p>
    <w:p w14:paraId="07A361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replacementType: '' as ReplacementType | '',</w:t>
      </w:r>
    </w:p>
    <w:p w14:paraId="5EF079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componentName: '' as string,</w:t>
      </w:r>
    </w:p>
    <w:p w14:paraId="69E4DA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ovenId: '' as string,</w:t>
      </w:r>
    </w:p>
    <w:p w14:paraId="7EEB33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repairYear: '' as string,</w:t>
      </w:r>
    </w:p>
    <w:p w14:paraId="694463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})</w:t>
      </w:r>
    </w:p>
    <w:p w14:paraId="377199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const countyOptions = ref&lt;{ value: string; label: string }[]&gt;([])</w:t>
      </w:r>
    </w:p>
    <w:p w14:paraId="1610D5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const townOptions = ref&lt;{ value: string; label: string }[]&gt;([])</w:t>
      </w:r>
    </w:p>
    <w:p w14:paraId="65405C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async function loadCounties() {</w:t>
      </w:r>
    </w:p>
    <w:p w14:paraId="3870B5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try {</w:t>
      </w:r>
    </w:p>
    <w:p w14:paraId="4DEF1F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  const res: any = await listCounty()</w:t>
      </w:r>
    </w:p>
    <w:p w14:paraId="60A0D0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  countyOptions.value = (res || []).map((c: any) =&gt; ({ value: c.countyCode, label: c.countyName }))</w:t>
      </w:r>
    </w:p>
    <w:p w14:paraId="062AC2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} catch { /* ignore */ }</w:t>
      </w:r>
    </w:p>
    <w:p w14:paraId="2634CF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}</w:t>
      </w:r>
    </w:p>
    <w:p w14:paraId="2A79BB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function handleCountyChange(countyCode: string) {</w:t>
      </w:r>
    </w:p>
    <w:p w14:paraId="04AF15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filterForm.townCode = ''</w:t>
      </w:r>
    </w:p>
    <w:p w14:paraId="458FD4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if (countyCode) {</w:t>
      </w:r>
    </w:p>
    <w:p w14:paraId="36225C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  loadTowns(countyCode)</w:t>
      </w:r>
    </w:p>
    <w:p w14:paraId="1522BB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} else {</w:t>
      </w:r>
    </w:p>
    <w:p w14:paraId="275AB1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  townOptions.value = []</w:t>
      </w:r>
    </w:p>
    <w:p w14:paraId="63CA14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}</w:t>
      </w:r>
    </w:p>
    <w:p w14:paraId="1A95E1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}</w:t>
      </w:r>
    </w:p>
    <w:p w14:paraId="79A768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async function loadTowns(countyCode: string) {</w:t>
      </w:r>
    </w:p>
    <w:p w14:paraId="504378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if (!countyCode) { townOptions.value = []; return }</w:t>
      </w:r>
    </w:p>
    <w:p w14:paraId="6A8BFF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try {</w:t>
      </w:r>
    </w:p>
    <w:p w14:paraId="7E0564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  const res: any = await listTownship(countyCode)</w:t>
      </w:r>
    </w:p>
    <w:p w14:paraId="34F500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  townOptions.value = (res || []).map((t: any) =&gt; ({ value: t.townshipName, label: t.townshipName }))</w:t>
      </w:r>
    </w:p>
    <w:p w14:paraId="3E914E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  } catch { townOptions.value = [] }</w:t>
      </w:r>
    </w:p>
    <w:p w14:paraId="1BD404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}</w:t>
      </w:r>
    </w:p>
    <w:p w14:paraId="0BFE35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  const c = countyOptions.value.find(o =&gt; o.value === countyCode)</w:t>
      </w:r>
    </w:p>
    <w:p w14:paraId="0C383D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return c ? c.label : ''</w:t>
      </w:r>
    </w:p>
    <w:p w14:paraId="36FB74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}</w:t>
      </w:r>
    </w:p>
    <w:p w14:paraId="17D7F8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const tableData = ref&lt;any[]&gt;([])</w:t>
      </w:r>
    </w:p>
    <w:p w14:paraId="531981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const loading = ref(false)</w:t>
      </w:r>
    </w:p>
    <w:p w14:paraId="1F7E68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const total = ref(0)</w:t>
      </w:r>
    </w:p>
    <w:p w14:paraId="1502D8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const pagination = reactive({</w:t>
      </w:r>
    </w:p>
    <w:p w14:paraId="2CBB44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  pageNum: 1,</w:t>
      </w:r>
    </w:p>
    <w:p w14:paraId="2E80E8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  pageSize: 10,</w:t>
      </w:r>
    </w:p>
    <w:p w14:paraId="0BBDA3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})</w:t>
      </w:r>
    </w:p>
    <w:p w14:paraId="2E10E2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/** 预警窗口：待审核维修申请数 */</w:t>
      </w:r>
    </w:p>
    <w:p w14:paraId="1B9347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const repairAlertClosed = ref(false)</w:t>
      </w:r>
    </w:p>
    <w:p w14:paraId="326D8E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const repairApplyCount = ref(0)</w:t>
      </w:r>
    </w:p>
    <w:p w14:paraId="50BF60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async function loadApplyCount() {</w:t>
      </w:r>
    </w:p>
    <w:p w14:paraId="74BA2B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  try {</w:t>
      </w:r>
    </w:p>
    <w:p w14:paraId="2F6029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    const res: any = await getRepairList({ pageNum: 1, pageSize: 9999 })</w:t>
      </w:r>
    </w:p>
    <w:p w14:paraId="0595D7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    repairApplyCount.value = (res?.rows || []).filter((r: any) =&gt; r.repairStatus === '待审核').length</w:t>
      </w:r>
    </w:p>
    <w:p w14:paraId="27989E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  } catch { repairApplyCount.value = 0 }</w:t>
      </w:r>
    </w:p>
    <w:p w14:paraId="1EF2F6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}</w:t>
      </w:r>
    </w:p>
    <w:p w14:paraId="6837B4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async function loadData() {</w:t>
      </w:r>
    </w:p>
    <w:p w14:paraId="05274A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  loading.value = true</w:t>
      </w:r>
    </w:p>
    <w:p w14:paraId="58B75D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  try {</w:t>
      </w:r>
    </w:p>
    <w:p w14:paraId="2D1A6D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    const params: any = {</w:t>
      </w:r>
    </w:p>
    <w:p w14:paraId="4A3686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      pageNum: pagination.pageNum,</w:t>
      </w:r>
    </w:p>
    <w:p w14:paraId="45AA6A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      pageSize: pagination.pageSize,</w:t>
      </w:r>
    </w:p>
    <w:p w14:paraId="0071DE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      county: getCountyName(filterForm.countyCode) || undefined,</w:t>
      </w:r>
    </w:p>
    <w:p w14:paraId="08F616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      township: filterForm.townCode || undefined,</w:t>
      </w:r>
    </w:p>
    <w:p w14:paraId="11D79E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      replacementType: filterForm.replacementType || undefined,</w:t>
      </w:r>
    </w:p>
    <w:p w14:paraId="4783E9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      componentName: filterForm.componentName || undefined,</w:t>
      </w:r>
    </w:p>
    <w:p w14:paraId="51A798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      ovenId: filterForm.ovenId || undefined,</w:t>
      </w:r>
    </w:p>
    <w:p w14:paraId="2B81ED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      repairYear: filterForm.repairYear || undefined,</w:t>
      </w:r>
    </w:p>
    <w:p w14:paraId="77D020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    }</w:t>
      </w:r>
    </w:p>
    <w:p w14:paraId="034309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  const res: any = await getRepairList(params)</w:t>
      </w:r>
    </w:p>
    <w:p w14:paraId="4DB9BB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    tableData.value = res?.rows || []</w:t>
      </w:r>
    </w:p>
    <w:p w14:paraId="2CBEEF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    total.value = res?.total ?? 0</w:t>
      </w:r>
    </w:p>
    <w:p w14:paraId="6545A1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  } catch {</w:t>
      </w:r>
    </w:p>
    <w:p w14:paraId="3B1803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  tableData.value = []</w:t>
      </w:r>
    </w:p>
    <w:p w14:paraId="6ED184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  total.value = 0</w:t>
      </w:r>
    </w:p>
    <w:p w14:paraId="6C5E58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} finally {</w:t>
      </w:r>
    </w:p>
    <w:p w14:paraId="047839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    loading.value = false</w:t>
      </w:r>
    </w:p>
    <w:p w14:paraId="62F375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116    }</w:t>
      </w:r>
    </w:p>
    <w:p w14:paraId="5B652D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117  }</w:t>
      </w:r>
    </w:p>
    <w:p w14:paraId="52CD85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function handleSearch() {</w:t>
      </w:r>
    </w:p>
    <w:p w14:paraId="53DD7B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  pagination.pageNum = 1</w:t>
      </w:r>
    </w:p>
    <w:p w14:paraId="08F543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  loadData()</w:t>
      </w:r>
    </w:p>
    <w:p w14:paraId="126343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}</w:t>
      </w:r>
    </w:p>
    <w:p w14:paraId="2EDC33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126  function handleReset() {</w:t>
      </w:r>
    </w:p>
    <w:p w14:paraId="7B3FEC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  filterForm.countyCode = ''</w:t>
      </w:r>
    </w:p>
    <w:p w14:paraId="162A95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  filterForm.townCode = ''</w:t>
      </w:r>
    </w:p>
    <w:p w14:paraId="3581C6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  filterForm.replacementType = ''</w:t>
      </w:r>
    </w:p>
    <w:p w14:paraId="1900A7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  filterForm.componentName = ''</w:t>
      </w:r>
    </w:p>
    <w:p w14:paraId="5D5F83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  filterForm.ovenId = ''</w:t>
      </w:r>
    </w:p>
    <w:p w14:paraId="59FC79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  filterForm.repairYear = ''</w:t>
      </w:r>
    </w:p>
    <w:p w14:paraId="7C5903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  townOptions.value = []</w:t>
      </w:r>
    </w:p>
    <w:p w14:paraId="68446F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134    pagination.pageNum = 1</w:t>
      </w:r>
    </w:p>
    <w:p w14:paraId="7F3647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  loadData()</w:t>
      </w:r>
    </w:p>
    <w:p w14:paraId="5A1643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}</w:t>
      </w:r>
    </w:p>
    <w:p w14:paraId="3F276B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139  function handlePageChange(page: number) {</w:t>
      </w:r>
    </w:p>
    <w:p w14:paraId="032AED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140    pagination.pageNum = page</w:t>
      </w:r>
    </w:p>
    <w:p w14:paraId="5DFFA6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  loadData()</w:t>
      </w:r>
    </w:p>
    <w:p w14:paraId="382177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}</w:t>
      </w:r>
    </w:p>
    <w:p w14:paraId="162DDD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function handleSizeChange(size: number) {</w:t>
      </w:r>
    </w:p>
    <w:p w14:paraId="5A2D97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  pagination.pageSize = size</w:t>
      </w:r>
    </w:p>
    <w:p w14:paraId="7F026B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146    pagination.pageNum = 1</w:t>
      </w:r>
    </w:p>
    <w:p w14:paraId="0F2255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  loadData()</w:t>
      </w:r>
    </w:p>
    <w:p w14:paraId="4C9F68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148  }</w:t>
      </w:r>
    </w:p>
    <w:p w14:paraId="22AFEE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151  function handleApply() {</w:t>
      </w:r>
    </w:p>
    <w:p w14:paraId="0EBEB6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152    router.push('/repair/submit')</w:t>
      </w:r>
    </w:p>
    <w:p w14:paraId="145BCA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}</w:t>
      </w:r>
    </w:p>
    <w:p w14:paraId="5AD107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function handleView(row: any) {</w:t>
      </w:r>
    </w:p>
    <w:p w14:paraId="74D9E1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157    router.push(`/repair/approve/${row.id}`)</w:t>
      </w:r>
    </w:p>
    <w:p w14:paraId="5DB374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158  }</w:t>
      </w:r>
    </w:p>
    <w:p w14:paraId="7118D6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161  async function handleDelete(row: any) {</w:t>
      </w:r>
    </w:p>
    <w:p w14:paraId="2598C6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  try {</w:t>
      </w:r>
    </w:p>
    <w:p w14:paraId="5C910D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  await ElMessageBox.confirm(`确定删除维修记录「${row.ovenId || ''} - ${row.componentName || ''}」吗？`, '提示', {</w:t>
      </w:r>
    </w:p>
    <w:p w14:paraId="7420BE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164        type: 'warning',</w:t>
      </w:r>
    </w:p>
    <w:p w14:paraId="7FC185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165      })</w:t>
      </w:r>
    </w:p>
    <w:p w14:paraId="58C87F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    await deleteRepair(row.id)</w:t>
      </w:r>
    </w:p>
    <w:p w14:paraId="019A72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    ElMessage.success('删除成功，已同步到 MySQL')</w:t>
      </w:r>
    </w:p>
    <w:p w14:paraId="467280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    loadData()</w:t>
      </w:r>
    </w:p>
    <w:p w14:paraId="7C1001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  } catch {</w:t>
      </w:r>
    </w:p>
    <w:p w14:paraId="7C8773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  }</w:t>
      </w:r>
    </w:p>
    <w:p w14:paraId="32089A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}</w:t>
      </w:r>
    </w:p>
    <w:p w14:paraId="77A102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function formatCost(val: number) {</w:t>
      </w:r>
    </w:p>
    <w:p w14:paraId="7F6FC7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176    return val != null &amp;&amp; val !== '' ? `¥${Number(val).toLocaleString()}` : '-'</w:t>
      </w:r>
    </w:p>
    <w:p w14:paraId="1842F4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}</w:t>
      </w:r>
    </w:p>
    <w:p w14:paraId="3B4FA7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180  function formatQuantity(row: any) {</w:t>
      </w:r>
    </w:p>
    <w:p w14:paraId="54064D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  const q = row.componentQuantity</w:t>
      </w:r>
    </w:p>
    <w:p w14:paraId="04FBE4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182    const u = row.componentUnit || ''</w:t>
      </w:r>
    </w:p>
    <w:p w14:paraId="1F1AE3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183    if (q == null || q === '') return '-'</w:t>
      </w:r>
    </w:p>
    <w:p w14:paraId="17833C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184    return `${q}${u}`</w:t>
      </w:r>
    </w:p>
    <w:p w14:paraId="085E91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185  }</w:t>
      </w:r>
    </w:p>
    <w:p w14:paraId="29D719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187  onMounted(() =&gt; {</w:t>
      </w:r>
    </w:p>
    <w:p w14:paraId="3BF616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188    loadCounties()</w:t>
      </w:r>
    </w:p>
    <w:p w14:paraId="675F3E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loadData()</w:t>
      </w:r>
    </w:p>
    <w:p w14:paraId="316ACB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190    loadApplyCount()</w:t>
      </w:r>
    </w:p>
    <w:p w14:paraId="73F934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})</w:t>
      </w:r>
    </w:p>
    <w:p w14:paraId="13ADE4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192  &lt;/script&gt;</w:t>
      </w:r>
    </w:p>
    <w:p w14:paraId="533583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194  &lt;template&gt;</w:t>
      </w:r>
    </w:p>
    <w:p w14:paraId="7DC1E1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195    &lt;div class="page-container repair-list"&gt;</w:t>
      </w:r>
    </w:p>
    <w:p w14:paraId="79E3CB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197      &lt;div class="page-header"&gt;</w:t>
      </w:r>
    </w:p>
    <w:p w14:paraId="62C494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198        &lt;div class="page-title-wrap"&gt;</w:t>
      </w:r>
    </w:p>
    <w:p w14:paraId="2E0F0E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199          &lt;div class="page-title-icon"&gt;</w:t>
      </w:r>
    </w:p>
    <w:p w14:paraId="694ED2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200            &lt;el-icon :size="18"&gt;&lt;SetUp /&gt;&lt;/el-icon&gt;</w:t>
      </w:r>
    </w:p>
    <w:p w14:paraId="090D66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201          &lt;/div&gt;</w:t>
      </w:r>
    </w:p>
    <w:p w14:paraId="38CDF3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202          &lt;h2 class="page-title"&gt;维修管理&lt;/h2&gt;</w:t>
      </w:r>
    </w:p>
    <w:p w14:paraId="6ACCD7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203        &lt;/div&gt;</w:t>
      </w:r>
    </w:p>
    <w:p w14:paraId="445C16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204        &lt;p class="page-desc"&gt;烤房维修记录查询、部件级更换明细与维修资金分析&lt;/p&gt;</w:t>
      </w:r>
    </w:p>
    <w:p w14:paraId="22BA56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205      &lt;/div&gt;</w:t>
      </w:r>
    </w:p>
    <w:p w14:paraId="03DF81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207      &lt;!-- 预警窗口：已提报维修申请 --&gt;</w:t>
      </w:r>
    </w:p>
    <w:p w14:paraId="4A92B5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208      &lt;el-alert</w:t>
      </w:r>
    </w:p>
    <w:p w14:paraId="06A1DB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209        v-if="!repairAlertClosed &amp;&amp; repairApplyCount &gt; 0"</w:t>
      </w:r>
    </w:p>
    <w:p w14:paraId="26BAFF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210        class="warning-alert"</w:t>
      </w:r>
    </w:p>
    <w:p w14:paraId="27F2D3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211        title="预警提醒"</w:t>
      </w:r>
    </w:p>
    <w:p w14:paraId="58F254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212        type="warning"</w:t>
      </w:r>
    </w:p>
    <w:p w14:paraId="1D684D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213        show-icon</w:t>
      </w:r>
    </w:p>
    <w:p w14:paraId="656256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214        :closable="true"</w:t>
      </w:r>
    </w:p>
    <w:p w14:paraId="772FA0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215        @close="repairAlertClosed = true"</w:t>
      </w:r>
    </w:p>
    <w:p w14:paraId="35D5D8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216      &gt;</w:t>
      </w:r>
    </w:p>
    <w:p w14:paraId="301A54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217        &lt;div class="warning-alert-msg"&gt;</w:t>
      </w:r>
    </w:p>
    <w:p w14:paraId="471507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218          &lt;span&gt;&lt;span class="warning-num"&gt;{{ repairApplyCount }}&lt;/span&gt;人已提报维修申请，请及时处理。&lt;/span&gt;</w:t>
      </w:r>
    </w:p>
    <w:p w14:paraId="16FDFE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219        &lt;/div&gt;</w:t>
      </w:r>
    </w:p>
    <w:p w14:paraId="3C70F4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220      &lt;/el-alert&gt;</w:t>
      </w:r>
    </w:p>
    <w:p w14:paraId="23EE2C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223      &lt;div class="filter-container"&gt;</w:t>
      </w:r>
    </w:p>
    <w:p w14:paraId="61BB7F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224        &lt;el-form :model="filterForm" inline&gt;</w:t>
      </w:r>
    </w:p>
    <w:p w14:paraId="3450D1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225          &lt;el-form-item label="县区"&gt;</w:t>
      </w:r>
    </w:p>
    <w:p w14:paraId="0B8A05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226            &lt;el-select v-model="filterForm.countyCode" placeholder="全部" clearable style="width: 130px" @change="handleCountyChange"&gt;</w:t>
      </w:r>
    </w:p>
    <w:p w14:paraId="048B59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227              &lt;el-option v-for="c in countyOptions" :key="c.value" :label="c.label" :value="c.value" /&gt;</w:t>
      </w:r>
    </w:p>
    <w:p w14:paraId="63771C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228            &lt;/el-select&gt;</w:t>
      </w:r>
    </w:p>
    <w:p w14:paraId="3EFF0B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229          &lt;/el-form-item&gt;</w:t>
      </w:r>
    </w:p>
    <w:p w14:paraId="6B8420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230          &lt;el-form-item label="乡镇"&gt;</w:t>
      </w:r>
    </w:p>
    <w:p w14:paraId="166B3D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231            &lt;el-select</w:t>
      </w:r>
    </w:p>
    <w:p w14:paraId="3456F1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232              v-model="filterForm.townCode"</w:t>
      </w:r>
    </w:p>
    <w:p w14:paraId="59B683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233              :placeholder="filterForm.countyCode ? '全部' : '请先选县区'"</w:t>
      </w:r>
    </w:p>
    <w:p w14:paraId="0E963A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234              clearable</w:t>
      </w:r>
    </w:p>
    <w:p w14:paraId="7E46B2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235              style="width: 130px"</w:t>
      </w:r>
    </w:p>
    <w:p w14:paraId="5D011A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236              :disabled="!filterForm.countyCode"</w:t>
      </w:r>
    </w:p>
    <w:p w14:paraId="4169DA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237            &gt;</w:t>
      </w:r>
    </w:p>
    <w:p w14:paraId="7B24A2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238              &lt;el-option v-for="t in townOptions" :key="t.value" :label="t.label" :value="t.value" /&gt;</w:t>
      </w:r>
    </w:p>
    <w:p w14:paraId="6C0229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239            &lt;/el-select&gt;</w:t>
      </w:r>
    </w:p>
    <w:p w14:paraId="027067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240          &lt;/el-form-item&gt;</w:t>
      </w:r>
    </w:p>
    <w:p w14:paraId="147F0C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241          &lt;el-form-item label="更换类型"&gt;</w:t>
      </w:r>
    </w:p>
    <w:p w14:paraId="6BA9AC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242            &lt;el-select v-model="filterForm.replacementType" placeholder="全部类型" clearable style="width: 130px"&gt;</w:t>
      </w:r>
    </w:p>
    <w:p w14:paraId="702820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243              &lt;el-option v-for="opt in replacementTypeOptions" :key="opt" :label="opt" :value="opt"&gt;</w:t>
      </w:r>
    </w:p>
    <w:p w14:paraId="14D26B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244                &lt;div style="display:flex;align-items:center;gap:8px"&gt;</w:t>
      </w:r>
    </w:p>
    <w:p w14:paraId="3A9E5C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245                  &lt;span :style="{ width: '10px', height: '10px', borderRadius: '50%', background: getReplacementTypeStyle(opt).color }"&gt;&lt;/span&gt;</w:t>
      </w:r>
    </w:p>
    <w:p w14:paraId="217F49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246                  &lt;span&gt;{{ opt }}&lt;/span&gt;</w:t>
      </w:r>
    </w:p>
    <w:p w14:paraId="06282D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247                &lt;/div&gt;</w:t>
      </w:r>
    </w:p>
    <w:p w14:paraId="27EC1E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248              &lt;/el-option&gt;</w:t>
      </w:r>
    </w:p>
    <w:p w14:paraId="4C7E17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249            &lt;/el-select&gt;</w:t>
      </w:r>
    </w:p>
    <w:p w14:paraId="5CC4D2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250          &lt;/el-form-item&gt;</w:t>
      </w:r>
    </w:p>
    <w:p w14:paraId="2D58B6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251          &lt;el-form-item label="部件名称"&gt;</w:t>
      </w:r>
    </w:p>
    <w:p w14:paraId="328878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252            &lt;el-input v-model="filterForm.componentName" placeholder="搜索部件名称" clearable style="width: 160px" @keyup.enter="handleSearch" /&gt;</w:t>
      </w:r>
    </w:p>
    <w:p w14:paraId="02117A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253          &lt;/el-form-item&gt;</w:t>
      </w:r>
    </w:p>
    <w:p w14:paraId="135E1A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254          &lt;el-form-item label="烤房编号"&gt;</w:t>
      </w:r>
    </w:p>
    <w:p w14:paraId="0DBA33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255            &lt;el-input v-model="filterForm.ovenId" placeholder="模糊搜索烤房编号" clearable style="width: 160px" @keyup.enter="handleSearch" /&gt;</w:t>
      </w:r>
    </w:p>
    <w:p w14:paraId="108D9E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256          &lt;/el-form-item&gt;</w:t>
      </w:r>
    </w:p>
    <w:p w14:paraId="5645BE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257          &lt;el-form-item label="维修年度"&gt;</w:t>
      </w:r>
    </w:p>
    <w:p w14:paraId="684699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258            &lt;el-input v-model="filterForm.repairYear" placeholder="如 2024" clearable style="width: 110px" @keyup.enter="handleSearch" /&gt;</w:t>
      </w:r>
    </w:p>
    <w:p w14:paraId="4007A8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259          &lt;/el-form-item&gt;</w:t>
      </w:r>
    </w:p>
    <w:p w14:paraId="32F8B9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260          &lt;el-form-item&gt;</w:t>
      </w:r>
    </w:p>
    <w:p w14:paraId="07F9C1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261            &lt;el-button type="primary" :icon="Search" @click="handleSearch"&gt;搜索&lt;/el-button&gt;</w:t>
      </w:r>
    </w:p>
    <w:p w14:paraId="0A997A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262            &lt;el-button :icon="Refresh" @click="handleReset"&gt;重置&lt;/el-button&gt;</w:t>
      </w:r>
    </w:p>
    <w:p w14:paraId="421693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263          &lt;/el-form-item&gt;</w:t>
      </w:r>
    </w:p>
    <w:p w14:paraId="147092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264        &lt;/el-form&gt;</w:t>
      </w:r>
    </w:p>
    <w:p w14:paraId="7D234D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265      &lt;/div&gt;</w:t>
      </w:r>
    </w:p>
    <w:p w14:paraId="17D392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268      &lt;div class="table-container"&gt;</w:t>
      </w:r>
    </w:p>
    <w:p w14:paraId="383B83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269        &lt;div class="action-bar"&gt;</w:t>
      </w:r>
    </w:p>
    <w:p w14:paraId="155637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270          &lt;el-button type="primary" :icon="Plus" @click="handleApply"&gt;维修提报&lt;/el-button&gt;</w:t>
      </w:r>
    </w:p>
    <w:p w14:paraId="36A315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271        &lt;/div&gt;</w:t>
      </w:r>
    </w:p>
    <w:p w14:paraId="33FF77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273        &lt;el-table :data="tableData" v-loading="loading" style="width: 100%" size="small"&gt;</w:t>
      </w:r>
    </w:p>
    <w:p w14:paraId="114D2C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275            &lt;template #default="{ row }"&gt;</w:t>
      </w:r>
    </w:p>
    <w:p w14:paraId="61D868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276              &lt;BarnCode :code="row.ovenId" /&gt;</w:t>
      </w:r>
    </w:p>
    <w:p w14:paraId="6EFAC4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277            &lt;/template&gt;</w:t>
      </w:r>
    </w:p>
    <w:p w14:paraId="3E6976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278          &lt;/el-table-column&gt;</w:t>
      </w:r>
    </w:p>
    <w:p w14:paraId="4AD675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280            &lt;template #default="{ row }"&gt;</w:t>
      </w:r>
    </w:p>
    <w:p w14:paraId="3835AB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281              {{ [row.county, row.township, row.village].filter(Boolean).join(' ') }}</w:t>
      </w:r>
    </w:p>
    <w:p w14:paraId="44C5FA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282            &lt;/template&gt;</w:t>
      </w:r>
    </w:p>
    <w:p w14:paraId="2AC71B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283          &lt;/el-table-column&gt;</w:t>
      </w:r>
    </w:p>
    <w:p w14:paraId="102597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285            &lt;template #default="{ row }"&gt;</w:t>
      </w:r>
    </w:p>
    <w:p w14:paraId="207B97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286              &lt;span v-if="row.componentName" class="comp-tag"&gt;{{ row.componentName }}&lt;/span&gt;</w:t>
      </w:r>
    </w:p>
    <w:p w14:paraId="13835D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287              &lt;span v-else&gt;-&lt;/span&gt;</w:t>
      </w:r>
    </w:p>
    <w:p w14:paraId="278730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288            &lt;/template&gt;</w:t>
      </w:r>
    </w:p>
    <w:p w14:paraId="51CB6F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289          &lt;/el-table-column&gt;</w:t>
      </w:r>
    </w:p>
    <w:p w14:paraId="693D40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291            &lt;template #default="{ row }"&gt;{{ row.repairAction || '-' }}&lt;/template&gt;</w:t>
      </w:r>
    </w:p>
    <w:p w14:paraId="614C2A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292          &lt;/el-table-column&gt;</w:t>
      </w:r>
    </w:p>
    <w:p w14:paraId="6604AA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294            &lt;template #default="{ row }"&gt;</w:t>
      </w:r>
    </w:p>
    <w:p w14:paraId="7C6927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295              &lt;span</w:t>
      </w:r>
    </w:p>
    <w:p w14:paraId="0EAD01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296                v-if="row.replacementType"</w:t>
      </w:r>
    </w:p>
    <w:p w14:paraId="192D88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297                class="replace-type-tag"</w:t>
      </w:r>
    </w:p>
    <w:p w14:paraId="581B0A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298                :style="{ background: getReplacementTypeStyle(row.replacementType).bg, color: getReplacementTypeStyle(row.replacementType).color }"</w:t>
      </w:r>
    </w:p>
    <w:p w14:paraId="2428D6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299              &gt;{{ row.replacementType }}&lt;/span&gt;</w:t>
      </w:r>
    </w:p>
    <w:p w14:paraId="3FDEAD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300              &lt;span v-else&gt;-&lt;/span&gt;</w:t>
      </w:r>
    </w:p>
    <w:p w14:paraId="53A2E8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301            &lt;/template&gt;</w:t>
      </w:r>
    </w:p>
    <w:p w14:paraId="1A1DB9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302          &lt;/el-table-column&gt;</w:t>
      </w:r>
    </w:p>
    <w:p w14:paraId="1BD49C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304            &lt;template #default="{ row }"&gt;{{ formatQuantity(row) }}&lt;/template&gt;</w:t>
      </w:r>
    </w:p>
    <w:p w14:paraId="2748FF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305          &lt;/el-table-column&gt;</w:t>
      </w:r>
    </w:p>
    <w:p w14:paraId="3ADC77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307            &lt;template #default="{ row }"&gt;{{ row.repairYear || '-' }}&lt;/template&gt;</w:t>
      </w:r>
    </w:p>
    <w:p w14:paraId="074D89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308          &lt;/el-table-column&gt;</w:t>
      </w:r>
    </w:p>
    <w:p w14:paraId="223C1F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310            &lt;template #default="{ row }"&gt;{{ row.repairCode || '-' }}&lt;/template&gt;</w:t>
      </w:r>
    </w:p>
    <w:p w14:paraId="3659BA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311          &lt;/el-table-column&gt;</w:t>
      </w:r>
    </w:p>
    <w:p w14:paraId="4D21B0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313            &lt;template #default="{ row }"&gt;{{ formatCost(row.estimatedCost) }}&lt;/template&gt;</w:t>
      </w:r>
    </w:p>
    <w:p w14:paraId="1B2FD2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314          &lt;/el-table-column&gt;</w:t>
      </w:r>
    </w:p>
    <w:p w14:paraId="29F5A8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316            &lt;template #default="{ row }"&gt;{{ formatCost(row.industryAmount) }}&lt;/template&gt;</w:t>
      </w:r>
    </w:p>
    <w:p w14:paraId="5001E4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317          &lt;/el-table-column&gt;</w:t>
      </w:r>
    </w:p>
    <w:p w14:paraId="77BB10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319            &lt;template #default="{ row }"&gt;</w:t>
      </w:r>
    </w:p>
    <w:p w14:paraId="5F7D06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320              &lt;div class="action-btn-group"&gt;</w:t>
      </w:r>
    </w:p>
    <w:p w14:paraId="0D4D5D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321                &lt;button class="table-action-btn table-action-btn--primary" @click="handleView(row)"&gt;</w:t>
      </w:r>
    </w:p>
    <w:p w14:paraId="32A3E4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322                  &lt;el-icon&gt;&lt;View /&gt;&lt;/el-icon&gt;查看</w:t>
      </w:r>
    </w:p>
    <w:p w14:paraId="746300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323                &lt;/button&gt;</w:t>
      </w:r>
    </w:p>
    <w:p w14:paraId="24E50B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324                &lt;button class="table-action-btn table-action-btn--danger" @click="handleDelete(row)"&gt;</w:t>
      </w:r>
    </w:p>
    <w:p w14:paraId="5AA9E7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325                  &lt;el-icon&gt;&lt;Delete /&gt;&lt;/el-icon&gt;删除</w:t>
      </w:r>
    </w:p>
    <w:p w14:paraId="23427A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326                &lt;/button&gt;</w:t>
      </w:r>
    </w:p>
    <w:p w14:paraId="0FC411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327              &lt;/div&gt;</w:t>
      </w:r>
    </w:p>
    <w:p w14:paraId="141ADC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328            &lt;/template&gt;</w:t>
      </w:r>
    </w:p>
    <w:p w14:paraId="27ED2E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329          &lt;/el-table-column&gt;</w:t>
      </w:r>
    </w:p>
    <w:p w14:paraId="58EC42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330        &lt;/el-table&gt;</w:t>
      </w:r>
    </w:p>
    <w:p w14:paraId="0EC7D4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333        &lt;div class="pagination-wrap"&gt;</w:t>
      </w:r>
    </w:p>
    <w:p w14:paraId="55EE0C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334          &lt;el-pagination</w:t>
      </w:r>
    </w:p>
    <w:p w14:paraId="6AAAB1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335            v-model:current-page="pagination.pageNum"</w:t>
      </w:r>
    </w:p>
    <w:p w14:paraId="57D4FF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336            v-model:page-size="pagination.pageSize"</w:t>
      </w:r>
    </w:p>
    <w:p w14:paraId="5F8F2C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337            :page-sizes="[10, 20, 50]"</w:t>
      </w:r>
    </w:p>
    <w:p w14:paraId="1D6304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338            :total="total"</w:t>
      </w:r>
    </w:p>
    <w:p w14:paraId="77C8AF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339            layout="total, sizes, prev, pager, next, jumper"</w:t>
      </w:r>
    </w:p>
    <w:p w14:paraId="323C38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340            @size-change="handleSizeChange"</w:t>
      </w:r>
    </w:p>
    <w:p w14:paraId="047975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341            @current-change="handlePageChange"</w:t>
      </w:r>
    </w:p>
    <w:p w14:paraId="60B9AA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342          /&gt;</w:t>
      </w:r>
    </w:p>
    <w:p w14:paraId="78FA77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343        &lt;/div&gt;</w:t>
      </w:r>
    </w:p>
    <w:p w14:paraId="36F6D0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344      &lt;/div&gt;</w:t>
      </w:r>
    </w:p>
    <w:p w14:paraId="1EEFAC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345    &lt;/div&gt;</w:t>
      </w:r>
    </w:p>
    <w:p w14:paraId="07B187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346  &lt;/template&gt;</w:t>
      </w:r>
    </w:p>
    <w:p w14:paraId="65418B9D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src/pages/reservation/ReservationCalendar.vue</w:t>
      </w:r>
    </w:p>
    <w:p w14:paraId="1E31FD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﻿&lt;script setup lang="ts"&gt;</w:t>
      </w:r>
    </w:p>
    <w:p w14:paraId="232A48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{ ref, computed, onMounted, watch } from 'vue'</w:t>
      </w:r>
    </w:p>
    <w:p w14:paraId="2442AC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{ storeToRefs } from 'pinia'</w:t>
      </w:r>
    </w:p>
    <w:p w14:paraId="696ED9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{ getReservationCalendar } from '@/api/reservation'</w:t>
      </w:r>
    </w:p>
    <w:p w14:paraId="7F715A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{ getBarnOptions } from '@/api/barn'</w:t>
      </w:r>
    </w:p>
    <w:p w14:paraId="25886B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{ useReservationStore } from '@/store/reservation'</w:t>
      </w:r>
    </w:p>
    <w:p w14:paraId="724510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import StatusTag from '@/components/StatusTag.vue'</w:t>
      </w:r>
    </w:p>
    <w:p w14:paraId="485091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BarnCode from '@/components/BarnCode.vue'</w:t>
      </w:r>
    </w:p>
    <w:p w14:paraId="0EE7CF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const reservationStore = useReservationStore()</w:t>
      </w:r>
    </w:p>
    <w:p w14:paraId="7139ED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const { allReservations, loading } = storeToRefs(reservationStore)</w:t>
      </w:r>
    </w:p>
    <w:p w14:paraId="31EC04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const statusKeyMap: Record&lt;string, string&gt; = {</w:t>
      </w:r>
    </w:p>
    <w:p w14:paraId="4C7243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'待审核': 'pending',</w:t>
      </w:r>
    </w:p>
    <w:p w14:paraId="713EA3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'已确认': 'confirmed',</w:t>
      </w:r>
    </w:p>
    <w:p w14:paraId="3564E6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'使用中': 'baking',</w:t>
      </w:r>
    </w:p>
    <w:p w14:paraId="449A30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'烘烤中': 'baking',</w:t>
      </w:r>
    </w:p>
    <w:p w14:paraId="402F1D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'已完成': 'finished',</w:t>
      </w:r>
    </w:p>
    <w:p w14:paraId="659A4E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'已取消': 'rejected',</w:t>
      </w:r>
    </w:p>
    <w:p w14:paraId="5093E4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'已驳回': 'rejected',</w:t>
      </w:r>
    </w:p>
    <w:p w14:paraId="6226A0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'超时': 'timeout',</w:t>
      </w:r>
    </w:p>
    <w:p w14:paraId="49D159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}</w:t>
      </w:r>
    </w:p>
    <w:p w14:paraId="76AD47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const statusColorMap: Record&lt;string, string&gt; = {</w:t>
      </w:r>
    </w:p>
    <w:p w14:paraId="6EB7D1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'待审核': '#F39C12',      // 黄色</w:t>
      </w:r>
    </w:p>
    <w:p w14:paraId="2648BA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'已确认': '#3498DB',      // 蓝色 - 区分已完成</w:t>
      </w:r>
    </w:p>
    <w:p w14:paraId="0CF01B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'使用中': '#2980B9',      // 深蓝色</w:t>
      </w:r>
    </w:p>
    <w:p w14:paraId="357690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'烘烤中': '#2980B9',      // 深蓝色</w:t>
      </w:r>
    </w:p>
    <w:p w14:paraId="04D7CF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'已完成': '#2E8B6A',      // 绿色 - 区分已确认</w:t>
      </w:r>
    </w:p>
    <w:p w14:paraId="72AA70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'已取消': '#94A3B8',      // 灰色</w:t>
      </w:r>
    </w:p>
    <w:p w14:paraId="711CE1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'已驳回': '#94A3B8',      // 灰色</w:t>
      </w:r>
    </w:p>
    <w:p w14:paraId="0603C7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'超时': '#E74C3C',        // 红色</w:t>
      </w:r>
    </w:p>
    <w:p w14:paraId="3F45F9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}</w:t>
      </w:r>
    </w:p>
    <w:p w14:paraId="5C2DB8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const selectedBarnId = ref&lt;string | null&gt;(null)</w:t>
      </w:r>
    </w:p>
    <w:p w14:paraId="7E9556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const barnOptions = ref&lt;any[]&gt;([])</w:t>
      </w:r>
    </w:p>
    <w:p w14:paraId="3F56D2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const calendarDate = ref(new Date())</w:t>
      </w:r>
    </w:p>
    <w:p w14:paraId="02E371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const calendarTitle = computed(() =&gt; {</w:t>
      </w:r>
    </w:p>
    <w:p w14:paraId="5999FF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const d = calendarDate.value</w:t>
      </w:r>
    </w:p>
    <w:p w14:paraId="2A4582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return `${d.getFullYear()}年${d.getMonth() + 1}月`</w:t>
      </w:r>
    </w:p>
    <w:p w14:paraId="479344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})</w:t>
      </w:r>
    </w:p>
    <w:p w14:paraId="2BDD83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function goToPrevMonth() {</w:t>
      </w:r>
    </w:p>
    <w:p w14:paraId="4B3F1B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const d = calendarDate.value</w:t>
      </w:r>
    </w:p>
    <w:p w14:paraId="4E596D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calendarDate.value = new Date(d.getFullYear(), d.getMonth() - 1, 1)</w:t>
      </w:r>
    </w:p>
    <w:p w14:paraId="1E6F74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}</w:t>
      </w:r>
    </w:p>
    <w:p w14:paraId="6BDAB4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function goToNextMonth() {</w:t>
      </w:r>
    </w:p>
    <w:p w14:paraId="6ACE59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const d = calendarDate.value</w:t>
      </w:r>
    </w:p>
    <w:p w14:paraId="31B405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calendarDate.value = new Date(d.getFullYear(), d.getMonth() + 1, 1)</w:t>
      </w:r>
    </w:p>
    <w:p w14:paraId="46FE22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}</w:t>
      </w:r>
    </w:p>
    <w:p w14:paraId="3D1321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function goToToday() {</w:t>
      </w:r>
    </w:p>
    <w:p w14:paraId="72A073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  calendarDate.value = new Date()</w:t>
      </w:r>
    </w:p>
    <w:p w14:paraId="06348D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}</w:t>
      </w:r>
    </w:p>
    <w:p w14:paraId="6987F0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const detailDialog = ref(false)</w:t>
      </w:r>
    </w:p>
    <w:p w14:paraId="208D28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const detailReservations = ref&lt;any[]&gt;([])</w:t>
      </w:r>
    </w:p>
    <w:p w14:paraId="0C7DEB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const detailDate = ref('')</w:t>
      </w:r>
    </w:p>
    <w:p w14:paraId="036E78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const filteredReservations = computed(() =&gt; {</w:t>
      </w:r>
    </w:p>
    <w:p w14:paraId="75E42D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  const list = allReservations.value</w:t>
      </w:r>
    </w:p>
    <w:p w14:paraId="1A38A2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  if (!selectedBarnId.value) return list</w:t>
      </w:r>
    </w:p>
    <w:p w14:paraId="43DE8B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  return list.filter(r =&gt; r.ovenId === selectedBarnId.value)</w:t>
      </w:r>
    </w:p>
    <w:p w14:paraId="5ABFA5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})</w:t>
      </w:r>
    </w:p>
    <w:p w14:paraId="030477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function formatDate(date: Date): string {</w:t>
      </w:r>
    </w:p>
    <w:p w14:paraId="6D3951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  const y = date.getFullYear()</w:t>
      </w:r>
    </w:p>
    <w:p w14:paraId="68941C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86    const m = String(date.getMonth() + 1).padStart(2, '0')</w:t>
      </w:r>
    </w:p>
    <w:p w14:paraId="408C34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  const d = String(date.getDate()).padStart(2, '0')</w:t>
      </w:r>
    </w:p>
    <w:p w14:paraId="0B0E34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  return `${y}-${m}-${d}`</w:t>
      </w:r>
    </w:p>
    <w:p w14:paraId="314074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}</w:t>
      </w:r>
    </w:p>
    <w:p w14:paraId="5F2974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function parseTime(v: any): string {</w:t>
      </w:r>
    </w:p>
    <w:p w14:paraId="1362BB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if (!v) return ''</w:t>
      </w:r>
    </w:p>
    <w:p w14:paraId="705D59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  if (typeof v === 'string') return v.replace('T', ' ')</w:t>
      </w:r>
    </w:p>
    <w:p w14:paraId="6CABE2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if (Array.isArray(v) &amp;&amp; v.length &gt;= 3) {</w:t>
      </w:r>
    </w:p>
    <w:p w14:paraId="171BDE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    const [y, m, d, hh = 0, mm = 0, ss = 0] = v</w:t>
      </w:r>
    </w:p>
    <w:p w14:paraId="4738AE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    return `${y}-${String(m).padStart(2, '0')}-${String(d).padStart(2, '0')} ${String(hh).padStart(2, '0')}:${String(mm).padStart(2, '0')}:${String(ss).padStart(2, '0')}`</w:t>
      </w:r>
    </w:p>
    <w:p w14:paraId="6C9C14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  }</w:t>
      </w:r>
    </w:p>
    <w:p w14:paraId="3C0EA6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  return String(v)</w:t>
      </w:r>
    </w:p>
    <w:p w14:paraId="1D1CBF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}</w:t>
      </w:r>
    </w:p>
    <w:p w14:paraId="2AB08F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function parseDate(v: any): string {</w:t>
      </w:r>
    </w:p>
    <w:p w14:paraId="3E1B49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  if (!v) return ''</w:t>
      </w:r>
    </w:p>
    <w:p w14:paraId="6D42EA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  if (typeof v === 'string') return v.split(' ')[0].split('T')[0]</w:t>
      </w:r>
    </w:p>
    <w:p w14:paraId="6B7CEC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  if (Array.isArray(v) &amp;&amp; v.length &gt;= 3) {</w:t>
      </w:r>
    </w:p>
    <w:p w14:paraId="772696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    const [y, m, d] = v</w:t>
      </w:r>
    </w:p>
    <w:p w14:paraId="583BEE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  return `${y}-${String(m).padStart(2, '0')}-${String(d).padStart(2, '0')}`</w:t>
      </w:r>
    </w:p>
    <w:p w14:paraId="129A24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  }</w:t>
      </w:r>
    </w:p>
    <w:p w14:paraId="57B7A1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  return String(v)</w:t>
      </w:r>
    </w:p>
    <w:p w14:paraId="0305BC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}</w:t>
      </w:r>
    </w:p>
    <w:p w14:paraId="1D2C99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const reservationsByDateMap = computed(() =&gt; {</w:t>
      </w:r>
    </w:p>
    <w:p w14:paraId="596FC1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  const map = new Map&lt;string, any[]&gt;()</w:t>
      </w:r>
    </w:p>
    <w:p w14:paraId="306AA7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116    const list = filteredReservations.value</w:t>
      </w:r>
    </w:p>
    <w:p w14:paraId="17B11F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117    for (const r of list) {</w:t>
      </w:r>
    </w:p>
    <w:p w14:paraId="597C7E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    const startStr = parseDate(r.reserveStart || r.reserveDate)</w:t>
      </w:r>
    </w:p>
    <w:p w14:paraId="63EEC1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    const endStr = parseDate(r.reserveEnd || r.reserveStart || r.reserveDate)</w:t>
      </w:r>
    </w:p>
    <w:p w14:paraId="7BA000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    if (!startStr) continue</w:t>
      </w:r>
    </w:p>
    <w:p w14:paraId="121A6B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    const startDate = new Date(startStr + 'T00:00:00')</w:t>
      </w:r>
    </w:p>
    <w:p w14:paraId="0760DF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124      const endDate = endStr ? new Date(endStr + 'T00:00:00') : startDate</w:t>
      </w:r>
    </w:p>
    <w:p w14:paraId="74E415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    const current = new Date(startDate)</w:t>
      </w:r>
    </w:p>
    <w:p w14:paraId="0D738B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    while (current &lt;= endDate) {</w:t>
      </w:r>
    </w:p>
    <w:p w14:paraId="44372F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      const key = formatDate(current)</w:t>
      </w:r>
    </w:p>
    <w:p w14:paraId="25ED76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      if (!map.has(key)) map.set(key, [])</w:t>
      </w:r>
    </w:p>
    <w:p w14:paraId="11D628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      map.get(key)!.push(r)</w:t>
      </w:r>
    </w:p>
    <w:p w14:paraId="79AE11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      current.setDate(current.getDate() + 1)</w:t>
      </w:r>
    </w:p>
    <w:p w14:paraId="1FEAC3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    }</w:t>
      </w:r>
    </w:p>
    <w:p w14:paraId="523A83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134    }</w:t>
      </w:r>
    </w:p>
    <w:p w14:paraId="6766F1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  return map</w:t>
      </w:r>
    </w:p>
    <w:p w14:paraId="482ED9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})</w:t>
      </w:r>
    </w:p>
    <w:p w14:paraId="58A9BD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140    const dateStr = formatDate(date)</w:t>
      </w:r>
    </w:p>
    <w:p w14:paraId="5E3D4F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  return reservationsByDateMap.value.get(dateStr) || []</w:t>
      </w:r>
    </w:p>
    <w:p w14:paraId="756A4F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}</w:t>
      </w:r>
    </w:p>
    <w:p w14:paraId="694DC5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function handleDateClick(date: Date) {</w:t>
      </w:r>
    </w:p>
    <w:p w14:paraId="787A09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146    const reservations = getReservationsByDate(date)</w:t>
      </w:r>
    </w:p>
    <w:p w14:paraId="141011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  if (reservations.length === 0) return</w:t>
      </w:r>
    </w:p>
    <w:p w14:paraId="4714DA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148    detailDate.value = formatDate(date)</w:t>
      </w:r>
    </w:p>
    <w:p w14:paraId="186913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detailReservations.value = reservations</w:t>
      </w:r>
    </w:p>
    <w:p w14:paraId="045362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  detailDialog.value = true</w:t>
      </w:r>
    </w:p>
    <w:p w14:paraId="72E5AE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151  }</w:t>
      </w:r>
    </w:p>
    <w:p w14:paraId="1F66DF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function handleSelectBarn(barnId: number | null) {</w:t>
      </w:r>
    </w:p>
    <w:p w14:paraId="119AEA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  selectedBarnId.value = barnId</w:t>
      </w:r>
    </w:p>
    <w:p w14:paraId="034563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}</w:t>
      </w:r>
    </w:p>
    <w:p w14:paraId="2006C2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async function fetchData() {</w:t>
      </w:r>
    </w:p>
    <w:p w14:paraId="19AF05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160    await reservationStore.fetchAll()</w:t>
      </w:r>
    </w:p>
    <w:p w14:paraId="01CCA7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161    console.log('[ReservationCalendar] loaded:', allReservations.value.length, 'records')</w:t>
      </w:r>
    </w:p>
    <w:p w14:paraId="75F3D0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  if (allReservations.value.length &gt; 0) {</w:t>
      </w:r>
    </w:p>
    <w:p w14:paraId="28F90A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  console.log('[ReservationCalendar] sample:', JSON.stringify(allReservations.value[0]))</w:t>
      </w:r>
    </w:p>
    <w:p w14:paraId="483E6E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164    }</w:t>
      </w:r>
    </w:p>
    <w:p w14:paraId="6B51C3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165  }</w:t>
      </w:r>
    </w:p>
    <w:p w14:paraId="5657DB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async function loadBarns() {</w:t>
      </w:r>
    </w:p>
    <w:p w14:paraId="719E67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  try {</w:t>
      </w:r>
    </w:p>
    <w:p w14:paraId="458C6E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    const res: any = await getBarnOptions()</w:t>
      </w:r>
    </w:p>
    <w:p w14:paraId="567B60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    barnOptions.value = Array.isArray(res) ? res : (res?.rows || res?.data || [])</w:t>
      </w:r>
    </w:p>
    <w:p w14:paraId="786FB3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  } catch {</w:t>
      </w:r>
    </w:p>
    <w:p w14:paraId="13F8CF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    barnOptions.value = []</w:t>
      </w:r>
    </w:p>
    <w:p w14:paraId="12C30E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  }</w:t>
      </w:r>
    </w:p>
    <w:p w14:paraId="61B2FE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}</w:t>
      </w:r>
    </w:p>
    <w:p w14:paraId="34BDB3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onMounted(() =&gt; {</w:t>
      </w:r>
    </w:p>
    <w:p w14:paraId="0DE9AE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178    fetchData()</w:t>
      </w:r>
    </w:p>
    <w:p w14:paraId="6E825A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179    loadBarns()</w:t>
      </w:r>
    </w:p>
    <w:p w14:paraId="0C4145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180  })</w:t>
      </w:r>
    </w:p>
    <w:p w14:paraId="4891D6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183  watch(allReservations, (val) =&gt; {</w:t>
      </w:r>
    </w:p>
    <w:p w14:paraId="6F5096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184    console.log('[ReservationCalendar] allReservations changed:', val.length, 'records')</w:t>
      </w:r>
    </w:p>
    <w:p w14:paraId="4DC082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185    if (val.length &gt; 0) {</w:t>
      </w:r>
    </w:p>
    <w:p w14:paraId="4EF9E9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186      const sample = val[0]</w:t>
      </w:r>
    </w:p>
    <w:p w14:paraId="203A7A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187      console.log('[ReservationCalendar] sample keys:', Object.keys(sample))</w:t>
      </w:r>
    </w:p>
    <w:p w14:paraId="31B149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188      console.log('[ReservationCalendar] sample reserveDate:', sample.reserveDate, 'reserveStart:', sample.reserveStart, 'reserveEnd:', sample.reserveEnd, 'status:', sample.status)</w:t>
      </w:r>
    </w:p>
    <w:p w14:paraId="6EDBEB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}</w:t>
      </w:r>
    </w:p>
    <w:p w14:paraId="4A29E8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190  }, { immediate: true })</w:t>
      </w:r>
    </w:p>
    <w:p w14:paraId="33B77A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&lt;/script&gt;</w:t>
      </w:r>
    </w:p>
    <w:p w14:paraId="41E7E9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193  &lt;template&gt;</w:t>
      </w:r>
    </w:p>
    <w:p w14:paraId="40919B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194    &lt;div class="page-container calendar-page"&gt;</w:t>
      </w:r>
    </w:p>
    <w:p w14:paraId="0405CD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196      &lt;div class="page-header"&gt;</w:t>
      </w:r>
    </w:p>
    <w:p w14:paraId="755F50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197        &lt;div class="page-title-wrap"&gt;</w:t>
      </w:r>
    </w:p>
    <w:p w14:paraId="620A67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198          &lt;div class="page-title-icon"&gt;</w:t>
      </w:r>
    </w:p>
    <w:p w14:paraId="0DAD52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199            &lt;el-icon :size="18"&gt;&lt;Calendar /&gt;&lt;/el-icon&gt;</w:t>
      </w:r>
    </w:p>
    <w:p w14:paraId="6DDD75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200          &lt;/div&gt;</w:t>
      </w:r>
    </w:p>
    <w:p w14:paraId="32A107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201          &lt;h2 class="page-title"&gt;预约日历&lt;/h2&gt;</w:t>
      </w:r>
    </w:p>
    <w:p w14:paraId="10A290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202        &lt;/div&gt;</w:t>
      </w:r>
    </w:p>
    <w:p w14:paraId="37692F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203        &lt;p class="page-desc"&gt;</w:t>
      </w:r>
    </w:p>
    <w:p w14:paraId="79D044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204          按日历视图查看烤房预约安排</w:t>
      </w:r>
    </w:p>
    <w:p w14:paraId="44D5B9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205          &lt;span v-if="loading" class="data-status loading"&gt;加载中...&lt;/span&gt;</w:t>
      </w:r>
    </w:p>
    <w:p w14:paraId="1D642F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206          &lt;span v-else-if="allReservations.length &gt; 0" class="data-status loaded"&gt;共 {{ allReservations.length }} 条预约&lt;/span&gt;</w:t>
      </w:r>
    </w:p>
    <w:p w14:paraId="483904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207          &lt;span v-else class="data-status empty"&gt;暂无数据，请确认已登录&lt;/span&gt;</w:t>
      </w:r>
    </w:p>
    <w:p w14:paraId="5580EE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208        &lt;/p&gt;</w:t>
      </w:r>
    </w:p>
    <w:p w14:paraId="36BFB5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209      &lt;/div&gt;</w:t>
      </w:r>
    </w:p>
    <w:p w14:paraId="775CA2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211      &lt;div class="calendar-layout"&gt;</w:t>
      </w:r>
    </w:p>
    <w:p w14:paraId="348258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213        &lt;div class="barn-sidebar"&gt;</w:t>
      </w:r>
    </w:p>
    <w:p w14:paraId="66B98C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214          &lt;div class="barn-sidebar-header"&gt;</w:t>
      </w:r>
    </w:p>
    <w:p w14:paraId="2A83F4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215            &lt;el-icon&gt;&lt;OfficeBuilding /&gt;&lt;/el-icon&gt;</w:t>
      </w:r>
    </w:p>
    <w:p w14:paraId="030C73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216            &lt;span&gt;烤房列表 ({{ barnOptions.length }})&lt;/span&gt;</w:t>
      </w:r>
    </w:p>
    <w:p w14:paraId="512A27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217          &lt;/div&gt;</w:t>
      </w:r>
    </w:p>
    <w:p w14:paraId="015351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218          &lt;div class="barn-list"&gt;</w:t>
      </w:r>
    </w:p>
    <w:p w14:paraId="1E5B1E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219            &lt;div</w:t>
      </w:r>
    </w:p>
    <w:p w14:paraId="0CC819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220              class="barn-item"</w:t>
      </w:r>
    </w:p>
    <w:p w14:paraId="34A595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221              :class="{ active: selectedBarnId === null }"</w:t>
      </w:r>
    </w:p>
    <w:p w14:paraId="62B4B5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222              @click="handleSelectBarn(null)"</w:t>
      </w:r>
    </w:p>
    <w:p w14:paraId="6A24CC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223            &gt;</w:t>
      </w:r>
    </w:p>
    <w:p w14:paraId="7D6CC4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224              &lt;el-icon&gt;&lt;Grid /&gt;&lt;/el-icon&gt;</w:t>
      </w:r>
    </w:p>
    <w:p w14:paraId="71ED1E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225              &lt;span&gt;全部烤房&lt;/span&gt;</w:t>
      </w:r>
    </w:p>
    <w:p w14:paraId="39B0A6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226            &lt;/div&gt;</w:t>
      </w:r>
    </w:p>
    <w:p w14:paraId="122839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227            &lt;div</w:t>
      </w:r>
    </w:p>
    <w:p w14:paraId="4DF627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228              v-for="barn in barnOptions"</w:t>
      </w:r>
    </w:p>
    <w:p w14:paraId="07B1AD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229              :key="barn.id"</w:t>
      </w:r>
    </w:p>
    <w:p w14:paraId="297629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230              class="barn-item"</w:t>
      </w:r>
    </w:p>
    <w:p w14:paraId="320302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231              :class="{ active: selectedBarnId === barn.id }"</w:t>
      </w:r>
    </w:p>
    <w:p w14:paraId="7AEB75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232              @click="handleSelectBarn(barn.id)"</w:t>
      </w:r>
    </w:p>
    <w:p w14:paraId="1A277A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233            &gt;</w:t>
      </w:r>
    </w:p>
    <w:p w14:paraId="78696B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234              &lt;el-icon&gt;&lt;HomeFilled /&gt;&lt;/el-icon&gt;</w:t>
      </w:r>
    </w:p>
    <w:p w14:paraId="70255C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235              &lt;span&gt;{{ barn.barnName }}&lt;/span&gt;</w:t>
      </w:r>
    </w:p>
    <w:p w14:paraId="127CA6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236            &lt;/div&gt;</w:t>
      </w:r>
    </w:p>
    <w:p w14:paraId="350A30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237          &lt;/div&gt;</w:t>
      </w:r>
    </w:p>
    <w:p w14:paraId="2F7090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239          &lt;div class="legend"&gt;</w:t>
      </w:r>
    </w:p>
    <w:p w14:paraId="469280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240            &lt;div class="legend-title"&gt;状态图例&lt;/div&gt;</w:t>
      </w:r>
    </w:p>
    <w:p w14:paraId="514AB8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241            &lt;div class="legend-item"&gt;</w:t>
      </w:r>
    </w:p>
    <w:p w14:paraId="2BA4A5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242              &lt;span class="legend-dot" style="background: #F39C12"&gt;&lt;/span&gt;待审核</w:t>
      </w:r>
    </w:p>
    <w:p w14:paraId="331C13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243            &lt;/div&gt;</w:t>
      </w:r>
    </w:p>
    <w:p w14:paraId="500001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244            &lt;div class="legend-item"&gt;</w:t>
      </w:r>
    </w:p>
    <w:p w14:paraId="66315D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245              &lt;span class="legend-dot" style="background: #3498DB"&gt;&lt;/span&gt;已确认</w:t>
      </w:r>
    </w:p>
    <w:p w14:paraId="2A7A92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246            &lt;/div&gt;</w:t>
      </w:r>
    </w:p>
    <w:p w14:paraId="2687CE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247            &lt;div class="legend-item"&gt;</w:t>
      </w:r>
    </w:p>
    <w:p w14:paraId="388BA4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248              &lt;span class="legend-dot" style="background: #2980B9"&gt;&lt;/span&gt;使用中</w:t>
      </w:r>
    </w:p>
    <w:p w14:paraId="303229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249            &lt;/div&gt;</w:t>
      </w:r>
    </w:p>
    <w:p w14:paraId="55E83A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250            &lt;div class="legend-item"&gt;</w:t>
      </w:r>
    </w:p>
    <w:p w14:paraId="306A1E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251              &lt;span class="legend-dot" style="background: #2E8B6A"&gt;&lt;/span&gt;已完成</w:t>
      </w:r>
    </w:p>
    <w:p w14:paraId="236528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252            &lt;/div&gt;</w:t>
      </w:r>
    </w:p>
    <w:p w14:paraId="7CB833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253            &lt;div class="legend-item"&gt;</w:t>
      </w:r>
    </w:p>
    <w:p w14:paraId="41BC3E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254              &lt;span class="legend-dot" style="background: #94A3B8"&gt;&lt;/span&gt;已取消</w:t>
      </w:r>
    </w:p>
    <w:p w14:paraId="361B6F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255            &lt;/div&gt;</w:t>
      </w:r>
    </w:p>
    <w:p w14:paraId="3495C0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256            &lt;div class="legend-item"&gt;</w:t>
      </w:r>
    </w:p>
    <w:p w14:paraId="3F509A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257              &lt;span class="legend-dot" style="background: #E74C3C"&gt;&lt;/span&gt;超时</w:t>
      </w:r>
    </w:p>
    <w:p w14:paraId="788420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258            &lt;/div&gt;</w:t>
      </w:r>
    </w:p>
    <w:p w14:paraId="1C4A88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259          &lt;/div&gt;</w:t>
      </w:r>
    </w:p>
    <w:p w14:paraId="663F36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260        &lt;/div&gt;</w:t>
      </w:r>
    </w:p>
    <w:p w14:paraId="6C26C4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263        &lt;div class="calendar-main"&gt;</w:t>
      </w:r>
    </w:p>
    <w:p w14:paraId="36ACB2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265          &lt;div class="calendar-nav"&gt;</w:t>
      </w:r>
    </w:p>
    <w:p w14:paraId="609EE8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266            &lt;el-button :icon="ArrowLeft" @click="goToPrevMonth" size="small"&gt;上个月&lt;/el-button&gt;</w:t>
      </w:r>
    </w:p>
    <w:p w14:paraId="2625C0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267            &lt;span class="calendar-nav-title"&gt;{{ calendarTitle }}&lt;/span&gt;</w:t>
      </w:r>
    </w:p>
    <w:p w14:paraId="595AB2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268            &lt;el-button :icon="ArrowRight" @click="goToNextMonth" size="small" class="nav-next-btn"&gt;下个月&lt;/el-button&gt;</w:t>
      </w:r>
    </w:p>
    <w:p w14:paraId="2A68C5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269            &lt;el-button type="primary" size="small" @click="goToToday" class="nav-today-btn"&gt;今天&lt;/el-button&gt;</w:t>
      </w:r>
    </w:p>
    <w:p w14:paraId="6D70BA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270          &lt;/div&gt;</w:t>
      </w:r>
    </w:p>
    <w:p w14:paraId="041DDE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272          &lt;div v-if="allReservations.length === 0 &amp;&amp; !loading" class="debug-info"&gt;</w:t>
      </w:r>
    </w:p>
    <w:p w14:paraId="051A4B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273            &lt;el-empty description="暂无预约数据"&gt;</w:t>
      </w:r>
    </w:p>
    <w:p w14:paraId="071D10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274              &lt;template #description&gt;</w:t>
      </w:r>
    </w:p>
    <w:p w14:paraId="54C834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275                &lt;p&gt;暂无预约数据&lt;/p&gt;</w:t>
      </w:r>
    </w:p>
    <w:p w14:paraId="534C44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276                &lt;p style="font-size: 12px; color: #999;"&gt;请确认已登录后刷新页面&lt;/p&gt;</w:t>
      </w:r>
    </w:p>
    <w:p w14:paraId="797587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277              &lt;/template&gt;</w:t>
      </w:r>
    </w:p>
    <w:p w14:paraId="2F2649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278              &lt;el-button type="primary" @click="fetchData"&gt;重新加载&lt;/el-button&gt;</w:t>
      </w:r>
    </w:p>
    <w:p w14:paraId="6645CD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279            &lt;/el-empty&gt;</w:t>
      </w:r>
    </w:p>
    <w:p w14:paraId="5911BE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280          &lt;/div&gt;</w:t>
      </w:r>
    </w:p>
    <w:p w14:paraId="26F598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281          &lt;el-calendar v-else v-model="calendarDate"&gt;</w:t>
      </w:r>
    </w:p>
    <w:p w14:paraId="3FC5B3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282            &lt;template #date-cell="{ data }"&gt;</w:t>
      </w:r>
    </w:p>
    <w:p w14:paraId="1433FA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283              &lt;div class="calendar-cell" @click="handleDateClick(new Date(data.day))"&gt;</w:t>
      </w:r>
    </w:p>
    <w:p w14:paraId="0C39F7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284                &lt;div class="calendar-day"&gt;{{ data.day.split('-')[2] }}&lt;/div&gt;</w:t>
      </w:r>
    </w:p>
    <w:p w14:paraId="334447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285                &lt;div class="calendar-tags"&gt;</w:t>
      </w:r>
    </w:p>
    <w:p w14:paraId="667612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286                  &lt;template v-for="r in getReservationsByDate(new Date(data.day))" :key="r.id"&gt;</w:t>
      </w:r>
    </w:p>
    <w:p w14:paraId="4C2CCC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287                    &lt;div</w:t>
      </w:r>
    </w:p>
    <w:p w14:paraId="554AF0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288                      class="calendar-tag"</w:t>
      </w:r>
    </w:p>
    <w:p w14:paraId="0C6824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289                      :style="{ backgroundColor: (statusColorMap[r.status] || '#94A3B8') + '18', borderLeftColor: statusColorMap[r.status] || '#94A3B8' }"</w:t>
      </w:r>
    </w:p>
    <w:p w14:paraId="2F4448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290                      :title="`${r.userName || ''} - ${r.status || ''}`"</w:t>
      </w:r>
    </w:p>
    <w:p w14:paraId="69366F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291                    &gt;</w:t>
      </w:r>
    </w:p>
    <w:p w14:paraId="6D3744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292                      &lt;span class="tag-name"&gt;{{ r.userName || r.barnName }}&lt;/span&gt;</w:t>
      </w:r>
    </w:p>
    <w:p w14:paraId="09709B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293                      &lt;span class="tag-status" :style="{ color: statusColorMap[r.status] || '#94A3B8', backgroundColor: (statusColorMap[r.status] || '#94A3B8') + '20' }"&gt;{{ r.status }}&lt;/span&gt;</w:t>
      </w:r>
    </w:p>
    <w:p w14:paraId="40BB7D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294                    &lt;/div&gt;</w:t>
      </w:r>
    </w:p>
    <w:p w14:paraId="7D26A4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295                  &lt;/template&gt;</w:t>
      </w:r>
    </w:p>
    <w:p w14:paraId="1EFD83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296                &lt;/div&gt;</w:t>
      </w:r>
    </w:p>
    <w:p w14:paraId="2A8098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297              &lt;/div&gt;</w:t>
      </w:r>
    </w:p>
    <w:p w14:paraId="1B931D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298            &lt;/template&gt;</w:t>
      </w:r>
    </w:p>
    <w:p w14:paraId="1CE14E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299          &lt;/el-calendar&gt;</w:t>
      </w:r>
    </w:p>
    <w:p w14:paraId="4E8F4C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300        &lt;/div&gt;</w:t>
      </w:r>
    </w:p>
    <w:p w14:paraId="06D6E9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301      &lt;/div&gt;</w:t>
      </w:r>
    </w:p>
    <w:p w14:paraId="690141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304      &lt;el-dialog v-model="detailDialog" :title="`${detailDate} 预约详情`" width="700px" destroy-on-close class="stripe-dialog" append-to-body align-center&gt;</w:t>
      </w:r>
    </w:p>
    <w:p w14:paraId="711BF7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305        &lt;el-table :data="detailReservations" style="width: 100%"&gt;</w:t>
      </w:r>
    </w:p>
    <w:p w14:paraId="46A340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309            &lt;template #default="{ row }"&gt;</w:t>
      </w:r>
    </w:p>
    <w:p w14:paraId="038835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310              &lt;BarnCode :code="row.ovenId" /&gt;</w:t>
      </w:r>
    </w:p>
    <w:p w14:paraId="346B53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311            &lt;/template&gt;</w:t>
      </w:r>
    </w:p>
    <w:p w14:paraId="1C75DA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312          &lt;/el-table-column&gt;</w:t>
      </w:r>
    </w:p>
    <w:p w14:paraId="0794B6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315            &lt;template #default="{ row }"&gt;{{ parseTime(row.reserveStart).slice(0, 16) }}&lt;/template&gt;</w:t>
      </w:r>
    </w:p>
    <w:p w14:paraId="43B245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316          &lt;/el-table-column&gt;</w:t>
      </w:r>
    </w:p>
    <w:p w14:paraId="7101E3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318            &lt;template #default="{ row }"&gt;{{ parseTime(row.reserveEnd).slice(0, 16) }}&lt;/template&gt;</w:t>
      </w:r>
    </w:p>
    <w:p w14:paraId="06D9B1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319          &lt;/el-table-column&gt;</w:t>
      </w:r>
    </w:p>
    <w:p w14:paraId="6EC576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321            &lt;template #default="{ row }"&gt;</w:t>
      </w:r>
    </w:p>
    <w:p w14:paraId="1532F4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322              &lt;StatusTag :status="statusKeyMap[row.status]" type="reservation" /&gt;</w:t>
      </w:r>
    </w:p>
    <w:p w14:paraId="164074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323            &lt;/template&gt;</w:t>
      </w:r>
    </w:p>
    <w:p w14:paraId="64BF7A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324          &lt;/el-table-column&gt;</w:t>
      </w:r>
    </w:p>
    <w:p w14:paraId="5865D5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325        &lt;/el-table&gt;</w:t>
      </w:r>
    </w:p>
    <w:p w14:paraId="01E723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326        &lt;template #footer&gt;</w:t>
      </w:r>
    </w:p>
    <w:p w14:paraId="1D9FD0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327          &lt;el-button @click="detailDialog = false"&gt;关闭&lt;/el-button&gt;</w:t>
      </w:r>
    </w:p>
    <w:p w14:paraId="54B81B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328        &lt;/template&gt;</w:t>
      </w:r>
    </w:p>
    <w:p w14:paraId="45A621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329      &lt;/el-dialog&gt;</w:t>
      </w:r>
    </w:p>
    <w:p w14:paraId="5C2407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330    &lt;/div&gt;</w:t>
      </w:r>
    </w:p>
    <w:p w14:paraId="60ACB4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331  &lt;/template&gt;</w:t>
      </w:r>
    </w:p>
    <w:p w14:paraId="143849DA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src/pages/reservation/ReservationList.vue</w:t>
      </w:r>
    </w:p>
    <w:p w14:paraId="4B4FEB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﻿&lt;script setup lang="ts"&gt;</w:t>
      </w:r>
    </w:p>
    <w:p w14:paraId="20851E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{ ref, reactive, onMounted, computed } from 'vue'</w:t>
      </w:r>
    </w:p>
    <w:p w14:paraId="0A0C9D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{ ElMessage, ElMessageBox } from 'element-plus'</w:t>
      </w:r>
    </w:p>
    <w:p w14:paraId="646996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{ getReservationList, approveReservation, addReservation, deleteReservation } from '@/api/reservation'</w:t>
      </w:r>
    </w:p>
    <w:p w14:paraId="12B198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{ getBarnOptions } from '@/api/barn'</w:t>
      </w:r>
    </w:p>
    <w:p w14:paraId="5A586D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{ useReservationStore } from '@/store/reservation'</w:t>
      </w:r>
    </w:p>
    <w:p w14:paraId="406580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import StatusTag from '@/components/StatusTag.vue'</w:t>
      </w:r>
    </w:p>
    <w:p w14:paraId="5E6DA3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BarnCode from '@/components/BarnCode.vue'</w:t>
      </w:r>
    </w:p>
    <w:p w14:paraId="64FAA1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const reservationStore = useReservationStore()</w:t>
      </w:r>
    </w:p>
    <w:p w14:paraId="70F65A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const statusOptions: { label: string; value: string }[] = [</w:t>
      </w:r>
    </w:p>
    <w:p w14:paraId="1A254F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  { label: '待审核', value: '待审核' },</w:t>
      </w:r>
    </w:p>
    <w:p w14:paraId="6B35B3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{ label: '已确认', value: '已确认' },</w:t>
      </w:r>
    </w:p>
    <w:p w14:paraId="5A3E5C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{ label: '使用中', value: '使用中' },</w:t>
      </w:r>
    </w:p>
    <w:p w14:paraId="45B6EF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{ label: '已完成', value: '已完成' },</w:t>
      </w:r>
    </w:p>
    <w:p w14:paraId="2B493C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{ label: '已取消', value: '已取消' },</w:t>
      </w:r>
    </w:p>
    <w:p w14:paraId="79A213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{ label: '超时', value: '超时' },</w:t>
      </w:r>
    </w:p>
    <w:p w14:paraId="196C8A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]</w:t>
      </w:r>
    </w:p>
    <w:p w14:paraId="0C149B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const statusKeyMap: Record&lt;string, string&gt; = {</w:t>
      </w:r>
    </w:p>
    <w:p w14:paraId="20C60A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'待审核': 'pending',</w:t>
      </w:r>
    </w:p>
    <w:p w14:paraId="10BE26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'已确认': 'confirmed',</w:t>
      </w:r>
    </w:p>
    <w:p w14:paraId="6A5404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'使用中': 'baking',</w:t>
      </w:r>
    </w:p>
    <w:p w14:paraId="25A4BF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'烘烤中': 'baking',</w:t>
      </w:r>
    </w:p>
    <w:p w14:paraId="493B81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'已完成': 'finished',</w:t>
      </w:r>
    </w:p>
    <w:p w14:paraId="4C3B44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'已取消': 'rejected',</w:t>
      </w:r>
    </w:p>
    <w:p w14:paraId="427CAB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'已驳回': 'rejected',</w:t>
      </w:r>
    </w:p>
    <w:p w14:paraId="6F87AB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'超时': 'timeout',</w:t>
      </w:r>
    </w:p>
    <w:p w14:paraId="5D716E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}</w:t>
      </w:r>
    </w:p>
    <w:p w14:paraId="39ABB7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const filterForm = reactive({</w:t>
      </w:r>
    </w:p>
    <w:p w14:paraId="0FDB9D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status: '',</w:t>
      </w:r>
    </w:p>
    <w:p w14:paraId="43189C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ovenId: undefined as string | undefined,</w:t>
      </w:r>
    </w:p>
    <w:p w14:paraId="0A783D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dateRange: [] as string[],</w:t>
      </w:r>
    </w:p>
    <w:p w14:paraId="1754BD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})</w:t>
      </w:r>
    </w:p>
    <w:p w14:paraId="4E2CC9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const pagination = reactive({</w:t>
      </w:r>
    </w:p>
    <w:p w14:paraId="6CE623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pageNum: 1,</w:t>
      </w:r>
    </w:p>
    <w:p w14:paraId="733493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pageSize: 10,</w:t>
      </w:r>
    </w:p>
    <w:p w14:paraId="4700FD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total: 0,</w:t>
      </w:r>
    </w:p>
    <w:p w14:paraId="109C3B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})</w:t>
      </w:r>
    </w:p>
    <w:p w14:paraId="12839B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const tableData = ref&lt;any[]&gt;([])</w:t>
      </w:r>
    </w:p>
    <w:p w14:paraId="4ED5DE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const loading = ref(false)</w:t>
      </w:r>
    </w:p>
    <w:p w14:paraId="16F80B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const barnOptions = ref&lt;any[]&gt;([])</w:t>
      </w:r>
    </w:p>
    <w:p w14:paraId="0B1BD9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const selectedRows = ref&lt;any[]&gt;([])</w:t>
      </w:r>
    </w:p>
    <w:p w14:paraId="1026BC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const auditDialog = ref(false)</w:t>
      </w:r>
    </w:p>
    <w:p w14:paraId="6132E5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const auditForm = reactive({</w:t>
      </w:r>
    </w:p>
    <w:p w14:paraId="645EF5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id: '',</w:t>
      </w:r>
    </w:p>
    <w:p w14:paraId="4C1F85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status: '',</w:t>
      </w:r>
    </w:p>
    <w:p w14:paraId="009C8C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opinion: '',</w:t>
      </w:r>
    </w:p>
    <w:p w14:paraId="71C524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})</w:t>
      </w:r>
    </w:p>
    <w:p w14:paraId="028A33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const auditLoading = ref(false)</w:t>
      </w:r>
    </w:p>
    <w:p w14:paraId="068143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const detailDialog = ref(false)</w:t>
      </w:r>
    </w:p>
    <w:p w14:paraId="7F1370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const detailData = ref&lt;any | null&gt;(null)</w:t>
      </w:r>
    </w:p>
    <w:p w14:paraId="62D39D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const createDialog = ref(false)</w:t>
      </w:r>
    </w:p>
    <w:p w14:paraId="0D0CC6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const createForm = reactive({</w:t>
      </w:r>
    </w:p>
    <w:p w14:paraId="5BB6CF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ovenId: undefined as string | undefined,</w:t>
      </w:r>
    </w:p>
    <w:p w14:paraId="379293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  userName: '',</w:t>
      </w:r>
    </w:p>
    <w:p w14:paraId="5EE87E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  userPhone: '',</w:t>
      </w:r>
    </w:p>
    <w:p w14:paraId="0B793A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  reserveStart: '' as string | '',</w:t>
      </w:r>
    </w:p>
    <w:p w14:paraId="46E2BB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  reserveEnd: '' as string | '',</w:t>
      </w:r>
    </w:p>
    <w:p w14:paraId="58F1E8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  leafWeight: 0,</w:t>
      </w:r>
    </w:p>
    <w:p w14:paraId="4E3D55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})</w:t>
      </w:r>
    </w:p>
    <w:p w14:paraId="36C91D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const createLoading = ref(false)</w:t>
      </w:r>
    </w:p>
    <w:p w14:paraId="498725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const createRef = ref()</w:t>
      </w:r>
    </w:p>
    <w:p w14:paraId="75E612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function parseTime(v: any): string {</w:t>
      </w:r>
    </w:p>
    <w:p w14:paraId="48989E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  if (!v) return ''</w:t>
      </w:r>
    </w:p>
    <w:p w14:paraId="48592A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  if (typeof v === 'string') return v</w:t>
      </w:r>
    </w:p>
    <w:p w14:paraId="5656EE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  if (Array.isArray(v) &amp;&amp; v.length &gt;= 3) {</w:t>
      </w:r>
    </w:p>
    <w:p w14:paraId="378D80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    const [y, m, d, hh = 0, mm = 0, ss = 0] = v</w:t>
      </w:r>
    </w:p>
    <w:p w14:paraId="01E6C3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    return `${y}-${String(m).padStart(2, '0')}-${String(d).padStart(2, '0')} ${String(hh).padStart(2, '0')}:${String(mm).padStart(2, '0')}:${String(ss).padStart(2, '0')}`</w:t>
      </w:r>
    </w:p>
    <w:p w14:paraId="6F67AB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}</w:t>
      </w:r>
    </w:p>
    <w:p w14:paraId="498CA5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  return String(v)</w:t>
      </w:r>
    </w:p>
    <w:p w14:paraId="5901BB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}</w:t>
      </w:r>
    </w:p>
    <w:p w14:paraId="514694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async function loadBarns() {</w:t>
      </w:r>
    </w:p>
    <w:p w14:paraId="72E656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  try {</w:t>
      </w:r>
    </w:p>
    <w:p w14:paraId="7B956E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    barnOptions.value = (await getBarnOptions()) as any[]</w:t>
      </w:r>
    </w:p>
    <w:p w14:paraId="1C0FFE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  } catch {</w:t>
      </w:r>
    </w:p>
    <w:p w14:paraId="280766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    barnOptions.value = []</w:t>
      </w:r>
    </w:p>
    <w:p w14:paraId="550F59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  }</w:t>
      </w:r>
    </w:p>
    <w:p w14:paraId="250112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}</w:t>
      </w:r>
    </w:p>
    <w:p w14:paraId="5813F7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async function fetchData() {</w:t>
      </w:r>
    </w:p>
    <w:p w14:paraId="1B141A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loading.value = true</w:t>
      </w:r>
    </w:p>
    <w:p w14:paraId="1FD85C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  try {</w:t>
      </w:r>
    </w:p>
    <w:p w14:paraId="3BB68B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    const params: any = {</w:t>
      </w:r>
    </w:p>
    <w:p w14:paraId="6707BD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      pageNum: pagination.pageNum,</w:t>
      </w:r>
    </w:p>
    <w:p w14:paraId="570ED5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    pageSize: pagination.pageSize,</w:t>
      </w:r>
    </w:p>
    <w:p w14:paraId="1DF2E4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  }</w:t>
      </w:r>
    </w:p>
    <w:p w14:paraId="191B73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  if (filterForm.status) params.status = filterForm.status</w:t>
      </w:r>
    </w:p>
    <w:p w14:paraId="259D46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    if (filterForm.ovenId) params.ovenId = filterForm.ovenId</w:t>
      </w:r>
    </w:p>
    <w:p w14:paraId="6AC010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117      const res: any = await getReservationList(params)</w:t>
      </w:r>
    </w:p>
    <w:p w14:paraId="7E3220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    tableData.value = res.rows || []</w:t>
      </w:r>
    </w:p>
    <w:p w14:paraId="6E05E0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    pagination.total = res.total || 0</w:t>
      </w:r>
    </w:p>
    <w:p w14:paraId="2F0041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  } finally {</w:t>
      </w:r>
    </w:p>
    <w:p w14:paraId="379606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    loading.value = false</w:t>
      </w:r>
    </w:p>
    <w:p w14:paraId="5F814D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  }</w:t>
      </w:r>
    </w:p>
    <w:p w14:paraId="4B9905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}</w:t>
      </w:r>
    </w:p>
    <w:p w14:paraId="681FDE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126  function handleSearch() {</w:t>
      </w:r>
    </w:p>
    <w:p w14:paraId="3213C5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  pagination.pageNum = 1</w:t>
      </w:r>
    </w:p>
    <w:p w14:paraId="0C78D7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  fetchData()</w:t>
      </w:r>
    </w:p>
    <w:p w14:paraId="094864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}</w:t>
      </w:r>
    </w:p>
    <w:p w14:paraId="39A058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function handleReset() {</w:t>
      </w:r>
    </w:p>
    <w:p w14:paraId="1964F8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  filterForm.status = ''</w:t>
      </w:r>
    </w:p>
    <w:p w14:paraId="4DD6AD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134    filterForm.ovenId = undefined</w:t>
      </w:r>
    </w:p>
    <w:p w14:paraId="56B6AF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  filterForm.dateRange = []</w:t>
      </w:r>
    </w:p>
    <w:p w14:paraId="733158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  pagination.pageNum = 1</w:t>
      </w:r>
    </w:p>
    <w:p w14:paraId="7DB121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  fetchData()</w:t>
      </w:r>
    </w:p>
    <w:p w14:paraId="6A9AE6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}</w:t>
      </w:r>
    </w:p>
    <w:p w14:paraId="209F94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function handlePageChange(page: number) {</w:t>
      </w:r>
    </w:p>
    <w:p w14:paraId="6887CD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  pagination.pageNum = page</w:t>
      </w:r>
    </w:p>
    <w:p w14:paraId="3446EA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  fetchData()</w:t>
      </w:r>
    </w:p>
    <w:p w14:paraId="1E2C99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}</w:t>
      </w:r>
    </w:p>
    <w:p w14:paraId="282CD3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146  function handleSizeChange(size: number) {</w:t>
      </w:r>
    </w:p>
    <w:p w14:paraId="01CD72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  pagination.pageSize = size</w:t>
      </w:r>
    </w:p>
    <w:p w14:paraId="13B58C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148    pagination.pageNum = 1</w:t>
      </w:r>
    </w:p>
    <w:p w14:paraId="5387F9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fetchData()</w:t>
      </w:r>
    </w:p>
    <w:p w14:paraId="664F6F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}</w:t>
      </w:r>
    </w:p>
    <w:p w14:paraId="4B4715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function handleSelectionChange(rows: any[]) {</w:t>
      </w:r>
    </w:p>
    <w:p w14:paraId="1E91D5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  selectedRows.value = rows</w:t>
      </w:r>
    </w:p>
    <w:p w14:paraId="3CFA79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}</w:t>
      </w:r>
    </w:p>
    <w:p w14:paraId="316E41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158  async function handleBatchApprove() {</w:t>
      </w:r>
    </w:p>
    <w:p w14:paraId="5E9005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  const pendingRows = selectedRows.value.filter(r =&gt; r.status === '待审核')</w:t>
      </w:r>
    </w:p>
    <w:p w14:paraId="6EFCE0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160    if (pendingRows.length === 0) {</w:t>
      </w:r>
    </w:p>
    <w:p w14:paraId="581D65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161      ElMessage.warning('请选择待审核的预约记录')</w:t>
      </w:r>
    </w:p>
    <w:p w14:paraId="22F7CD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    return</w:t>
      </w:r>
    </w:p>
    <w:p w14:paraId="6E6FAC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}</w:t>
      </w:r>
    </w:p>
    <w:p w14:paraId="1DEEC8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164    try {</w:t>
      </w:r>
    </w:p>
    <w:p w14:paraId="5F8F01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165      await ElMessageBox.confirm(</w:t>
      </w:r>
    </w:p>
    <w:p w14:paraId="1FD0CF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      `确认批量通过 ${pendingRows.length} 条待审核预约？`,</w:t>
      </w:r>
    </w:p>
    <w:p w14:paraId="6520CD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      '批量审核',</w:t>
      </w:r>
    </w:p>
    <w:p w14:paraId="2068D8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      { type: 'warning' }</w:t>
      </w:r>
    </w:p>
    <w:p w14:paraId="187FD3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169      )</w:t>
      </w:r>
    </w:p>
    <w:p w14:paraId="46AD55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    for (const row of pendingRows) {</w:t>
      </w:r>
    </w:p>
    <w:p w14:paraId="5FCD51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      await reservationStore.approve(row.id, '已确认', '批量通过')</w:t>
      </w:r>
    </w:p>
    <w:p w14:paraId="23ED41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    }</w:t>
      </w:r>
    </w:p>
    <w:p w14:paraId="3D17DF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    ElMessage.success('批量审核通过成功，数据已写入数据库')</w:t>
      </w:r>
    </w:p>
    <w:p w14:paraId="280DC9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    fetchData()</w:t>
      </w:r>
    </w:p>
    <w:p w14:paraId="3B4E34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  } catch {</w:t>
      </w:r>
    </w:p>
    <w:p w14:paraId="6803F6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  }</w:t>
      </w:r>
    </w:p>
    <w:p w14:paraId="3B3DCC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178  }</w:t>
      </w:r>
    </w:p>
    <w:p w14:paraId="2DFEE5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function openAuditDialog(row: any, status: string) {</w:t>
      </w:r>
    </w:p>
    <w:p w14:paraId="0CBB68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182    auditForm.id = row.id</w:t>
      </w:r>
    </w:p>
    <w:p w14:paraId="1C9978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183    auditForm.status = status</w:t>
      </w:r>
    </w:p>
    <w:p w14:paraId="5E10B9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184    auditForm.opinion = ''</w:t>
      </w:r>
    </w:p>
    <w:p w14:paraId="6E0598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185    auditDialog.value = true</w:t>
      </w:r>
    </w:p>
    <w:p w14:paraId="157E81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186  }</w:t>
      </w:r>
    </w:p>
    <w:p w14:paraId="20B6AD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async function submitAudit() {</w:t>
      </w:r>
    </w:p>
    <w:p w14:paraId="51FBD8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190    auditLoading.value = true</w:t>
      </w:r>
    </w:p>
    <w:p w14:paraId="4502E2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  try {</w:t>
      </w:r>
    </w:p>
    <w:p w14:paraId="3D2B7E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192      await reservationStore.approve(auditForm.id, auditForm.status, auditForm.opinion)</w:t>
      </w:r>
    </w:p>
    <w:p w14:paraId="361F87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193      ElMessage.success(auditForm.status === '已确认' ? '审核通过，已写入数据库' : '已驳回')</w:t>
      </w:r>
    </w:p>
    <w:p w14:paraId="7BF4CA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194      auditDialog.value = false</w:t>
      </w:r>
    </w:p>
    <w:p w14:paraId="0327DE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195      fetchData()</w:t>
      </w:r>
    </w:p>
    <w:p w14:paraId="4F20CE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196    } finally {</w:t>
      </w:r>
    </w:p>
    <w:p w14:paraId="01B4E6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197      auditLoading.value = false</w:t>
      </w:r>
    </w:p>
    <w:p w14:paraId="4CF443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198    }</w:t>
      </w:r>
    </w:p>
    <w:p w14:paraId="638BA7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199  }</w:t>
      </w:r>
    </w:p>
    <w:p w14:paraId="652CFB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202  function handleView(row: any) {</w:t>
      </w:r>
    </w:p>
    <w:p w14:paraId="3EF022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203    detailData.value = row</w:t>
      </w:r>
    </w:p>
    <w:p w14:paraId="456E88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204    detailDialog.value = true</w:t>
      </w:r>
    </w:p>
    <w:p w14:paraId="75CEF2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205  }</w:t>
      </w:r>
    </w:p>
    <w:p w14:paraId="776D14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208  function openCreateDialog() {</w:t>
      </w:r>
    </w:p>
    <w:p w14:paraId="31FF32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209    Object.assign(createForm, {</w:t>
      </w:r>
    </w:p>
    <w:p w14:paraId="552324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210      ovenId: undefined,</w:t>
      </w:r>
    </w:p>
    <w:p w14:paraId="631797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211      userName: '',</w:t>
      </w:r>
    </w:p>
    <w:p w14:paraId="2EE5B3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212      userPhone: '',</w:t>
      </w:r>
    </w:p>
    <w:p w14:paraId="159063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213      reserveStart: '',</w:t>
      </w:r>
    </w:p>
    <w:p w14:paraId="638DF4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214      reserveEnd: '',</w:t>
      </w:r>
    </w:p>
    <w:p w14:paraId="1D8D00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215      leafWeight: 0,</w:t>
      </w:r>
    </w:p>
    <w:p w14:paraId="049E3B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216    })</w:t>
      </w:r>
    </w:p>
    <w:p w14:paraId="54EFCD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217    createDialog.value = true</w:t>
      </w:r>
    </w:p>
    <w:p w14:paraId="4B2AA7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218  }</w:t>
      </w:r>
    </w:p>
    <w:p w14:paraId="79CA18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221  function formatDatetime(d: Date | string): string {</w:t>
      </w:r>
    </w:p>
    <w:p w14:paraId="43CE91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222    if (!d) return ''</w:t>
      </w:r>
    </w:p>
    <w:p w14:paraId="6C1088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223    if (typeof d === 'string') return d.replace('T', ' ')</w:t>
      </w:r>
    </w:p>
    <w:p w14:paraId="7F9AAA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224    const pad = (n: number) =&gt; String(n).padStart(2, '0')</w:t>
      </w:r>
    </w:p>
    <w:p w14:paraId="31ED75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225    return `${d.getFullYear()}-${pad(d.getMonth() + 1)}-${pad(d.getDate())} ${pad(d.getHours())}:${pad(d.getMinutes())}:${pad(d.getSeconds())}`</w:t>
      </w:r>
    </w:p>
    <w:p w14:paraId="0B3DDE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226  }</w:t>
      </w:r>
    </w:p>
    <w:p w14:paraId="467D9A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229  async function submitCreate() {</w:t>
      </w:r>
    </w:p>
    <w:p w14:paraId="697F1A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230    if (!createForm.ovenId) { ElMessage.warning('请选择烤房'); return }</w:t>
      </w:r>
    </w:p>
    <w:p w14:paraId="5FFB2C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231    if (!createForm.userName) { ElMessage.warning('请输入烟农姓名'); return }</w:t>
      </w:r>
    </w:p>
    <w:p w14:paraId="5799B6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232    if (!createForm.reserveStart || !createForm.reserveEnd) { ElMessage.warning('请选择预约时间'); return }</w:t>
      </w:r>
    </w:p>
    <w:p w14:paraId="7180D6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233    createLoading.value = true</w:t>
      </w:r>
    </w:p>
    <w:p w14:paraId="496C4C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234    try {</w:t>
      </w:r>
    </w:p>
    <w:p w14:paraId="5D27DF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235      const barn: any = barnOptions.value.find((b: any) =&gt; b.id === createForm.ovenId)</w:t>
      </w:r>
    </w:p>
    <w:p w14:paraId="16008D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236      await reservationStore.createReservation({</w:t>
      </w:r>
    </w:p>
    <w:p w14:paraId="41FB12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237        ovenId: createForm.ovenId,</w:t>
      </w:r>
    </w:p>
    <w:p w14:paraId="3774A6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238        barnName: barn?.barnName,</w:t>
      </w:r>
    </w:p>
    <w:p w14:paraId="1D7ECA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239        id: barn?.id,</w:t>
      </w:r>
    </w:p>
    <w:p w14:paraId="7DDA2C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240        userName: createForm.userName,</w:t>
      </w:r>
    </w:p>
    <w:p w14:paraId="79FAD1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241        userPhone: createForm.userPhone,</w:t>
      </w:r>
    </w:p>
    <w:p w14:paraId="7DAB8D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242        reserveStart: formatDatetime(createForm.reserveStart),</w:t>
      </w:r>
    </w:p>
    <w:p w14:paraId="175FB5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243        reserveEnd: formatDatetime(createForm.reserveEnd),</w:t>
      </w:r>
    </w:p>
    <w:p w14:paraId="02E1D1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244        reserveDate: formatDatetime(createForm.reserveStart).split(' ')[0],</w:t>
      </w:r>
    </w:p>
    <w:p w14:paraId="5E6853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245        leafWeight: createForm.leafWeight,</w:t>
      </w:r>
    </w:p>
    <w:p w14:paraId="77907C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246        status: '待审核',</w:t>
      </w:r>
    </w:p>
    <w:p w14:paraId="5D9FD7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247        isTimeout: 0,</w:t>
      </w:r>
    </w:p>
    <w:p w14:paraId="653834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248      })</w:t>
      </w:r>
    </w:p>
    <w:p w14:paraId="25A6F2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249      ElMessage.success('预约创建成功，已写入数据库')</w:t>
      </w:r>
    </w:p>
    <w:p w14:paraId="66BF0E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250      createDialog.value = false</w:t>
      </w:r>
    </w:p>
    <w:p w14:paraId="46D8F5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251      fetchData()</w:t>
      </w:r>
    </w:p>
    <w:p w14:paraId="139F32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252    } finally {</w:t>
      </w:r>
    </w:p>
    <w:p w14:paraId="06FE3B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253      createLoading.value = false</w:t>
      </w:r>
    </w:p>
    <w:p w14:paraId="48ED3B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254    }</w:t>
      </w:r>
    </w:p>
    <w:p w14:paraId="683511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255  }</w:t>
      </w:r>
    </w:p>
    <w:p w14:paraId="70E1D3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258  async function handleDelete(row: any) {</w:t>
      </w:r>
    </w:p>
    <w:p w14:paraId="3D0263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259    try {</w:t>
      </w:r>
    </w:p>
    <w:p w14:paraId="278E52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260      await ElMessageBox.confirm(`确定删除预约「${row.userName} - ${row.barnName}」吗？`, '提示', {</w:t>
      </w:r>
    </w:p>
    <w:p w14:paraId="1A8A77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261        confirmButtonText: '确定',</w:t>
      </w:r>
    </w:p>
    <w:p w14:paraId="269BEB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262        cancelButtonText: '取消',</w:t>
      </w:r>
    </w:p>
    <w:p w14:paraId="5EF65A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263        type: 'warning',</w:t>
      </w:r>
    </w:p>
    <w:p w14:paraId="4F49BE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264      })</w:t>
      </w:r>
    </w:p>
    <w:p w14:paraId="799B0D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265      await reservationStore.remove(row.id)</w:t>
      </w:r>
    </w:p>
    <w:p w14:paraId="47AB3E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266      ElMessage.success('删除成功，已同步到数据库')</w:t>
      </w:r>
    </w:p>
    <w:p w14:paraId="01B545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267      fetchData()</w:t>
      </w:r>
    </w:p>
    <w:p w14:paraId="47EFF6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268    } catch {</w:t>
      </w:r>
    </w:p>
    <w:p w14:paraId="1D4E97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270    }</w:t>
      </w:r>
    </w:p>
    <w:p w14:paraId="649057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271  }</w:t>
      </w:r>
    </w:p>
    <w:p w14:paraId="67AAAE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274  function tableRowClassName({ row }: { row: any }): string {</w:t>
      </w:r>
    </w:p>
    <w:p w14:paraId="47284B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275    return row.isTimeout === 1 ? 'timeout-row' : ''</w:t>
      </w:r>
    </w:p>
    <w:p w14:paraId="29A7C9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276  }</w:t>
      </w:r>
    </w:p>
    <w:p w14:paraId="6B8472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278  onMounted(() =&gt; {</w:t>
      </w:r>
    </w:p>
    <w:p w14:paraId="4BFCB1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279    loadBarns()</w:t>
      </w:r>
    </w:p>
    <w:p w14:paraId="115AF9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280    fetchData()</w:t>
      </w:r>
    </w:p>
    <w:p w14:paraId="06840A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281  })</w:t>
      </w:r>
    </w:p>
    <w:p w14:paraId="56E23C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282  &lt;/script&gt;</w:t>
      </w:r>
    </w:p>
    <w:p w14:paraId="1A2147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284  &lt;template&gt;</w:t>
      </w:r>
    </w:p>
    <w:p w14:paraId="289C33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285    &lt;div class="page-container"&gt;</w:t>
      </w:r>
    </w:p>
    <w:p w14:paraId="6A2EE3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287      &lt;div class="page-header"&gt;</w:t>
      </w:r>
    </w:p>
    <w:p w14:paraId="56649B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288        &lt;div class="page-title-wrap"&gt;</w:t>
      </w:r>
    </w:p>
    <w:p w14:paraId="515BBD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289          &lt;div class="page-title-icon"&gt;</w:t>
      </w:r>
    </w:p>
    <w:p w14:paraId="7B6EA9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290            &lt;el-icon :size="18"&gt;&lt;Calendar /&gt;&lt;/el-icon&gt;</w:t>
      </w:r>
    </w:p>
    <w:p w14:paraId="508FA8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291          &lt;/div&gt;</w:t>
      </w:r>
    </w:p>
    <w:p w14:paraId="7445ED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292          &lt;h2 class="page-title"&gt;预约管理&lt;/h2&gt;</w:t>
      </w:r>
    </w:p>
    <w:p w14:paraId="4A0C1A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293        &lt;/div&gt;</w:t>
      </w:r>
    </w:p>
    <w:p w14:paraId="69B82C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294        &lt;p class="page-desc"&gt;烤房预约记录查询、审核与管理&lt;/p&gt;</w:t>
      </w:r>
    </w:p>
    <w:p w14:paraId="66DB85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295      &lt;/div&gt;</w:t>
      </w:r>
    </w:p>
    <w:p w14:paraId="56EA2B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298      &lt;div class="filter-container"&gt;</w:t>
      </w:r>
    </w:p>
    <w:p w14:paraId="097FF3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299        &lt;el-form :model="filterForm" inline&gt;</w:t>
      </w:r>
    </w:p>
    <w:p w14:paraId="0E385C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300          &lt;el-form-item label="状态"&gt;</w:t>
      </w:r>
    </w:p>
    <w:p w14:paraId="4CD088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301            &lt;el-select v-model="filterForm.status" placeholder="全部状态" clearable style="width: 150px"&gt;</w:t>
      </w:r>
    </w:p>
    <w:p w14:paraId="0282B1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302              &lt;el-option</w:t>
      </w:r>
    </w:p>
    <w:p w14:paraId="2BBACC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303                v-for="opt in statusOptions"</w:t>
      </w:r>
    </w:p>
    <w:p w14:paraId="03AC9E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304                :key="opt.value"</w:t>
      </w:r>
    </w:p>
    <w:p w14:paraId="79E1A5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305                :label="opt.label"</w:t>
      </w:r>
    </w:p>
    <w:p w14:paraId="03C125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306                :value="opt.value"</w:t>
      </w:r>
    </w:p>
    <w:p w14:paraId="1873E9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307              /&gt;</w:t>
      </w:r>
    </w:p>
    <w:p w14:paraId="2D4B2F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308            &lt;/el-select&gt;</w:t>
      </w:r>
    </w:p>
    <w:p w14:paraId="5A14F3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309          &lt;/el-form-item&gt;</w:t>
      </w:r>
    </w:p>
    <w:p w14:paraId="724457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310          &lt;el-form-item label="烤房"&gt;</w:t>
      </w:r>
    </w:p>
    <w:p w14:paraId="7759AE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311            &lt;el-select v-model="filterForm.ovenId" placeholder="全部烤房" clearable filterable style="width: 220px"&gt;</w:t>
      </w:r>
    </w:p>
    <w:p w14:paraId="233DB8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312              &lt;el-option</w:t>
      </w:r>
    </w:p>
    <w:p w14:paraId="6861D6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313                v-for="barn in barnOptions"</w:t>
      </w:r>
    </w:p>
    <w:p w14:paraId="22C110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314                :key="barn.id"</w:t>
      </w:r>
    </w:p>
    <w:p w14:paraId="25F4E8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315                :label="barn.barnName"</w:t>
      </w:r>
    </w:p>
    <w:p w14:paraId="283BC5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316                :value="barn.id"</w:t>
      </w:r>
    </w:p>
    <w:p w14:paraId="67C6C0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317              /&gt;</w:t>
      </w:r>
    </w:p>
    <w:p w14:paraId="17A20D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318            &lt;/el-select&gt;</w:t>
      </w:r>
    </w:p>
    <w:p w14:paraId="55C436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319          &lt;/el-form-item&gt;</w:t>
      </w:r>
    </w:p>
    <w:p w14:paraId="52A1D3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320          &lt;el-form-item label="预约时间"&gt;</w:t>
      </w:r>
    </w:p>
    <w:p w14:paraId="3FD794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321            &lt;el-date-picker</w:t>
      </w:r>
    </w:p>
    <w:p w14:paraId="1CE6E2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322              v-model="filterForm.dateRange"</w:t>
      </w:r>
    </w:p>
    <w:p w14:paraId="286120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323              type="daterange"</w:t>
      </w:r>
    </w:p>
    <w:p w14:paraId="0AB20E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324              range-separator="至"</w:t>
      </w:r>
    </w:p>
    <w:p w14:paraId="729D73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325              start-placeholder="开始日期"</w:t>
      </w:r>
    </w:p>
    <w:p w14:paraId="7EC36E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326              end-placeholder="结束日期"</w:t>
      </w:r>
    </w:p>
    <w:p w14:paraId="46530F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327              value-format="YYYY-MM-DD"</w:t>
      </w:r>
    </w:p>
    <w:p w14:paraId="381A29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328              style="width: 280px"</w:t>
      </w:r>
    </w:p>
    <w:p w14:paraId="587A07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329            /&gt;</w:t>
      </w:r>
    </w:p>
    <w:p w14:paraId="70C1FE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330          &lt;/el-form-item&gt;</w:t>
      </w:r>
    </w:p>
    <w:p w14:paraId="55FECF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331          &lt;el-form-item&gt;</w:t>
      </w:r>
    </w:p>
    <w:p w14:paraId="69A8D2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332            &lt;el-button type="primary" @click="handleSearch"&gt;</w:t>
      </w:r>
    </w:p>
    <w:p w14:paraId="2A37BB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333              &lt;el-icon&gt;&lt;Search /&gt;&lt;/el-icon&gt;搜索</w:t>
      </w:r>
    </w:p>
    <w:p w14:paraId="79DCC4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334            &lt;/el-button&gt;</w:t>
      </w:r>
    </w:p>
    <w:p w14:paraId="311E58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335            &lt;el-button @click="handleReset"&gt;</w:t>
      </w:r>
    </w:p>
    <w:p w14:paraId="0F166E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336              &lt;el-icon&gt;&lt;Refresh /&gt;&lt;/el-icon&gt;重置</w:t>
      </w:r>
    </w:p>
    <w:p w14:paraId="21C0C3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337            &lt;/el-button&gt;</w:t>
      </w:r>
    </w:p>
    <w:p w14:paraId="76AD0D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338          &lt;/el-form-item&gt;</w:t>
      </w:r>
    </w:p>
    <w:p w14:paraId="7BD78F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339        &lt;/el-form&gt;</w:t>
      </w:r>
    </w:p>
    <w:p w14:paraId="122096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340      &lt;/div&gt;</w:t>
      </w:r>
    </w:p>
    <w:p w14:paraId="58252F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343      &lt;div class="table-container"&gt;</w:t>
      </w:r>
    </w:p>
    <w:p w14:paraId="33A73C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344        &lt;div class="table-toolbar"&gt;</w:t>
      </w:r>
    </w:p>
    <w:p w14:paraId="321D07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345          &lt;el-button type="primary" @click="openCreateDialog"&gt;</w:t>
      </w:r>
    </w:p>
    <w:p w14:paraId="5E8B70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346            &lt;el-icon&gt;&lt;Plus /&gt;&lt;/el-icon&gt;新增预约</w:t>
      </w:r>
    </w:p>
    <w:p w14:paraId="0DD493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347          &lt;/el-button&gt;</w:t>
      </w:r>
    </w:p>
    <w:p w14:paraId="4C1377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348          &lt;el-button type="success" :disabled="selectedRows.length === 0" @click="handleBatchApprove"&gt;</w:t>
      </w:r>
    </w:p>
    <w:p w14:paraId="48B24C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349            &lt;el-icon&gt;&lt;CircleCheck /&gt;&lt;/el-icon&gt;批量通过</w:t>
      </w:r>
    </w:p>
    <w:p w14:paraId="02519C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350          &lt;/el-button&gt;</w:t>
      </w:r>
    </w:p>
    <w:p w14:paraId="194529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351        &lt;/div&gt;</w:t>
      </w:r>
    </w:p>
    <w:p w14:paraId="3B7C52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353        &lt;el-table</w:t>
      </w:r>
    </w:p>
    <w:p w14:paraId="1F5657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354          v-loading="loading"</w:t>
      </w:r>
    </w:p>
    <w:p w14:paraId="6BCE27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355          :data="tableData"</w:t>
      </w:r>
    </w:p>
    <w:p w14:paraId="74B306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356          :row-class-name="tableRowClassName"</w:t>
      </w:r>
    </w:p>
    <w:p w14:paraId="11281A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357          @selection-change="handleSelectionChange"</w:t>
      </w:r>
    </w:p>
    <w:p w14:paraId="042053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358          style="width: 100%"</w:t>
      </w:r>
    </w:p>
    <w:p w14:paraId="71A9D7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359        &gt;</w:t>
      </w:r>
    </w:p>
    <w:p w14:paraId="41E56B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360          &lt;el-table-column type="selection" width="45" align="center" /&gt;</w:t>
      </w:r>
    </w:p>
    <w:p w14:paraId="53AEBA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364            &lt;template #default="{ row }"&gt;</w:t>
      </w:r>
    </w:p>
    <w:p w14:paraId="110328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365              &lt;BarnCode :code="row.ovenId" /&gt;</w:t>
      </w:r>
    </w:p>
    <w:p w14:paraId="7A1A0F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366            &lt;/template&gt;</w:t>
      </w:r>
    </w:p>
    <w:p w14:paraId="575D87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367          &lt;/el-table-column&gt;</w:t>
      </w:r>
    </w:p>
    <w:p w14:paraId="442856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370            &lt;template #default="{ row }"&gt;{{ parseTime(row.reserveStart).slice(0, 16) }}&lt;/template&gt;</w:t>
      </w:r>
    </w:p>
    <w:p w14:paraId="0E643A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371          &lt;/el-table-column&gt;</w:t>
      </w:r>
    </w:p>
    <w:p w14:paraId="0FBD7A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373            &lt;template #default="{ row }"&gt;{{ parseTime(row.reserveEnd).slice(0, 16) }}&lt;/template&gt;</w:t>
      </w:r>
    </w:p>
    <w:p w14:paraId="369ECE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374          &lt;/el-table-column&gt;</w:t>
      </w:r>
    </w:p>
    <w:p w14:paraId="0EB624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376            &lt;template #default="{ row }"&gt;</w:t>
      </w:r>
    </w:p>
    <w:p w14:paraId="58BA1C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377              &lt;StatusTag :status="statusKeyMap[row.status]" type="reservation" /&gt;</w:t>
      </w:r>
    </w:p>
    <w:p w14:paraId="0C187D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378            &lt;/template&gt;</w:t>
      </w:r>
    </w:p>
    <w:p w14:paraId="3C561F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379          &lt;/el-table-column&gt;</w:t>
      </w:r>
    </w:p>
    <w:p w14:paraId="1A2BF4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381            &lt;template #default="{ row }"&gt;</w:t>
      </w:r>
    </w:p>
    <w:p w14:paraId="2343D4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382              &lt;el-tag v-if="row.isTimeout === 1" type="danger" size="small" effect="light"&gt;超时&lt;/el-tag&gt;</w:t>
      </w:r>
    </w:p>
    <w:p w14:paraId="079D89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383              &lt;el-tag v-else type="success" size="small" effect="light"&gt;正常&lt;/el-tag&gt;</w:t>
      </w:r>
    </w:p>
    <w:p w14:paraId="783474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384            &lt;/template&gt;</w:t>
      </w:r>
    </w:p>
    <w:p w14:paraId="72579B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385          &lt;/el-table-column&gt;</w:t>
      </w:r>
    </w:p>
    <w:p w14:paraId="4B07E9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387            &lt;template #default="{ row }"&gt;</w:t>
      </w:r>
    </w:p>
    <w:p w14:paraId="68D498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388              &lt;template v-if="row.status === '待审核'"&gt;</w:t>
      </w:r>
    </w:p>
    <w:p w14:paraId="51E9BE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389                &lt;button class="table-action-btn table-action-btn--success" @click="openAuditDialog(row, '已确认')"&gt;</w:t>
      </w:r>
    </w:p>
    <w:p w14:paraId="158024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390                  &lt;el-icon&gt;&lt;Check /&gt;&lt;/el-icon&gt;通过</w:t>
      </w:r>
    </w:p>
    <w:p w14:paraId="59DE15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391                &lt;/button&gt;</w:t>
      </w:r>
    </w:p>
    <w:p w14:paraId="57A125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392                &lt;span class="action-divider"&gt;&lt;/span&gt;</w:t>
      </w:r>
    </w:p>
    <w:p w14:paraId="23CE2E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393                &lt;button class="table-action-btn table-action-btn--danger" @click="openAuditDialog(row, '已驳回')"&gt;</w:t>
      </w:r>
    </w:p>
    <w:p w14:paraId="73A0C6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394                  &lt;el-icon&gt;&lt;Close /&gt;&lt;/el-icon&gt;驳回</w:t>
      </w:r>
    </w:p>
    <w:p w14:paraId="0C637E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395                &lt;/button&gt;</w:t>
      </w:r>
    </w:p>
    <w:p w14:paraId="6DEAF4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396              &lt;/template&gt;</w:t>
      </w:r>
    </w:p>
    <w:p w14:paraId="542E1A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397              &lt;span v-if="row.status === '待审核'" class="action-divider"&gt;&lt;/span&gt;</w:t>
      </w:r>
    </w:p>
    <w:p w14:paraId="34C7FD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398              &lt;button class="table-action-btn table-action-btn--primary" @click="handleView(row)"&gt;</w:t>
      </w:r>
    </w:p>
    <w:p w14:paraId="091207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399                &lt;el-icon&gt;&lt;View /&gt;&lt;/el-icon&gt;查看</w:t>
      </w:r>
    </w:p>
    <w:p w14:paraId="3BCE0A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400              &lt;/button&gt;</w:t>
      </w:r>
    </w:p>
    <w:p w14:paraId="06907D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401              &lt;span class="action-divider"&gt;&lt;/span&gt;</w:t>
      </w:r>
    </w:p>
    <w:p w14:paraId="0E9C06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402              &lt;button class="table-action-btn table-action-btn--danger" @click="handleDelete(row)"&gt;</w:t>
      </w:r>
    </w:p>
    <w:p w14:paraId="086B4E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403                &lt;el-icon&gt;&lt;Delete /&gt;&lt;/el-icon&gt;删除</w:t>
      </w:r>
    </w:p>
    <w:p w14:paraId="7F6171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404              &lt;/button&gt;</w:t>
      </w:r>
    </w:p>
    <w:p w14:paraId="0D2819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405            &lt;/template&gt;</w:t>
      </w:r>
    </w:p>
    <w:p w14:paraId="0A4761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406          &lt;/el-table-column&gt;</w:t>
      </w:r>
    </w:p>
    <w:p w14:paraId="0D1136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407        &lt;/el-table&gt;</w:t>
      </w:r>
    </w:p>
    <w:p w14:paraId="6D05D0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410        &lt;div class="pagination-wrapper"&gt;</w:t>
      </w:r>
    </w:p>
    <w:p w14:paraId="72C272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411          &lt;el-pagination</w:t>
      </w:r>
    </w:p>
    <w:p w14:paraId="26396A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412            v-model:current-page="pagination.pageNum"</w:t>
      </w:r>
    </w:p>
    <w:p w14:paraId="1F63A3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413            v-model:page-size="pagination.pageSize"</w:t>
      </w:r>
    </w:p>
    <w:p w14:paraId="49E47B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414            :page-sizes="[10, 20, 50]"</w:t>
      </w:r>
    </w:p>
    <w:p w14:paraId="3027E8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415            :total="pagination.total"</w:t>
      </w:r>
    </w:p>
    <w:p w14:paraId="6C3AE3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416            layout="total, sizes, prev, pager, next, jumper"</w:t>
      </w:r>
    </w:p>
    <w:p w14:paraId="254A21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417            @size-change="handleSizeChange"</w:t>
      </w:r>
    </w:p>
    <w:p w14:paraId="762098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418            @current-change="handlePageChange"</w:t>
      </w:r>
    </w:p>
    <w:p w14:paraId="7648DA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419          /&gt;</w:t>
      </w:r>
    </w:p>
    <w:p w14:paraId="7A1316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420        &lt;/div&gt;</w:t>
      </w:r>
    </w:p>
    <w:p w14:paraId="407FD3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421      &lt;/div&gt;</w:t>
      </w:r>
    </w:p>
    <w:p w14:paraId="6A184A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424      &lt;el-dialog v-model="auditDialog" :title="auditForm.status === '已确认' ? '审核通过' : '驳回预约'" width="480px" destroy-on-close class="stripe-dialog" append-to-body align-center&gt;</w:t>
      </w:r>
    </w:p>
    <w:p w14:paraId="390F4D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425        &lt;el-form :model="auditForm" label-width="80px"&gt;</w:t>
      </w:r>
    </w:p>
    <w:p w14:paraId="37C8D3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426          &lt;el-form-item label="预约编号"&gt;</w:t>
      </w:r>
    </w:p>
    <w:p w14:paraId="3028BD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427            &lt;span&gt;{{ auditForm.id }}&lt;/span&gt;</w:t>
      </w:r>
    </w:p>
    <w:p w14:paraId="16AF40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428          &lt;/el-form-item&gt;</w:t>
      </w:r>
    </w:p>
    <w:p w14:paraId="347ACB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429          &lt;el-form-item label="审核意见"&gt;</w:t>
      </w:r>
    </w:p>
    <w:p w14:paraId="570C50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430            &lt;el-input</w:t>
      </w:r>
    </w:p>
    <w:p w14:paraId="5CC7BA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431              v-model="auditForm.opinion"</w:t>
      </w:r>
    </w:p>
    <w:p w14:paraId="4557BC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432              type="textarea"</w:t>
      </w:r>
    </w:p>
    <w:p w14:paraId="147AE7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433              :rows="3"</w:t>
      </w:r>
    </w:p>
    <w:p w14:paraId="6EEFEB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434              placeholder="请输入审核意见（选填）"</w:t>
      </w:r>
    </w:p>
    <w:p w14:paraId="281901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435            /&gt;</w:t>
      </w:r>
    </w:p>
    <w:p w14:paraId="381460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436          &lt;/el-form-item&gt;</w:t>
      </w:r>
    </w:p>
    <w:p w14:paraId="536E0C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437        &lt;/el-form&gt;</w:t>
      </w:r>
    </w:p>
    <w:p w14:paraId="6ACC69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438        &lt;template #footer&gt;</w:t>
      </w:r>
    </w:p>
    <w:p w14:paraId="7CB148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439          &lt;el-button @click="auditDialog = false"&gt;取消&lt;/el-button&gt;</w:t>
      </w:r>
    </w:p>
    <w:p w14:paraId="1E50F4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440          &lt;el-button type="primary" :loading="auditLoading" @click="submitAudit"&gt;确认&lt;/el-button&gt;</w:t>
      </w:r>
    </w:p>
    <w:p w14:paraId="4D4A26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441        &lt;/template&gt;</w:t>
      </w:r>
    </w:p>
    <w:p w14:paraId="1AA153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442      &lt;/el-dialog&gt;</w:t>
      </w:r>
    </w:p>
    <w:p w14:paraId="00081C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445      &lt;el-dialog v-model="detailDialog" title="预约详情" width="560px" destroy-on-close class="stripe-dialog" append-to-body align-center&gt;</w:t>
      </w:r>
    </w:p>
    <w:p w14:paraId="1DA3D4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446        &lt;template v-if="detailData"&gt;</w:t>
      </w:r>
    </w:p>
    <w:p w14:paraId="3B6A67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447          &lt;el-descriptions :column="2" border&gt;</w:t>
      </w:r>
    </w:p>
    <w:p w14:paraId="099FE1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448            &lt;el-descriptions-item label="预约编号"&gt;{{ detailData.id }}&lt;/el-descriptions-item&gt;</w:t>
      </w:r>
    </w:p>
    <w:p w14:paraId="7B029C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449            &lt;el-descriptions-item label="烟农姓名"&gt;{{ detailData.userName }}&lt;/el-descriptions-item&gt;</w:t>
      </w:r>
    </w:p>
    <w:p w14:paraId="77CB71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450            &lt;el-descriptions-item label="烤房编号"&gt;</w:t>
      </w:r>
    </w:p>
    <w:p w14:paraId="7AE65D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451              &lt;BarnCode :code="detailData.ovenId" /&gt;</w:t>
      </w:r>
    </w:p>
    <w:p w14:paraId="21C698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452            &lt;/el-descriptions-item&gt;</w:t>
      </w:r>
    </w:p>
    <w:p w14:paraId="1B131A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453            &lt;el-descriptions-item label="烤房名称"&gt;{{ detailData.barnName }}&lt;/el-descriptions-item&gt;</w:t>
      </w:r>
    </w:p>
    <w:p w14:paraId="0376EA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454            &lt;el-descriptions-item label="预约开始时间"&gt;{{ parseTime(detailData.reserveStart).slice(0, 19) }}&lt;/el-descriptions-item&gt;</w:t>
      </w:r>
    </w:p>
    <w:p w14:paraId="08B9A3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455            &lt;el-descriptions-item label="预约结束时间"&gt;{{ parseTime(detailData.reserveEnd).slice(0, 19) }}&lt;/el-descriptions-item&gt;</w:t>
      </w:r>
    </w:p>
    <w:p w14:paraId="55F116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456            &lt;el-descriptions-item label="状态"&gt;</w:t>
      </w:r>
    </w:p>
    <w:p w14:paraId="48A305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457              &lt;StatusTag :status="statusKeyMap[detailData.status]" type="reservation" /&gt;</w:t>
      </w:r>
    </w:p>
    <w:p w14:paraId="7A2EB3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458            &lt;/el-descriptions-item&gt;</w:t>
      </w:r>
    </w:p>
    <w:p w14:paraId="24CBE4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459            &lt;el-descriptions-item label="是否超时"&gt;</w:t>
      </w:r>
    </w:p>
    <w:p w14:paraId="5D3B7B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460              &lt;el-tag :type="detailData.isTimeout === 1 ? 'danger' : 'success'" size="small" effect="light"&gt;</w:t>
      </w:r>
    </w:p>
    <w:p w14:paraId="248D97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461                {{ detailData.isTimeout === 1 ? '超时' : '正常' }}</w:t>
      </w:r>
    </w:p>
    <w:p w14:paraId="45C43B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462              &lt;/el-tag&gt;</w:t>
      </w:r>
    </w:p>
    <w:p w14:paraId="2DD6FB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463            &lt;/el-descriptions-item&gt;</w:t>
      </w:r>
    </w:p>
    <w:p w14:paraId="248F47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464          &lt;/el-descriptions&gt;</w:t>
      </w:r>
    </w:p>
    <w:p w14:paraId="744B9B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465        &lt;/template&gt;</w:t>
      </w:r>
    </w:p>
    <w:p w14:paraId="4D9306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466        &lt;template #footer&gt;</w:t>
      </w:r>
    </w:p>
    <w:p w14:paraId="1B8C79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467          &lt;el-button @click="detailDialog = false"&gt;关闭&lt;/el-button&gt;</w:t>
      </w:r>
    </w:p>
    <w:p w14:paraId="1A2471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468        &lt;/template&gt;</w:t>
      </w:r>
    </w:p>
    <w:p w14:paraId="375A4D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469      &lt;/el-dialog&gt;</w:t>
      </w:r>
    </w:p>
    <w:p w14:paraId="449C53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472      &lt;el-dialog v-model="createDialog" title="新增预约" width="540px" destroy-on-close class="stripe-dialog" append-to-body align-center&gt;</w:t>
      </w:r>
    </w:p>
    <w:p w14:paraId="756BFD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473        &lt;el-form ref="createRef" :model="createForm" label-width="100px"&gt;</w:t>
      </w:r>
    </w:p>
    <w:p w14:paraId="699C50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474          &lt;el-form-item label="选择烤房" required&gt;</w:t>
      </w:r>
    </w:p>
    <w:p w14:paraId="5A7AB1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475            &lt;el-select v-model="createForm.ovenId" placeholder="请选择烤房" filterable style="width: 100%"&gt;</w:t>
      </w:r>
    </w:p>
    <w:p w14:paraId="244A9F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476              &lt;el-option</w:t>
      </w:r>
    </w:p>
    <w:p w14:paraId="54581B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477                v-for="barn in barnOptions"</w:t>
      </w:r>
    </w:p>
    <w:p w14:paraId="112F27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478                :key="barn.id"</w:t>
      </w:r>
    </w:p>
    <w:p w14:paraId="424F67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479                :label="`${barn.barnName} (${barn.id || ''})`"</w:t>
      </w:r>
    </w:p>
    <w:p w14:paraId="6E64BD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480                :value="barn.id"</w:t>
      </w:r>
    </w:p>
    <w:p w14:paraId="555AF6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481              /&gt;</w:t>
      </w:r>
    </w:p>
    <w:p w14:paraId="02F23B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482            &lt;/el-select&gt;</w:t>
      </w:r>
    </w:p>
    <w:p w14:paraId="0BAC35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483          &lt;/el-form-item&gt;</w:t>
      </w:r>
    </w:p>
    <w:p w14:paraId="44CAAB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484          &lt;el-form-item label="烟农姓名" required&gt;</w:t>
      </w:r>
    </w:p>
    <w:p w14:paraId="1F9423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485            &lt;el-input v-model="createForm.userName" placeholder="请输入烟农姓名" /&gt;</w:t>
      </w:r>
    </w:p>
    <w:p w14:paraId="055880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486          &lt;/el-form-item&gt;</w:t>
      </w:r>
    </w:p>
    <w:p w14:paraId="42BFE5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487          &lt;el-form-item label="联系电话"&gt;</w:t>
      </w:r>
    </w:p>
    <w:p w14:paraId="120397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488            &lt;el-input v-model="createForm.userPhone" placeholder="选填" /&gt;</w:t>
      </w:r>
    </w:p>
    <w:p w14:paraId="658507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489          &lt;/el-form-item&gt;</w:t>
      </w:r>
    </w:p>
    <w:p w14:paraId="2DEA49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490          &lt;el-form-item label="预约开始" required&gt;</w:t>
      </w:r>
    </w:p>
    <w:p w14:paraId="77015D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491            &lt;el-date-picker v-model="createForm.reserveStart" type="datetime" placeholder="选择开始时间" style="width: 100%" /&gt;</w:t>
      </w:r>
    </w:p>
    <w:p w14:paraId="48A1DA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492          &lt;/el-form-item&gt;</w:t>
      </w:r>
    </w:p>
    <w:p w14:paraId="27EE1B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493          &lt;el-form-item label="预约结束" required&gt;</w:t>
      </w:r>
    </w:p>
    <w:p w14:paraId="5A0D22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494            &lt;el-date-picker v-model="createForm.reserveEnd" type="datetime" placeholder="选择结束时间" style="width: 100%" /&gt;</w:t>
      </w:r>
    </w:p>
    <w:p w14:paraId="4761D6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495          &lt;/el-form-item&gt;</w:t>
      </w:r>
    </w:p>
    <w:p w14:paraId="6B012C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496          &lt;el-form-item label="烟叶重量"&gt;</w:t>
      </w:r>
    </w:p>
    <w:p w14:paraId="0BF93A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497            &lt;el-input-number v-model="createForm.leafWeight" :min="0" :step="100" /&gt;</w:t>
      </w:r>
    </w:p>
    <w:p w14:paraId="077B71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498            &lt;span style="margin-left: 8px; color: var(--text-muted)"&gt;公斤&lt;/span&gt;</w:t>
      </w:r>
    </w:p>
    <w:p w14:paraId="5328C0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499          &lt;/el-form-item&gt;</w:t>
      </w:r>
    </w:p>
    <w:p w14:paraId="0BD57E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500        &lt;/el-form&gt;</w:t>
      </w:r>
    </w:p>
    <w:p w14:paraId="1F10F8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501        &lt;template #footer&gt;</w:t>
      </w:r>
    </w:p>
    <w:p w14:paraId="794C57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502          &lt;el-button @click="createDialog = false"&gt;取消&lt;/el-button&gt;</w:t>
      </w:r>
    </w:p>
    <w:p w14:paraId="08855D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503          &lt;el-button type="primary" :loading="createLoading" @click="submitCreate"&gt;提交&lt;/el-button&gt;</w:t>
      </w:r>
    </w:p>
    <w:p w14:paraId="6C31F2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504        &lt;/template&gt;</w:t>
      </w:r>
    </w:p>
    <w:p w14:paraId="00CF6E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505      &lt;/el-dialog&gt;</w:t>
      </w:r>
    </w:p>
    <w:p w14:paraId="7C669E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506    &lt;/div&gt;</w:t>
      </w:r>
    </w:p>
    <w:p w14:paraId="2B1E78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507  &lt;/template&gt;</w:t>
      </w:r>
    </w:p>
    <w:p w14:paraId="020CBF1F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src/pages/site-new-build/NewSiteSelection.vue</w:t>
      </w:r>
    </w:p>
    <w:p w14:paraId="036956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&lt;script setup lang="ts"&gt;</w:t>
      </w:r>
    </w:p>
    <w:p w14:paraId="34B2AF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{ ref, computed, onMounted, onBeforeUnmount, nextTick, watch } from 'vue'</w:t>
      </w:r>
    </w:p>
    <w:p w14:paraId="7E7E77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L from 'leaflet'</w:t>
      </w:r>
    </w:p>
    <w:p w14:paraId="1A6027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'leaflet/dist/leaflet.css'</w:t>
      </w:r>
    </w:p>
    <w:p w14:paraId="2A9556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{ ElMessage, ElMessageBox } from 'element-plus'</w:t>
      </w:r>
    </w:p>
    <w:p w14:paraId="44AE6E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{ getBarnOptions } from '@/api/barn'</w:t>
      </w:r>
    </w:p>
    <w:p w14:paraId="2EDE04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{</w:t>
      </w:r>
    </w:p>
    <w:p w14:paraId="7E95EB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  getSiteNewBuildAll,</w:t>
      </w:r>
    </w:p>
    <w:p w14:paraId="59D062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  addSiteNewBuild,</w:t>
      </w:r>
    </w:p>
    <w:p w14:paraId="284E1F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  deleteSiteNewBuild,</w:t>
      </w:r>
    </w:p>
    <w:p w14:paraId="23B9A4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  clearSiteNewBuild,</w:t>
      </w:r>
    </w:p>
    <w:p w14:paraId="28E351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  autoGenerateSiteNewBuild,</w:t>
      </w:r>
    </w:p>
    <w:p w14:paraId="5E9AD4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  evaluateSiteNewBuild,</w:t>
      </w:r>
    </w:p>
    <w:p w14:paraId="449CBE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  getSiteNewBuildAlgoDesc,</w:t>
      </w:r>
    </w:p>
    <w:p w14:paraId="52F052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  getVillageLoad,</w:t>
      </w:r>
    </w:p>
    <w:p w14:paraId="1AD52F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  getVillageLoadRecommend,</w:t>
      </w:r>
    </w:p>
    <w:p w14:paraId="7C575C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} from '@/api/siteNewBuild'</w:t>
      </w:r>
    </w:p>
    <w:p w14:paraId="3D077E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const designCapacity = ref(5000)</w:t>
      </w:r>
    </w:p>
    <w:p w14:paraId="098FAB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const loadData = ref&lt;any&gt;(null)</w:t>
      </w:r>
    </w:p>
    <w:p w14:paraId="2F839A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const loadLoading = ref(false)</w:t>
      </w:r>
    </w:p>
    <w:p w14:paraId="580159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const loadPanelOpen = ref(true)</w:t>
      </w:r>
    </w:p>
    <w:p w14:paraId="46F36D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const recommend = ref&lt;any[]&gt;([])</w:t>
      </w:r>
    </w:p>
    <w:p w14:paraId="22A29A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const addLoading = ref(false)</w:t>
      </w:r>
    </w:p>
    <w:p w14:paraId="541FAC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const mapFilter = ref({ province: '湖北省', city: '宜昌市', county: '秭归县', township: '' })</w:t>
      </w:r>
    </w:p>
    <w:p w14:paraId="0618BE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function withTimeout&lt;T&gt;(promise: Promise&lt;T&gt;, ms: number, message: string): Promise&lt;T&gt; {</w:t>
      </w:r>
    </w:p>
    <w:p w14:paraId="609EF5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return Promise.race([</w:t>
      </w:r>
    </w:p>
    <w:p w14:paraId="3D7838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  promise,</w:t>
      </w:r>
    </w:p>
    <w:p w14:paraId="3B1CEC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new Promise&lt;T&gt;((_, reject) =&gt; setTimeout(() =&gt; reject(new Error(message)), ms)),</w:t>
      </w:r>
    </w:p>
    <w:p w14:paraId="2D31A2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])</w:t>
      </w:r>
    </w:p>
    <w:p w14:paraId="4F8DBC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}</w:t>
      </w:r>
    </w:p>
    <w:p w14:paraId="57CABF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/** 村负载预警等级颜色（分级预警法） */</w:t>
      </w:r>
    </w:p>
    <w:p w14:paraId="0D1B5F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const loadLevelColor: Record&lt;string, string&gt; = {</w:t>
      </w:r>
    </w:p>
    <w:p w14:paraId="711FB7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'严重超负荷': '#D4604A',</w:t>
      </w:r>
    </w:p>
    <w:p w14:paraId="44EF67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'超负荷': '#E08A3C',</w:t>
      </w:r>
    </w:p>
    <w:p w14:paraId="4BD397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'饱和': '#E8A714',</w:t>
      </w:r>
    </w:p>
    <w:p w14:paraId="37BB10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'正常': '#2E8B6A',</w:t>
      </w:r>
    </w:p>
    <w:p w14:paraId="7D8D82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'富余': '#3B9BDD',</w:t>
      </w:r>
    </w:p>
    <w:p w14:paraId="3A2FEC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'严重缺烤房': '#B71C1C',</w:t>
      </w:r>
    </w:p>
    <w:p w14:paraId="6F9D01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}</w:t>
      </w:r>
    </w:p>
    <w:p w14:paraId="472E49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async function loadVillageData() {</w:t>
      </w:r>
    </w:p>
    <w:p w14:paraId="0AB95D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loadLoading.value = true</w:t>
      </w:r>
    </w:p>
    <w:p w14:paraId="2BDB98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try {</w:t>
      </w:r>
    </w:p>
    <w:p w14:paraId="6A2A04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  const [data, rec] = await withTimeout(</w:t>
      </w:r>
    </w:p>
    <w:p w14:paraId="3F74C3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      Promise.all([getVillageLoad(designCapacity.value), getVillageLoadRecommend(designCapacity.value)]),</w:t>
      </w:r>
    </w:p>
    <w:p w14:paraId="165343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53        12000,</w:t>
      </w:r>
    </w:p>
    <w:p w14:paraId="6A1CCE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    '负载接口响应超时',</w:t>
      </w:r>
    </w:p>
    <w:p w14:paraId="7B8F57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55      )</w:t>
      </w:r>
    </w:p>
    <w:p w14:paraId="0B039B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  loadData.value = data</w:t>
      </w:r>
    </w:p>
    <w:p w14:paraId="50F2DD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  recommend.value = (rec || []) as any[]</w:t>
      </w:r>
    </w:p>
    <w:p w14:paraId="41324B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  renderBarnDots()</w:t>
      </w:r>
    </w:p>
    <w:p w14:paraId="4386EE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  } catch (e: any) {</w:t>
      </w:r>
    </w:p>
    <w:p w14:paraId="3EDF3E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    ElMessage.warning(e?.message || '负载数据刷新失败，候选点已保留')</w:t>
      </w:r>
    </w:p>
    <w:p w14:paraId="177890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  } finally {</w:t>
      </w:r>
    </w:p>
    <w:p w14:paraId="034BB4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  loadLoading.value = false</w:t>
      </w:r>
    </w:p>
    <w:p w14:paraId="0C5D7A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}</w:t>
      </w:r>
    </w:p>
    <w:p w14:paraId="4BBC89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}</w:t>
      </w:r>
    </w:p>
    <w:p w14:paraId="61325C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async function runSandbox() {</w:t>
      </w:r>
    </w:p>
    <w:p w14:paraId="3D176C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if (latestCandidate.value) {</w:t>
      </w:r>
    </w:p>
    <w:p w14:paraId="38695D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    selectedCandidate.value = latestCandidate.value</w:t>
      </w:r>
    </w:p>
    <w:p w14:paraId="7DE699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}</w:t>
      </w:r>
    </w:p>
    <w:p w14:paraId="26EAFA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  await loadVillageData()</w:t>
      </w:r>
    </w:p>
    <w:p w14:paraId="38077C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loadPanelOpen.value = true</w:t>
      </w:r>
    </w:p>
    <w:p w14:paraId="45BD7E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if (!selectedCandidate.value &amp;&amp; latestCandidate.value) {</w:t>
      </w:r>
    </w:p>
    <w:p w14:paraId="5561F4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    selectedCandidate.value = latestCandidate.value</w:t>
      </w:r>
    </w:p>
    <w:p w14:paraId="30E11A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}</w:t>
      </w:r>
    </w:p>
    <w:p w14:paraId="3DAB9A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}</w:t>
      </w:r>
    </w:p>
    <w:p w14:paraId="44F606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function loadRateText(v: number | null | undefined): string {</w:t>
      </w:r>
    </w:p>
    <w:p w14:paraId="7AD950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  if (v == null) return '--'</w:t>
      </w:r>
    </w:p>
    <w:p w14:paraId="3ADD99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  return Number(v).toFixed(3)</w:t>
      </w:r>
    </w:p>
    <w:p w14:paraId="0E2FC1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}</w:t>
      </w:r>
    </w:p>
    <w:p w14:paraId="2D3305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function loadLevelStyle(level: string): Record&lt;string, string&gt; {</w:t>
      </w:r>
    </w:p>
    <w:p w14:paraId="5A0C9F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  const c = loadLevelColor[level] || '#5FB292'</w:t>
      </w:r>
    </w:p>
    <w:p w14:paraId="6534A4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  return { color: c, background: c + '22' }</w:t>
      </w:r>
    </w:p>
    <w:p w14:paraId="0D940A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}</w:t>
      </w:r>
    </w:p>
    <w:p w14:paraId="33305C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const useVillageLoadColor = ref(true)</w:t>
      </w:r>
    </w:p>
    <w:p w14:paraId="36FC3A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const legendOpen = ref(false)</w:t>
      </w:r>
    </w:p>
    <w:p w14:paraId="4957B4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function normPlace(s: string): string {</w:t>
      </w:r>
    </w:p>
    <w:p w14:paraId="07B06B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  return String(s || '').replace(/(村委会|居委会|社区居民委员会|村民委员会|街道|社区|村|镇|乡)$/, '').trim()</w:t>
      </w:r>
    </w:p>
    <w:p w14:paraId="7E3120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}</w:t>
      </w:r>
    </w:p>
    <w:p w14:paraId="110650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function normTownship(s: string): string {</w:t>
      </w:r>
    </w:p>
    <w:p w14:paraId="3F2C0C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  return String(s || '').replace(/(街道办事处|街道|镇|乡)$/, '').trim()</w:t>
      </w:r>
    </w:p>
    <w:p w14:paraId="49331E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}</w:t>
      </w:r>
    </w:p>
    <w:p w14:paraId="28031C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function shortVillageName(s: string): string {</w:t>
      </w:r>
    </w:p>
    <w:p w14:paraId="4B575D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  const text = String(s || '').trim()</w:t>
      </w:r>
    </w:p>
    <w:p w14:paraId="395C69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  if (!text) return ''</w:t>
      </w:r>
    </w:p>
    <w:p w14:paraId="387D83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  const normalized = text</w:t>
      </w:r>
    </w:p>
    <w:p w14:paraId="6A79BB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    .replace(/(社区居民委员会|村民委员会|居民委员会|村委会|居委会)$/, '')</w:t>
      </w:r>
    </w:p>
    <w:p w14:paraId="3E5524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    .trim()</w:t>
      </w:r>
    </w:p>
    <w:p w14:paraId="548CCC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  if (/[社区]$/.test(normalized)) return normalized</w:t>
      </w:r>
    </w:p>
    <w:p w14:paraId="725759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if (/[村]$/.test(normalized)) return normalized</w:t>
      </w:r>
    </w:p>
    <w:p w14:paraId="6049D2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  return normalized ? `${normalized}村` : ''</w:t>
      </w:r>
    </w:p>
    <w:p w14:paraId="4C723A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}</w:t>
      </w:r>
    </w:p>
    <w:p w14:paraId="1D2893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function calcDistanceScore(lng1: number, lat1: number, lng2: number, lat2: number): number {</w:t>
      </w:r>
    </w:p>
    <w:p w14:paraId="16322A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const dx = (lng1 - lng2) * Math.cos(((lat1 + lat2) / 2) * Math.PI / 180)</w:t>
      </w:r>
    </w:p>
    <w:p w14:paraId="367289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const dy = lat1 - lat2</w:t>
      </w:r>
    </w:p>
    <w:p w14:paraId="214387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  return dx * dx + dy * dy</w:t>
      </w:r>
    </w:p>
    <w:p w14:paraId="50049E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116  }</w:t>
      </w:r>
    </w:p>
    <w:p w14:paraId="6B3C11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const villageLoadLookup = computed(() =&gt; {</w:t>
      </w:r>
    </w:p>
    <w:p w14:paraId="424D63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  const m = new Map&lt;string, string&gt;()</w:t>
      </w:r>
    </w:p>
    <w:p w14:paraId="14075B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  ;(loadData.value?.villages || []).forEach((v: any) =&gt; {</w:t>
      </w:r>
    </w:p>
    <w:p w14:paraId="35AFE3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    m.set(normPlace(v.village), v.levelAfter || v.levelBefore || '正常')</w:t>
      </w:r>
    </w:p>
    <w:p w14:paraId="3A7D4C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  })</w:t>
      </w:r>
    </w:p>
    <w:p w14:paraId="6FD889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124    return m</w:t>
      </w:r>
    </w:p>
    <w:p w14:paraId="5BA724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})</w:t>
      </w:r>
    </w:p>
    <w:p w14:paraId="57ED88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const loadVillageProfiles = computed(() =&gt; {</w:t>
      </w:r>
    </w:p>
    <w:p w14:paraId="4D2CDB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  return (loadData.value?.villages || []).map((v: any) =&gt; ({</w:t>
      </w:r>
    </w:p>
    <w:p w14:paraId="51BFDF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    township: String(v.township || ''),</w:t>
      </w:r>
    </w:p>
    <w:p w14:paraId="587BAC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    village: String(v.village || ''),</w:t>
      </w:r>
    </w:p>
    <w:p w14:paraId="5A14F6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    townshipNorm: normTownship(v.township),</w:t>
      </w:r>
    </w:p>
    <w:p w14:paraId="376BF5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    villageNorm: normPlace(v.village),</w:t>
      </w:r>
    </w:p>
    <w:p w14:paraId="65582B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    raw: v,</w:t>
      </w:r>
    </w:p>
    <w:p w14:paraId="14B797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134    }))</w:t>
      </w:r>
    </w:p>
    <w:p w14:paraId="63D1A9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})</w:t>
      </w:r>
    </w:p>
    <w:p w14:paraId="22C4BB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const loadVillageCenters = computed(() =&gt; {</w:t>
      </w:r>
    </w:p>
    <w:p w14:paraId="236B4D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  const profileMap = new Map&lt;string, { township: string; village: string; townshipNorm: string; villageNorm: string }&gt;()</w:t>
      </w:r>
    </w:p>
    <w:p w14:paraId="7BE5A0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139    loadVillageProfiles.value.forEach((item: any) =&gt; {</w:t>
      </w:r>
    </w:p>
    <w:p w14:paraId="4A2594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140      profileMap.set(`${item.townshipNorm}__${item.villageNorm}`, item)</w:t>
      </w:r>
    </w:p>
    <w:p w14:paraId="16F91A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  })</w:t>
      </w:r>
    </w:p>
    <w:p w14:paraId="7228EA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  const grouped = new Map&lt;string, { township: string; village: string; townshipNorm: string; villageNorm: string; lngSum: number; latSum: number; count: number }&gt;()</w:t>
      </w:r>
    </w:p>
    <w:p w14:paraId="4CA2CC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  barnList.value.forEach((b: any) =&gt; {</w:t>
      </w:r>
    </w:p>
    <w:p w14:paraId="225236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    const lng = toFiniteNumber(b.longitude)</w:t>
      </w:r>
    </w:p>
    <w:p w14:paraId="05C142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    const lat = toFiniteNumber(b.latitude)</w:t>
      </w:r>
    </w:p>
    <w:p w14:paraId="2421DF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146      if (lng == null || lat == null || !isValidLngLat(lng, lat) || lng &lt;= 0 || lat &lt;= 0) return</w:t>
      </w:r>
    </w:p>
    <w:p w14:paraId="36C49D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    const townshipNorm = normTownship(b.township)</w:t>
      </w:r>
    </w:p>
    <w:p w14:paraId="0290C0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148      const villageNorm = normPlace(b.village)</w:t>
      </w:r>
    </w:p>
    <w:p w14:paraId="58B161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  const profile = profileMap.get(`${townshipNorm}__${villageNorm}`)</w:t>
      </w:r>
    </w:p>
    <w:p w14:paraId="6ADD68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    if (!profile) return</w:t>
      </w:r>
    </w:p>
    <w:p w14:paraId="7095C4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151      const key = `${profile.townshipNorm}__${profile.villageNorm}`</w:t>
      </w:r>
    </w:p>
    <w:p w14:paraId="00EA11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152      const existing = grouped.get(key) || {</w:t>
      </w:r>
    </w:p>
    <w:p w14:paraId="2F41EB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      township: profile.township,</w:t>
      </w:r>
    </w:p>
    <w:p w14:paraId="21D82A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      village: profile.village,</w:t>
      </w:r>
    </w:p>
    <w:p w14:paraId="5649E2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      townshipNorm: profile.townshipNorm,</w:t>
      </w:r>
    </w:p>
    <w:p w14:paraId="4C0598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      villageNorm: profile.villageNorm,</w:t>
      </w:r>
    </w:p>
    <w:p w14:paraId="4F77C5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157        lngSum: 0,</w:t>
      </w:r>
    </w:p>
    <w:p w14:paraId="004560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158        latSum: 0,</w:t>
      </w:r>
    </w:p>
    <w:p w14:paraId="111FDD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      count: 0,</w:t>
      </w:r>
    </w:p>
    <w:p w14:paraId="20EDDC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160      }</w:t>
      </w:r>
    </w:p>
    <w:p w14:paraId="1EFF8C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161      existing.lngSum += lng</w:t>
      </w:r>
    </w:p>
    <w:p w14:paraId="6AEB4D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    existing.latSum += lat</w:t>
      </w:r>
    </w:p>
    <w:p w14:paraId="2D7AE7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  existing.count += 1</w:t>
      </w:r>
    </w:p>
    <w:p w14:paraId="085B87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164      grouped.set(key, existing)</w:t>
      </w:r>
    </w:p>
    <w:p w14:paraId="2D9278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165    })</w:t>
      </w:r>
    </w:p>
    <w:p w14:paraId="61DEFE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  return Array.from(grouped.values()).map(item =&gt; ({</w:t>
      </w:r>
    </w:p>
    <w:p w14:paraId="73BF90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    township: item.township,</w:t>
      </w:r>
    </w:p>
    <w:p w14:paraId="1B557B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    village: item.village,</w:t>
      </w:r>
    </w:p>
    <w:p w14:paraId="60C1BB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    townshipNorm: item.townshipNorm,</w:t>
      </w:r>
    </w:p>
    <w:p w14:paraId="593BFB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    villageNorm: item.villageNorm,</w:t>
      </w:r>
    </w:p>
    <w:p w14:paraId="4E43D1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    lng: item.lngSum / item.count,</w:t>
      </w:r>
    </w:p>
    <w:p w14:paraId="07E988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    lat: item.latSum / item.count,</w:t>
      </w:r>
    </w:p>
    <w:p w14:paraId="46CFD2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    count: item.count,</w:t>
      </w:r>
    </w:p>
    <w:p w14:paraId="03543E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  }))</w:t>
      </w:r>
    </w:p>
    <w:p w14:paraId="12BD84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})</w:t>
      </w:r>
    </w:p>
    <w:p w14:paraId="4E387E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function resolveLoadVillage(lng: number, lat: number, township?: string, village?: string) {</w:t>
      </w:r>
    </w:p>
    <w:p w14:paraId="649267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178    const townshipNorm = normTownship(township)</w:t>
      </w:r>
    </w:p>
    <w:p w14:paraId="1D1195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179    const villageNorm = normPlace(village)</w:t>
      </w:r>
    </w:p>
    <w:p w14:paraId="69B0B2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180    const exact = loadVillageProfiles.value.find((item: any) =&gt; {</w:t>
      </w:r>
    </w:p>
    <w:p w14:paraId="6D0311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    return item.townshipNorm === townshipNorm &amp;&amp; item.villageNorm === villageNorm</w:t>
      </w:r>
    </w:p>
    <w:p w14:paraId="3320F1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182    })</w:t>
      </w:r>
    </w:p>
    <w:p w14:paraId="1D29A5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183    if (exact) {</w:t>
      </w:r>
    </w:p>
    <w:p w14:paraId="5C8FD7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184      return { township: exact.township, village: exact.village, source: 'exact' as const }</w:t>
      </w:r>
    </w:p>
    <w:p w14:paraId="3718D8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185    }</w:t>
      </w:r>
    </w:p>
    <w:p w14:paraId="590089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187    const inTownship = loadVillageCenters.value.filter(item =&gt; !townshipNorm || item.townshipNorm === townshipNorm)</w:t>
      </w:r>
    </w:p>
    <w:p w14:paraId="109D65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188    const pool = inTownship.length ? inTownship : loadVillageCenters.value</w:t>
      </w:r>
    </w:p>
    <w:p w14:paraId="7E2476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if (!pool.length) return null</w:t>
      </w:r>
    </w:p>
    <w:p w14:paraId="5D7ABA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  let nearest = pool[0]</w:t>
      </w:r>
    </w:p>
    <w:p w14:paraId="607E6C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192    let bestScore = calcDistanceScore(lng, lat, pool[0].lng, pool[0].lat)</w:t>
      </w:r>
    </w:p>
    <w:p w14:paraId="447A14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193    pool.slice(1).forEach(item =&gt; {</w:t>
      </w:r>
    </w:p>
    <w:p w14:paraId="639836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194      const score = calcDistanceScore(lng, lat, item.lng, item.lat)</w:t>
      </w:r>
    </w:p>
    <w:p w14:paraId="184B95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195      if (score &lt; bestScore) {</w:t>
      </w:r>
    </w:p>
    <w:p w14:paraId="43E223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196        bestScore = score</w:t>
      </w:r>
    </w:p>
    <w:p w14:paraId="143EAB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197        nearest = item</w:t>
      </w:r>
    </w:p>
    <w:p w14:paraId="036A30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198      }</w:t>
      </w:r>
    </w:p>
    <w:p w14:paraId="17630A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199    })</w:t>
      </w:r>
    </w:p>
    <w:p w14:paraId="29EFC6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200    return { township: nearest.township, village: nearest.village, source: 'nearest_load' as const }</w:t>
      </w:r>
    </w:p>
    <w:p w14:paraId="4FA985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201  }</w:t>
      </w:r>
    </w:p>
    <w:p w14:paraId="3500E2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203  watch(useVillageLoadColor, () =&gt; { renderBarnDots() })</w:t>
      </w:r>
    </w:p>
    <w:p w14:paraId="197FE0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206  const barnList = ref&lt;any[]&gt;([])</w:t>
      </w:r>
    </w:p>
    <w:p w14:paraId="74F1AA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207  const loading = ref(false)</w:t>
      </w:r>
    </w:p>
    <w:p w14:paraId="476143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208  const currentTime = ref('')</w:t>
      </w:r>
    </w:p>
    <w:p w14:paraId="7107CB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209  let timeTimer: any = null</w:t>
      </w:r>
    </w:p>
    <w:p w14:paraId="3CFC14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212  const candidates = ref&lt;any[]&gt;([])</w:t>
      </w:r>
    </w:p>
    <w:p w14:paraId="2E95AD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213  const candidatesLoading = ref(false)</w:t>
      </w:r>
    </w:p>
    <w:p w14:paraId="7310E9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216  const mapRef = ref&lt;HTMLDivElement&gt;()</w:t>
      </w:r>
    </w:p>
    <w:p w14:paraId="6E6877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217  let mapInstance: L.Map | null = null</w:t>
      </w:r>
    </w:p>
    <w:p w14:paraId="0C0E7A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218  let barnLayer: L.LayerGroup | null = null</w:t>
      </w:r>
    </w:p>
    <w:p w14:paraId="4C11F4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219  let candidateLayer: L.LayerGroup | null = null</w:t>
      </w:r>
    </w:p>
    <w:p w14:paraId="4F65FC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220  let townshipBoundaryLayer: L.GeoJSON | null = null</w:t>
      </w:r>
    </w:p>
    <w:p w14:paraId="305263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221  let villagePointLayer: L.LayerGroup | null = null</w:t>
      </w:r>
    </w:p>
    <w:p w14:paraId="0C2667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222  const villagePoints = ref&lt;any[]&gt;([])</w:t>
      </w:r>
    </w:p>
    <w:p w14:paraId="36E208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223  const townshipBoundaries = ref&lt;any&gt;(null)</w:t>
      </w:r>
    </w:p>
    <w:p w14:paraId="5A4EA7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224  const townshipOptions = computed(() =&gt; (townshipBoundaries.value?.features || [])</w:t>
      </w:r>
    </w:p>
    <w:p w14:paraId="179253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225    .map((f: any) =&gt; f.properties?.name)</w:t>
      </w:r>
    </w:p>
    <w:p w14:paraId="6597E7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226    .filter(Boolean)</w:t>
      </w:r>
    </w:p>
    <w:p w14:paraId="7C5A86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227    .sort((a: string, b: string) =&gt; a.localeCompare(b, 'zh-Hans-CN')))</w:t>
      </w:r>
    </w:p>
    <w:p w14:paraId="2E972E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228  const filteredTownshipBoundaries = computed(() =&gt; {</w:t>
      </w:r>
    </w:p>
    <w:p w14:paraId="583C13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229    const features = townshipBoundaries.value?.features || []</w:t>
      </w:r>
    </w:p>
    <w:p w14:paraId="7C3F51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230    return {</w:t>
      </w:r>
    </w:p>
    <w:p w14:paraId="0595DD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231      type: 'FeatureCollection',</w:t>
      </w:r>
    </w:p>
    <w:p w14:paraId="4EFB33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232      features: mapFilter.value.township</w:t>
      </w:r>
    </w:p>
    <w:p w14:paraId="5BA6E1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233        ? features.filter((f: any) =&gt; f.properties?.name === mapFilter.value.township)</w:t>
      </w:r>
    </w:p>
    <w:p w14:paraId="15AFE5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234        : features,</w:t>
      </w:r>
    </w:p>
    <w:p w14:paraId="6BCE54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235    }</w:t>
      </w:r>
    </w:p>
    <w:p w14:paraId="7F22E8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236  })</w:t>
      </w:r>
    </w:p>
    <w:p w14:paraId="0CB581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237  const filteredVillagePoints = computed(() =&gt; villagePoints.value.filter((f: any) =&gt; {</w:t>
      </w:r>
    </w:p>
    <w:p w14:paraId="147FF5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238    if (!mapFilter.value.township) return true</w:t>
      </w:r>
    </w:p>
    <w:p w14:paraId="19ED54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239    return f.properties?.xiang === mapFilter.value.township</w:t>
      </w:r>
    </w:p>
    <w:p w14:paraId="6F378E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240  }))</w:t>
      </w:r>
    </w:p>
    <w:p w14:paraId="1DA3C4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241  const filteredCandidates = computed(() =&gt; candidates.value.filter((c: any) =&gt; {</w:t>
      </w:r>
    </w:p>
    <w:p w14:paraId="33FDAD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242    return !mapFilter.value.township || c.township === mapFilter.value.township</w:t>
      </w:r>
    </w:p>
    <w:p w14:paraId="2FAC6C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243  }))</w:t>
      </w:r>
    </w:p>
    <w:p w14:paraId="3BF284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244  const visibleCandidates = computed(() =&gt; filteredCandidates.value)</w:t>
      </w:r>
    </w:p>
    <w:p w14:paraId="563723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245  const filteredBarnList = computed(() =&gt; barnList.value.filter((b: any) =&gt; {</w:t>
      </w:r>
    </w:p>
    <w:p w14:paraId="0036A3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246    return !mapFilter.value.township || b.township === mapFilter.value.township</w:t>
      </w:r>
    </w:p>
    <w:p w14:paraId="60A2EB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247  }))</w:t>
      </w:r>
    </w:p>
    <w:p w14:paraId="50508E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249  function toFiniteNumber(value: unknown): number | null {</w:t>
      </w:r>
    </w:p>
    <w:p w14:paraId="31C2B0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250    const n = Number(value)</w:t>
      </w:r>
    </w:p>
    <w:p w14:paraId="7B9710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251    return Number.isFinite(n) ? n : null</w:t>
      </w:r>
    </w:p>
    <w:p w14:paraId="50DE3E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252  }</w:t>
      </w:r>
    </w:p>
    <w:p w14:paraId="6BEFC6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254  function isValidLngLat(lng: unknown, lat: unknown): lng is number {</w:t>
      </w:r>
    </w:p>
    <w:p w14:paraId="31A9DC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255    const x = toFiniteNumber(lng)</w:t>
      </w:r>
    </w:p>
    <w:p w14:paraId="146BE8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256    const y = toFiniteNumber(lat)</w:t>
      </w:r>
    </w:p>
    <w:p w14:paraId="62B36B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257    return x != null &amp;&amp; y != null &amp;&amp; x &gt;= -180 &amp;&amp; x &lt;= 180 &amp;&amp; y &gt;= -90 &amp;&amp; y &lt;= 90</w:t>
      </w:r>
    </w:p>
    <w:p w14:paraId="749F31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258  }</w:t>
      </w:r>
    </w:p>
    <w:p w14:paraId="009B84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261  const levelColor: Record&lt;string, string&gt; = {</w:t>
      </w:r>
    </w:p>
    <w:p w14:paraId="01C7E2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262    '高度适宜': '#2E8B6A',</w:t>
      </w:r>
    </w:p>
    <w:p w14:paraId="40E607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263    '适宜': '#5FB292',</w:t>
      </w:r>
    </w:p>
    <w:p w14:paraId="7DDA3A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264    '一般': '#D4944A',</w:t>
      </w:r>
    </w:p>
    <w:p w14:paraId="35DF1F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265    '不适宜': '#D4604A',</w:t>
      </w:r>
    </w:p>
    <w:p w14:paraId="3931B2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266    '待评估': '#94a3b8',</w:t>
      </w:r>
    </w:p>
    <w:p w14:paraId="3CB61D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267  }</w:t>
      </w:r>
    </w:p>
    <w:p w14:paraId="05E6B1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270  const statCards = computed(() =&gt; {</w:t>
      </w:r>
    </w:p>
    <w:p w14:paraId="53D869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271    const evaluated = candidates.value.filter(c =&gt; c.totalScore != null)</w:t>
      </w:r>
    </w:p>
    <w:p w14:paraId="2A6827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272    const high = candidates.value.filter(c =&gt; c.suitabilityLevel === '高度适宜').length</w:t>
      </w:r>
    </w:p>
    <w:p w14:paraId="712294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273    const good = candidates.value.filter(c =&gt; c.suitabilityLevel === '适宜').length</w:t>
      </w:r>
    </w:p>
    <w:p w14:paraId="12412E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274    const normal = candidates.value.filter(c =&gt; c.suitabilityLevel === '一般').length</w:t>
      </w:r>
    </w:p>
    <w:p w14:paraId="2B5442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275    const bad = candidates.value.filter(c =&gt; c.suitabilityLevel === '不适宜').length</w:t>
      </w:r>
    </w:p>
    <w:p w14:paraId="300332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276    const avg = evaluated.length</w:t>
      </w:r>
    </w:p>
    <w:p w14:paraId="011745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277      ? (evaluated.reduce((s, c) =&gt; s + Number(c.totalScore), 0) / evaluated.length).toFixed(1)</w:t>
      </w:r>
    </w:p>
    <w:p w14:paraId="1C861E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278      : '0'</w:t>
      </w:r>
    </w:p>
    <w:p w14:paraId="10400A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279    return [</w:t>
      </w:r>
    </w:p>
    <w:p w14:paraId="269E0D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280      { label: '候选点', value: candidates.value.length, color: '#5FB292' },</w:t>
      </w:r>
    </w:p>
    <w:p w14:paraId="6E677E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281      { label: '高度适宜', value: high, color: '#2E8B6A' },</w:t>
      </w:r>
    </w:p>
    <w:p w14:paraId="1D383B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282      { label: '适宜', value: good, color: '#5FB292' },</w:t>
      </w:r>
    </w:p>
    <w:p w14:paraId="4F5EDF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283      { label: '一般', value: normal, color: '#D4944A' },</w:t>
      </w:r>
    </w:p>
    <w:p w14:paraId="342BDD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284      { label: '不适宜', value: bad, color: '#D4604A' },</w:t>
      </w:r>
    </w:p>
    <w:p w14:paraId="0A2165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285      { label: '平均分', value: avg, color: '#7DC4A8' },</w:t>
      </w:r>
    </w:p>
    <w:p w14:paraId="0673E3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286    ]</w:t>
      </w:r>
    </w:p>
    <w:p w14:paraId="552745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287  })</w:t>
      </w:r>
    </w:p>
    <w:p w14:paraId="43F7BA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290  const animatedStats = ref&lt;Record&lt;string, number | string&gt;&gt;({})</w:t>
      </w:r>
    </w:p>
    <w:p w14:paraId="45C7B2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291  watch(statCards, (newCards) =&gt; {</w:t>
      </w:r>
    </w:p>
    <w:p w14:paraId="5A56DE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292    newCards.forEach(card =&gt; {</w:t>
      </w:r>
    </w:p>
    <w:p w14:paraId="5CA20A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293      if (typeof card.value === 'number') {</w:t>
      </w:r>
    </w:p>
    <w:p w14:paraId="46A392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294        const from = Number(animatedStats.value[card.label] ?? 0)</w:t>
      </w:r>
    </w:p>
    <w:p w14:paraId="7D3F91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295        const to = card.value</w:t>
      </w:r>
    </w:p>
    <w:p w14:paraId="59F828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296        const duration = 500</w:t>
      </w:r>
    </w:p>
    <w:p w14:paraId="6360F4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297        const startTime = performance.now()</w:t>
      </w:r>
    </w:p>
    <w:p w14:paraId="0B1580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298        const animate = (now: number) =&gt; {</w:t>
      </w:r>
    </w:p>
    <w:p w14:paraId="480C2E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299          const progress = Math.min((now - startTime) / duration, 1)</w:t>
      </w:r>
    </w:p>
    <w:p w14:paraId="185D3B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300          const eased = 1 - Math.pow(1 - progress, 3)</w:t>
      </w:r>
    </w:p>
    <w:p w14:paraId="1669CD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301          animatedStats.value[card.label] = Math.round(from + (to - from) * eased)</w:t>
      </w:r>
    </w:p>
    <w:p w14:paraId="724D1C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302          if (progress &lt; 1) requestAnimationFrame(animate)</w:t>
      </w:r>
    </w:p>
    <w:p w14:paraId="029130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303        }</w:t>
      </w:r>
    </w:p>
    <w:p w14:paraId="3DEACD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304        requestAnimationFrame(animate)</w:t>
      </w:r>
    </w:p>
    <w:p w14:paraId="7FBAB6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305      } else {</w:t>
      </w:r>
    </w:p>
    <w:p w14:paraId="7FF701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306        animatedStats.value[card.label] = card.value</w:t>
      </w:r>
    </w:p>
    <w:p w14:paraId="4AFE8A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307      }</w:t>
      </w:r>
    </w:p>
    <w:p w14:paraId="681BBD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308    })</w:t>
      </w:r>
    </w:p>
    <w:p w14:paraId="3AFAF8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309  }, { immediate: true })</w:t>
      </w:r>
    </w:p>
    <w:p w14:paraId="002FD3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312  const townGroups = computed(() =&gt; {</w:t>
      </w:r>
    </w:p>
    <w:p w14:paraId="7111D7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313    const map = new Map&lt;string, { name: string; total: number; villages: string[] }&gt;()</w:t>
      </w:r>
    </w:p>
    <w:p w14:paraId="0C2EE2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314    filteredCandidates.value.forEach(c =&gt; {</w:t>
      </w:r>
    </w:p>
    <w:p w14:paraId="26C933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315      const key = c.township || '未知'</w:t>
      </w:r>
    </w:p>
    <w:p w14:paraId="2E5796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316      if (!map.has(key)) map.set(key, { name: key, total: 0, villages: [] })</w:t>
      </w:r>
    </w:p>
    <w:p w14:paraId="2751CC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317      const g = map.get(key)!</w:t>
      </w:r>
    </w:p>
    <w:p w14:paraId="341556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318      g.total++</w:t>
      </w:r>
    </w:p>
    <w:p w14:paraId="0EE82F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319      const village = String(c.village || '').trim()</w:t>
      </w:r>
    </w:p>
    <w:p w14:paraId="52A127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320      if (village &amp;&amp; !g.villages.includes(village)) g.villages.push(village)</w:t>
      </w:r>
    </w:p>
    <w:p w14:paraId="438B97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321    })</w:t>
      </w:r>
    </w:p>
    <w:p w14:paraId="10B3C5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322    return Array.from(map.values()).sort((a, b) =&gt; b.total - a.total)</w:t>
      </w:r>
    </w:p>
    <w:p w14:paraId="645882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323  })</w:t>
      </w:r>
    </w:p>
    <w:p w14:paraId="5ABF74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326  const selectedCandidate = ref&lt;any | null&gt;(null)</w:t>
      </w:r>
    </w:p>
    <w:p w14:paraId="7AB426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327  const detailVisible = ref(false)</w:t>
      </w:r>
    </w:p>
    <w:p w14:paraId="6E71EC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328  const latestCandidate = computed(() =&gt; {</w:t>
      </w:r>
    </w:p>
    <w:p w14:paraId="4AA3C8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329    if (!candidates.value.length) return null</w:t>
      </w:r>
    </w:p>
    <w:p w14:paraId="31BCC8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330    return [...candidates.value].sort((a: any, b: any) =&gt; Number(b.id || 0) - Number(a.id || 0))[0] || null</w:t>
      </w:r>
    </w:p>
    <w:p w14:paraId="367748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331  })</w:t>
      </w:r>
    </w:p>
    <w:p w14:paraId="77CDA4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332  const selectedCandidateResolved = computed(() =&gt; {</w:t>
      </w:r>
    </w:p>
    <w:p w14:paraId="47EF6C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333    if (!selectedCandidate.value) return null</w:t>
      </w:r>
    </w:p>
    <w:p w14:paraId="7E69F1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334    const lng = toFiniteNumber(selectedCandidate.value.longitude)</w:t>
      </w:r>
    </w:p>
    <w:p w14:paraId="015517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335    const lat = toFiniteNumber(selectedCandidate.value.latitude)</w:t>
      </w:r>
    </w:p>
    <w:p w14:paraId="61C008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336    if (lng == null || lat == null || !isValidLngLat(lng, lat)) return null</w:t>
      </w:r>
    </w:p>
    <w:p w14:paraId="5088D2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337    return resolveLoadVillage(lng, lat, selectedCandidate.value.township, selectedCandidate.value.village)</w:t>
      </w:r>
    </w:p>
    <w:p w14:paraId="658FB5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338  })</w:t>
      </w:r>
    </w:p>
    <w:p w14:paraId="4D3E2C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339  const selectedVillageImpact = computed(() =&gt; {</w:t>
      </w:r>
    </w:p>
    <w:p w14:paraId="186322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340    if (!selectedCandidate.value || !loadData.value?.villages?.length) return null</w:t>
      </w:r>
    </w:p>
    <w:p w14:paraId="1BF638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341    const matchedTownship = selectedCandidateResolved.value?.township || selectedCandidate.value.township</w:t>
      </w:r>
    </w:p>
    <w:p w14:paraId="0BCCB1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342    const matchedVillage = selectedCandidateResolved.value?.village || selectedCandidate.value.village</w:t>
      </w:r>
    </w:p>
    <w:p w14:paraId="5A7F58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343    const villages = loadData.value.villages as any[]</w:t>
      </w:r>
    </w:p>
    <w:p w14:paraId="329D55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344    const exact = villages.find((v: any) =&gt; {</w:t>
      </w:r>
    </w:p>
    <w:p w14:paraId="22B149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345      return normTownship(v.township) === normTownship(matchedTownship)</w:t>
      </w:r>
    </w:p>
    <w:p w14:paraId="101A72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346        &amp;&amp; normPlace(v.village) === normPlace(matchedVillage)</w:t>
      </w:r>
    </w:p>
    <w:p w14:paraId="1EB376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347    })</w:t>
      </w:r>
    </w:p>
    <w:p w14:paraId="59E29E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348    if (exact) return exact</w:t>
      </w:r>
    </w:p>
    <w:p w14:paraId="4797D6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350    const sameTownship = villages</w:t>
      </w:r>
    </w:p>
    <w:p w14:paraId="33F7CB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351      .filter((v: any) =&gt; normTownship(v.township) === normTownship(matchedTownship))</w:t>
      </w:r>
    </w:p>
    <w:p w14:paraId="66C412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352      .sort((a: any, b: any) =&gt; Number(b.addedCount ?? 0) - Number(a.addedCount ?? 0)</w:t>
      </w:r>
    </w:p>
    <w:p w14:paraId="0FAB08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353        || Number(b.loadRateAfter ?? 0) - Number(a.loadRateAfter ?? 0))</w:t>
      </w:r>
    </w:p>
    <w:p w14:paraId="260282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354    if (sameTownship.length) return sameTownship[0]</w:t>
      </w:r>
    </w:p>
    <w:p w14:paraId="36A39C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356    const sameVillage = villages</w:t>
      </w:r>
    </w:p>
    <w:p w14:paraId="6E8F8C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357      .filter((v: any) =&gt; normPlace(v.village) === normPlace(matchedVillage))</w:t>
      </w:r>
    </w:p>
    <w:p w14:paraId="4189CD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358      .sort((a: any, b: any) =&gt; Number(b.addedCount ?? 0) - Number(a.addedCount ?? 0)</w:t>
      </w:r>
    </w:p>
    <w:p w14:paraId="70B369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359        || Number(b.loadRateAfter ?? 0) - Number(a.loadRateAfter ?? 0))</w:t>
      </w:r>
    </w:p>
    <w:p w14:paraId="1EEFC9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360    if (sameVillage.length) return sameVillage[0]</w:t>
      </w:r>
    </w:p>
    <w:p w14:paraId="7E15B9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362    return [...villages]</w:t>
      </w:r>
    </w:p>
    <w:p w14:paraId="61C2AD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363      .sort((a: any, b: any) =&gt; Number(b.addedCount ?? 0) - Number(a.addedCount ?? 0)</w:t>
      </w:r>
    </w:p>
    <w:p w14:paraId="0FB507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364        || Number(b.loadRateAfter ?? 0) - Number(a.loadRateAfter ?? 0))[0] || null</w:t>
      </w:r>
    </w:p>
    <w:p w14:paraId="0DAB9C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365  })</w:t>
      </w:r>
    </w:p>
    <w:p w14:paraId="0FFAF2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366  const selectedVillageImpactMatched = computed(() =&gt; {</w:t>
      </w:r>
    </w:p>
    <w:p w14:paraId="03FF40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367    if (!selectedCandidate.value || !loadData.value?.villages?.length) return null</w:t>
      </w:r>
    </w:p>
    <w:p w14:paraId="45DB21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368    const matchedTownship = selectedCandidateResolved.value?.township || selectedCandidate.value.township</w:t>
      </w:r>
    </w:p>
    <w:p w14:paraId="033D5E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369    const matchedVillage = selectedCandidateResolved.value?.village || selectedCandidate.value.village</w:t>
      </w:r>
    </w:p>
    <w:p w14:paraId="4458C4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370    return loadData.value.villages.find((v: any) =&gt; {</w:t>
      </w:r>
    </w:p>
    <w:p w14:paraId="0F12A7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371      return normTownship(v.township) === normTownship(matchedTownship)</w:t>
      </w:r>
    </w:p>
    <w:p w14:paraId="31DD80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372        &amp;&amp; normPlace(v.village) === normPlace(matchedVillage)</w:t>
      </w:r>
    </w:p>
    <w:p w14:paraId="54AE53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373    }) || null</w:t>
      </w:r>
    </w:p>
    <w:p w14:paraId="2AF7CE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374  })</w:t>
      </w:r>
    </w:p>
    <w:p w14:paraId="6038E2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375  const selectedVillageImpactHint = computed(() =&gt; {</w:t>
      </w:r>
    </w:p>
    <w:p w14:paraId="555A66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376    if (!selectedCandidate.value) return ''</w:t>
      </w:r>
    </w:p>
    <w:p w14:paraId="6DA57D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377    if (!loadData.value?.villages?.length) return '负载数据尚未加载'</w:t>
      </w:r>
    </w:p>
    <w:p w14:paraId="64AA61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378    if (selectedVillageImpactMatched.value) return ''</w:t>
      </w:r>
    </w:p>
    <w:p w14:paraId="4D745E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379    if (selectedCandidateResolved.value?.source === 'nearest_load' &amp;&amp; selectedCandidateResolved.value.township &amp;&amp; selectedCandidateResolved.value.village) {</w:t>
      </w:r>
    </w:p>
    <w:p w14:paraId="3F7FC6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380      return `当前村暂无直接负载数据，已按就近村“${selectedCandidateResolved.value.township} · ${selectedCandidateResolved.value.village}”展示`</w:t>
      </w:r>
    </w:p>
    <w:p w14:paraId="0661EC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381    }</w:t>
      </w:r>
    </w:p>
    <w:p w14:paraId="55302C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382    if (selectedTownshipVillageRefs.value.length) {</w:t>
      </w:r>
    </w:p>
    <w:p w14:paraId="258A13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383      const row = selectedVillageImpact.value</w:t>
      </w:r>
    </w:p>
    <w:p w14:paraId="677252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384      return row ? `当前村暂无直接负载数据，已按同乡镇可参考村“${row.township} · ${row.village}”展示` : '当前村暂无直接负载数据，已按同乡镇可参考村展示'</w:t>
      </w:r>
    </w:p>
    <w:p w14:paraId="3C0AAF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385    }</w:t>
      </w:r>
    </w:p>
    <w:p w14:paraId="28A3A5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386    return '当前村暂无直接负载数据，已按全县可参考村展示'</w:t>
      </w:r>
    </w:p>
    <w:p w14:paraId="3D0352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387  })</w:t>
      </w:r>
    </w:p>
    <w:p w14:paraId="3B9CBF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388  const selectedTownshipVillageRefs = computed(() =&gt; {</w:t>
      </w:r>
    </w:p>
    <w:p w14:paraId="3868D3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389    if (!selectedCandidate.value || !loadData.value?.villages?.length) return []</w:t>
      </w:r>
    </w:p>
    <w:p w14:paraId="440570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390    const matchedTownship = selectedCandidateResolved.value?.township || selectedCandidate.value.township</w:t>
      </w:r>
    </w:p>
    <w:p w14:paraId="59E3C7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391    return loadData.value.villages.filter((v: any) =&gt; {</w:t>
      </w:r>
    </w:p>
    <w:p w14:paraId="53C4A5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392      return normTownship(v.township) === normTownship(matchedTownship)</w:t>
      </w:r>
    </w:p>
    <w:p w14:paraId="649B5F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393    }).sort((a: any, b: any) =&gt; Number(b.loadRateAfter ?? 0) - Number(a.loadRateAfter ?? 0)).slice(0, 5)</w:t>
      </w:r>
    </w:p>
    <w:p w14:paraId="5748E7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394  })</w:t>
      </w:r>
    </w:p>
    <w:p w14:paraId="3E8C80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395  const impactedVillages = computed(() =&gt; {</w:t>
      </w:r>
    </w:p>
    <w:p w14:paraId="674470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396    const villages = (loadData.value?.villages || []).filter((v: any) =&gt; Number(v.addedCount ?? 0) &gt; 0)</w:t>
      </w:r>
    </w:p>
    <w:p w14:paraId="4EF80F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397    return villages.sort((a: any, b: any) =&gt; {</w:t>
      </w:r>
    </w:p>
    <w:p w14:paraId="7A8106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398      const aSelected = selectedVillageImpact.value &amp;&amp; normPlace(a.village) === normPlace(selectedVillageImpact.value.village) ? 1 : 0</w:t>
      </w:r>
    </w:p>
    <w:p w14:paraId="7E9A53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399      const bSelected = selectedVillageImpact.value &amp;&amp; normPlace(b.village) === normPlace(selectedVillageImpact.value.village) ? 1 : 0</w:t>
      </w:r>
    </w:p>
    <w:p w14:paraId="13EFD8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400      if (aSelected !== bSelected) return bSelected - aSelected</w:t>
      </w:r>
    </w:p>
    <w:p w14:paraId="0018AF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401      if (Number(a.addedCount ?? 0) !== Number(b.addedCount ?? 0)) return Number(b.addedCount ?? 0) - Number(a.addedCount ?? 0)</w:t>
      </w:r>
    </w:p>
    <w:p w14:paraId="1CAC07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402      return Number(b.loadRateAfter ?? 0) - Number(a.loadRateAfter ?? 0)</w:t>
      </w:r>
    </w:p>
    <w:p w14:paraId="23A45D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403    })</w:t>
      </w:r>
    </w:p>
    <w:p w14:paraId="2C8C71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404  })</w:t>
      </w:r>
    </w:p>
    <w:p w14:paraId="581DAA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405  const visibleVillageRows = computed(() =&gt; {</w:t>
      </w:r>
    </w:p>
    <w:p w14:paraId="755B35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406    const villages = (loadData.value?.villages || []).filter((v: any) =&gt; {</w:t>
      </w:r>
    </w:p>
    <w:p w14:paraId="7143C7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407      return Number(v.purchaseKg ?? 0) &gt; 0 || Number(v.inUseBarns ?? 0) &gt; 0 || Number(v.addedCount ?? 0) &gt; 0</w:t>
      </w:r>
    </w:p>
    <w:p w14:paraId="75F34D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408    })</w:t>
      </w:r>
    </w:p>
    <w:p w14:paraId="165153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409    return villages.sort((a: any, b: any) =&gt; {</w:t>
      </w:r>
    </w:p>
    <w:p w14:paraId="4EC7F4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410      const aChanged = Number(a.addedCount ?? 0) &gt; 0 ? 1 : 0</w:t>
      </w:r>
    </w:p>
    <w:p w14:paraId="2338ED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411      const bChanged = Number(b.addedCount ?? 0) &gt; 0 ? 1 : 0</w:t>
      </w:r>
    </w:p>
    <w:p w14:paraId="0B188C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412      if (aChanged !== bChanged) return bChanged - aChanged</w:t>
      </w:r>
    </w:p>
    <w:p w14:paraId="1C581B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413      if (Number(a.loadRateAfter ?? 0) !== Number(b.loadRateAfter ?? 0)) return Number(b.loadRateAfter ?? 0) - Number(a.loadRateAfter ?? 0)</w:t>
      </w:r>
    </w:p>
    <w:p w14:paraId="2B57AB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414      return String(a.township || '').localeCompare(String(b.township || ''), 'zh-Hans-CN')</w:t>
      </w:r>
    </w:p>
    <w:p w14:paraId="4EDD04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415        || String(a.village || '').localeCompare(String(b.village || ''), 'zh-Hans-CN')</w:t>
      </w:r>
    </w:p>
    <w:p w14:paraId="66C813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416    })</w:t>
      </w:r>
    </w:p>
    <w:p w14:paraId="78DDB9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417  })</w:t>
      </w:r>
    </w:p>
    <w:p w14:paraId="0C3ADF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420  const addVisible = ref(false)</w:t>
      </w:r>
    </w:p>
    <w:p w14:paraId="3702E0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421  const addForm = ref({</w:t>
      </w:r>
    </w:p>
    <w:p w14:paraId="1F9EBD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422    candidateName: '',</w:t>
      </w:r>
    </w:p>
    <w:p w14:paraId="653882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423    count: 1,</w:t>
      </w:r>
    </w:p>
    <w:p w14:paraId="4280C2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424    township: '',</w:t>
      </w:r>
    </w:p>
    <w:p w14:paraId="176EBC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425    village: '',</w:t>
      </w:r>
    </w:p>
    <w:p w14:paraId="4DF045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426    longitude: 0,</w:t>
      </w:r>
    </w:p>
    <w:p w14:paraId="0207EF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427    latitude: 0,</w:t>
      </w:r>
    </w:p>
    <w:p w14:paraId="0A8B63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428    altitude: null as number | null,</w:t>
      </w:r>
    </w:p>
    <w:p w14:paraId="674EEA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429    areaSqm: null as number | null,</w:t>
      </w:r>
    </w:p>
    <w:p w14:paraId="54AA09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430    slopeDegree: null as number | null,</w:t>
      </w:r>
    </w:p>
    <w:p w14:paraId="7C83D9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431    distanceRoad: null as number | null,</w:t>
      </w:r>
    </w:p>
    <w:p w14:paraId="31AD1E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432    distancePower: null as number | null,</w:t>
      </w:r>
    </w:p>
    <w:p w14:paraId="6E6921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433    distanceWater: null as number | null,</w:t>
      </w:r>
    </w:p>
    <w:p w14:paraId="63FFB1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434    tobaccoArea: null as number | null,</w:t>
      </w:r>
    </w:p>
    <w:p w14:paraId="3D1613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435    landType: '',</w:t>
      </w:r>
    </w:p>
    <w:p w14:paraId="0C0CF1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436    remark: '',</w:t>
      </w:r>
    </w:p>
    <w:p w14:paraId="1BA574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437  })</w:t>
      </w:r>
    </w:p>
    <w:p w14:paraId="220743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438  const mapClickPos = ref&lt;{ lng: number; lat: number } | null&gt;(null)</w:t>
      </w:r>
    </w:p>
    <w:p w14:paraId="3AE0CE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441  const genVisible = ref(false)</w:t>
      </w:r>
    </w:p>
    <w:p w14:paraId="78AA04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442  const genForm = ref({</w:t>
      </w:r>
    </w:p>
    <w:p w14:paraId="3000B1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443    step: 0.03,</w:t>
      </w:r>
    </w:p>
    <w:p w14:paraId="774FD9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444    maxDistKm: 5,</w:t>
      </w:r>
    </w:p>
    <w:p w14:paraId="778FB0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445  })</w:t>
      </w:r>
    </w:p>
    <w:p w14:paraId="422CC8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448  const algoDesc = ref&lt;any&gt;(null)</w:t>
      </w:r>
    </w:p>
    <w:p w14:paraId="522CD1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449  const algoPanelOpen = ref&lt;string[]&gt;([])</w:t>
      </w:r>
    </w:p>
    <w:p w14:paraId="7DDB7D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452  const townOptions = computed(() =&gt; {</w:t>
      </w:r>
    </w:p>
    <w:p w14:paraId="1F0359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453    const set = new Set&lt;string&gt;()</w:t>
      </w:r>
    </w:p>
    <w:p w14:paraId="240060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454    barnList.value.forEach((b: any) =&gt; { if (b.township) set.add(b.township) })</w:t>
      </w:r>
    </w:p>
    <w:p w14:paraId="359498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455    candidates.value.forEach((c: any) =&gt; { if (c.township) set.add(c.township) })</w:t>
      </w:r>
    </w:p>
    <w:p w14:paraId="1CE0F9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456    return Array.from(set)</w:t>
      </w:r>
    </w:p>
    <w:p w14:paraId="17EFC2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457  })</w:t>
      </w:r>
    </w:p>
    <w:p w14:paraId="7107FA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459  const villageOptions = computed(() =&gt; {</w:t>
      </w:r>
    </w:p>
    <w:p w14:paraId="46753E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460    const map = new Map&lt;string, { township: string; village: string }&gt;()</w:t>
      </w:r>
    </w:p>
    <w:p w14:paraId="1B2A1A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461    filteredBarnList.value.forEach((b: any) =&gt; {</w:t>
      </w:r>
    </w:p>
    <w:p w14:paraId="1497A7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462      if (!b.village) return</w:t>
      </w:r>
    </w:p>
    <w:p w14:paraId="44A3E2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463      const key = `${b.township || ''}__${b.village}`</w:t>
      </w:r>
    </w:p>
    <w:p w14:paraId="0A5A51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464      if (!map.has(key)) map.set(key, { township: b.township || '', village: b.village })</w:t>
      </w:r>
    </w:p>
    <w:p w14:paraId="0BC39F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465    })</w:t>
      </w:r>
    </w:p>
    <w:p w14:paraId="7BF1AC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466    return Array.from(map.values()).sort((a, b) =&gt; a.township.localeCompare(b.township, 'zh-Hans-CN') || a.village.localeCompare(b.village, 'zh-Hans-CN'))</w:t>
      </w:r>
    </w:p>
    <w:p w14:paraId="587EC8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467  })</w:t>
      </w:r>
    </w:p>
    <w:p w14:paraId="435150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470  function createBarnDot(color: string): L.DivIcon {</w:t>
      </w:r>
    </w:p>
    <w:p w14:paraId="731E40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471    return L.divIcon({</w:t>
      </w:r>
    </w:p>
    <w:p w14:paraId="7D3944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472      className: 'barn-dot-marker',</w:t>
      </w:r>
    </w:p>
    <w:p w14:paraId="57526F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473      html: `&lt;div class="barn-dot" style="background:${color};"&gt;&lt;/div&gt;`,</w:t>
      </w:r>
    </w:p>
    <w:p w14:paraId="0EC205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474      iconSize: [8, 8],</w:t>
      </w:r>
    </w:p>
    <w:p w14:paraId="49B7F7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475      iconAnchor: [4, 4],</w:t>
      </w:r>
    </w:p>
    <w:p w14:paraId="2FA840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476    })</w:t>
      </w:r>
    </w:p>
    <w:p w14:paraId="0ECCDF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477  }</w:t>
      </w:r>
    </w:p>
    <w:p w14:paraId="457B81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480  function createCandidateIcon(level: string, score: number | null): L.DivIcon {</w:t>
      </w:r>
    </w:p>
    <w:p w14:paraId="4A2063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481    const color = '#D4604A'</w:t>
      </w:r>
    </w:p>
    <w:p w14:paraId="2703C6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482    const size = score != null ? 18 + (score / 100) * 8 : 18</w:t>
      </w:r>
    </w:p>
    <w:p w14:paraId="413AA4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483    return L.divIcon({</w:t>
      </w:r>
    </w:p>
    <w:p w14:paraId="606DBE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484      className: 'candidate-marker candidate-marker--new',</w:t>
      </w:r>
    </w:p>
    <w:p w14:paraId="167976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485      html: `&lt;svg width="${size * 1.55}" height="${size * 2.05}" viewBox="0 0 24 32" style="filter: drop-shadow(0 4px 10px rgba(212,96,74,0.65));"&gt;</w:t>
      </w:r>
    </w:p>
    <w:p w14:paraId="0EFB47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486        &lt;path d="M12 0C5.4 0 0 5.4 0 12c0 9 12 20 12 20s12-11 12-20C24 5.4 18.6 0 12 0zm0 16c-2.2 0-4-1.8-4-4s1.8-4 4-4 4 1.8 4 4-1.8 4-4 4z" </w:t>
      </w:r>
    </w:p>
    <w:p w14:paraId="31E026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487          fill="${color}" stroke="rgba(255,255,255,0.95)" stroke-width="2"/&gt;</w:t>
      </w:r>
    </w:p>
    <w:p w14:paraId="789672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488        &lt;circle cx="12" cy="12" r="3" fill="rgba(255,255,255,0.95)"/&gt;</w:t>
      </w:r>
    </w:p>
    <w:p w14:paraId="19D6D0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489      &lt;/svg&gt;`,</w:t>
      </w:r>
    </w:p>
    <w:p w14:paraId="61A7ED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490      iconSize: [size * 1.55, size * 2.05],</w:t>
      </w:r>
    </w:p>
    <w:p w14:paraId="21A80C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491      iconAnchor: [size * 0.78, size * 2.05],</w:t>
      </w:r>
    </w:p>
    <w:p w14:paraId="5A8999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492      popupAnchor: [0, -size * 2.05],</w:t>
      </w:r>
    </w:p>
    <w:p w14:paraId="530B3B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493    })</w:t>
      </w:r>
    </w:p>
    <w:p w14:paraId="2DBD1D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494  }</w:t>
      </w:r>
    </w:p>
    <w:p w14:paraId="7FD103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496  function safeAddMarker(factory: () =&gt; L.Layer, context: string, payload: Record&lt;string, unknown&gt;) {</w:t>
      </w:r>
    </w:p>
    <w:p w14:paraId="6B807F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497    try {</w:t>
      </w:r>
    </w:p>
    <w:p w14:paraId="2C3D1D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498      return factory()</w:t>
      </w:r>
    </w:p>
    <w:p w14:paraId="4A52D6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499    } catch (error) {</w:t>
      </w:r>
    </w:p>
    <w:p w14:paraId="27F3BB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500      console.warn(`[site-new-build] skip invalid map point: ${context}`, payload, error)</w:t>
      </w:r>
    </w:p>
    <w:p w14:paraId="34576C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501      return null</w:t>
      </w:r>
    </w:p>
    <w:p w14:paraId="44B8C5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502    }</w:t>
      </w:r>
    </w:p>
    <w:p w14:paraId="290FDD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503  }</w:t>
      </w:r>
    </w:p>
    <w:p w14:paraId="4A2EBA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506  function renderMap() {</w:t>
      </w:r>
    </w:p>
    <w:p w14:paraId="71E581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507    if (!mapRef.value) return</w:t>
      </w:r>
    </w:p>
    <w:p w14:paraId="188AFD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508    if (!mapInstance) {</w:t>
      </w:r>
    </w:p>
    <w:p w14:paraId="4E83C1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509      mapInstance = L.map(mapRef.value, {</w:t>
      </w:r>
    </w:p>
    <w:p w14:paraId="0D97C7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510        center: [30.83, 110.68],</w:t>
      </w:r>
    </w:p>
    <w:p w14:paraId="50C8E0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511        zoom: 10,</w:t>
      </w:r>
    </w:p>
    <w:p w14:paraId="22D21C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512        zoomControl: true,</w:t>
      </w:r>
    </w:p>
    <w:p w14:paraId="44AD73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513        attributionControl: false,</w:t>
      </w:r>
    </w:p>
    <w:p w14:paraId="12361C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514      })</w:t>
      </w:r>
    </w:p>
    <w:p w14:paraId="5D0AA1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515      L.tileLayer('https://webrd0{s}.is.autonavi.com/appmaptile?lang=zh_cn&amp;size=1&amp;scale=1&amp;style=8&amp;x={x}&amp;y={y}&amp;z={z}', {</w:t>
      </w:r>
    </w:p>
    <w:p w14:paraId="6A49EF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516        subdomains: ['1', '2', '3', '4'],</w:t>
      </w:r>
    </w:p>
    <w:p w14:paraId="537962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517        maxZoom: 18,</w:t>
      </w:r>
    </w:p>
    <w:p w14:paraId="436617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518        minZoom: 3,</w:t>
      </w:r>
    </w:p>
    <w:p w14:paraId="3DC11A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519      }).addTo(mapInstance)</w:t>
      </w:r>
    </w:p>
    <w:p w14:paraId="0F0DB6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521      barnLayer = L.layerGroup().addTo(mapInstance)</w:t>
      </w:r>
    </w:p>
    <w:p w14:paraId="54FC54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522      candidateLayer = L.layerGroup().addTo(mapInstance)</w:t>
      </w:r>
    </w:p>
    <w:p w14:paraId="734CC9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523      villagePointLayer = L.layerGroup().addTo(mapInstance)</w:t>
      </w:r>
    </w:p>
    <w:p w14:paraId="584F4C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526      mapInstance.on('click', (e: any) =&gt; {</w:t>
      </w:r>
    </w:p>
    <w:p w14:paraId="24C4E4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527        mapClickPos.value = { lng: e.latlng.lng, lat: e.latlng.lat }</w:t>
      </w:r>
    </w:p>
    <w:p w14:paraId="0B1A4D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528        addForm.value.longitude = Number(e.latlng.lng.toFixed(6))</w:t>
      </w:r>
    </w:p>
    <w:p w14:paraId="0F6086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529        addForm.value.latitude = Number(e.latlng.lat.toFixed(6))</w:t>
      </w:r>
    </w:p>
    <w:p w14:paraId="07AC1B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530        const rawVillage = nearestVillage(e.latlng.lng, e.latlng.lat)</w:t>
      </w:r>
    </w:p>
    <w:p w14:paraId="0208DC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531        const alignedVillage = resolveLoadVillage(</w:t>
      </w:r>
    </w:p>
    <w:p w14:paraId="2AD4FC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532          e.latlng.lng,</w:t>
      </w:r>
    </w:p>
    <w:p w14:paraId="705238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533          e.latlng.lat,</w:t>
      </w:r>
    </w:p>
    <w:p w14:paraId="201743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534          rawVillage?.xiang || '',</w:t>
      </w:r>
    </w:p>
    <w:p w14:paraId="2717FA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535          rawVillage?.cun || '',</w:t>
      </w:r>
    </w:p>
    <w:p w14:paraId="6F2DEA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536        )</w:t>
      </w:r>
    </w:p>
    <w:p w14:paraId="777FEB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537        if (alignedVillage) {</w:t>
      </w:r>
    </w:p>
    <w:p w14:paraId="519DA4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538          addForm.value.township = alignedVillage.township || ''</w:t>
      </w:r>
    </w:p>
    <w:p w14:paraId="0EAD88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539          addForm.value.village = alignedVillage.village || ''</w:t>
      </w:r>
    </w:p>
    <w:p w14:paraId="11692F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540          addForm.value.remark = alignedVillage.source === 'exact'</w:t>
      </w:r>
    </w:p>
    <w:p w14:paraId="1BCC3F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541            ? `按负载测算口径自动归属：${alignedVillage.township}-${alignedVillage.village}`</w:t>
      </w:r>
    </w:p>
    <w:p w14:paraId="3B5754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542            : `按地图点位就近对齐负载测算村：${alignedVillage.township}-${alignedVillage.village}`</w:t>
      </w:r>
    </w:p>
    <w:p w14:paraId="02B8EF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543        } else if (rawVillage) {</w:t>
      </w:r>
    </w:p>
    <w:p w14:paraId="7F95DB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544          addForm.value.township = String(rawVillage.xiang || '').trim()</w:t>
      </w:r>
    </w:p>
    <w:p w14:paraId="385E0D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545          addForm.value.village = shortVillageName(rawVillage.cun || '')</w:t>
      </w:r>
    </w:p>
    <w:p w14:paraId="574332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546          addForm.value.remark = `按地图点位简化归属：${addForm.value.township}-${addForm.value.village || shortVillageName(rawVillage.fullname || '')}`</w:t>
      </w:r>
    </w:p>
    <w:p w14:paraId="6D196F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547        }</w:t>
      </w:r>
    </w:p>
    <w:p w14:paraId="3F80EE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548        addVisible.value = true</w:t>
      </w:r>
    </w:p>
    <w:p w14:paraId="1C68CB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549      })</w:t>
      </w:r>
    </w:p>
    <w:p w14:paraId="0D0215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550    }</w:t>
      </w:r>
    </w:p>
    <w:p w14:paraId="51995D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552    barnLayer?.clearLayers()</w:t>
      </w:r>
    </w:p>
    <w:p w14:paraId="55E915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553    candidateLayer?.clearLayers()</w:t>
      </w:r>
    </w:p>
    <w:p w14:paraId="097C1D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554    renderLocalBoundaries()</w:t>
      </w:r>
    </w:p>
    <w:p w14:paraId="173C0E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557    const barnLatlngs: [number, number][] = []</w:t>
      </w:r>
    </w:p>
    <w:p w14:paraId="05EC9E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558    filteredBarnList.value.forEach((b: any) =&gt; {</w:t>
      </w:r>
    </w:p>
    <w:p w14:paraId="238BFB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559      const lng = toFiniteNumber(b.longitude)</w:t>
      </w:r>
    </w:p>
    <w:p w14:paraId="32E384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560      const lat = toFiniteNumber(b.latitude)</w:t>
      </w:r>
    </w:p>
    <w:p w14:paraId="0FE0C0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561      if (lng == null || lat == null || !isValidLngLat(lng, lat) || lng &lt;= 0 || lat &lt;= 0) return</w:t>
      </w:r>
    </w:p>
    <w:p w14:paraId="38470E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562      barnLatlngs.push([lat, lng])</w:t>
      </w:r>
    </w:p>
    <w:p w14:paraId="75C262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563    })</w:t>
      </w:r>
    </w:p>
    <w:p w14:paraId="7D8170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564    renderBarnDots()</w:t>
      </w:r>
    </w:p>
    <w:p w14:paraId="2148FB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567    const candLatlngs: [number, number][] = []</w:t>
      </w:r>
    </w:p>
    <w:p w14:paraId="7397D7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568    filteredCandidates.value.forEach((c: any) =&gt; {</w:t>
      </w:r>
    </w:p>
    <w:p w14:paraId="6AC6D0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569      const lng = toFiniteNumber(c.longitude)</w:t>
      </w:r>
    </w:p>
    <w:p w14:paraId="0ED671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570      const lat = toFiniteNumber(c.latitude)</w:t>
      </w:r>
    </w:p>
    <w:p w14:paraId="1283B2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571      if (lng == null || lat == null || !isValidLngLat(lng, lat) || lng &lt;= 0 || lat &lt;= 0) return</w:t>
      </w:r>
    </w:p>
    <w:p w14:paraId="60253F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572      candLatlngs.push([lat, lng])</w:t>
      </w:r>
    </w:p>
    <w:p w14:paraId="071270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573      const level = c.suitabilityLevel || '待评估'</w:t>
      </w:r>
    </w:p>
    <w:p w14:paraId="0D6A94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574      const score = c.totalScore != null ? Number(c.totalScore) : null</w:t>
      </w:r>
    </w:p>
    <w:p w14:paraId="778D07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575      const marker = safeAddMarker(() =&gt; L.marker([lat, lng], {</w:t>
      </w:r>
    </w:p>
    <w:p w14:paraId="1E9F13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576        icon: createCandidateIcon(level, score),</w:t>
      </w:r>
    </w:p>
    <w:p w14:paraId="2CFC21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577      }), 'candidate', { id: c.id, candidateName: c.candidateName, lng, lat })</w:t>
      </w:r>
    </w:p>
    <w:p w14:paraId="1A2709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578      if (!marker) return</w:t>
      </w:r>
    </w:p>
    <w:p w14:paraId="6C70EC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579      marker.bindPopup(`</w:t>
      </w:r>
    </w:p>
    <w:p w14:paraId="1C54B6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580        &lt;div style="min-width:200px;font-family:sans-serif;"&gt;</w:t>
      </w:r>
    </w:p>
    <w:p w14:paraId="4BCB19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581          &lt;div style="font-weight:700;font-size:14px;margin-bottom:6px;color:#1a3d30;"&gt;${c.candidateName || '候选点'}&lt;/div&gt;</w:t>
      </w:r>
    </w:p>
    <w:p w14:paraId="1C7595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582          &lt;div style="margin-bottom:3px;font-size:12px;color:#555;"&gt;乡镇：${c.township || '-'} · ${c.village || '-'}&lt;/div&gt;</w:t>
      </w:r>
    </w:p>
    <w:p w14:paraId="762773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583          &lt;div style="margin-bottom:3px;font-size:12px;color:#555;"&gt;适宜等级：&lt;span style="color:${levelColor[level]};font-weight:600;"&gt;${level}&lt;/span&gt;&lt;/div&gt;</w:t>
      </w:r>
    </w:p>
    <w:p w14:paraId="549D10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584          &lt;div style="font-size:12px;color:#555;"&gt;综合得分：&lt;b style="color:${levelColor[level]};font-size:14px;"&gt;${score != null ? score : '-'}&lt;/b&gt;&lt;/div&gt;</w:t>
      </w:r>
    </w:p>
    <w:p w14:paraId="2A00AC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585          &lt;button type="button" class="map-candidate-delete" data-candidate-id="${c.id}"&gt;删除&lt;/button&gt;</w:t>
      </w:r>
    </w:p>
    <w:p w14:paraId="51EC57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586        &lt;/div&gt;</w:t>
      </w:r>
    </w:p>
    <w:p w14:paraId="7883D7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587      `, { maxWidth: 260 })</w:t>
      </w:r>
    </w:p>
    <w:p w14:paraId="3FF631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588      marker.on('mouseover', () =&gt; {</w:t>
      </w:r>
    </w:p>
    <w:p w14:paraId="1404A5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589        selectedCandidate.value = c</w:t>
      </w:r>
    </w:p>
    <w:p w14:paraId="570F8B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590        marker.openPopup()</w:t>
      </w:r>
    </w:p>
    <w:p w14:paraId="08B1C1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591      })</w:t>
      </w:r>
    </w:p>
    <w:p w14:paraId="61C49C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592      marker.on('popupopen', (event: any) =&gt; {</w:t>
      </w:r>
    </w:p>
    <w:p w14:paraId="694A47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593        const button = event.popup.getElement()?.querySelector('.map-candidate-delete') as HTMLButtonElement | null</w:t>
      </w:r>
    </w:p>
    <w:p w14:paraId="413F92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594        button?.addEventListener('click', () =&gt; removeCandidate(c.id))</w:t>
      </w:r>
    </w:p>
    <w:p w14:paraId="25B415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595      })</w:t>
      </w:r>
    </w:p>
    <w:p w14:paraId="0C69CB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596      marker.on('click', () =&gt; {</w:t>
      </w:r>
    </w:p>
    <w:p w14:paraId="5DA473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597        selectedCandidate.value = c</w:t>
      </w:r>
    </w:p>
    <w:p w14:paraId="4E577A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598        detailVisible.value = true</w:t>
      </w:r>
    </w:p>
    <w:p w14:paraId="379F3A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599      })</w:t>
      </w:r>
    </w:p>
    <w:p w14:paraId="429AEF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600      candidateLayer?.addLayer(marker)</w:t>
      </w:r>
    </w:p>
    <w:p w14:paraId="003B2E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601    })</w:t>
      </w:r>
    </w:p>
    <w:p w14:paraId="74FAE6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604    const all = [...barnLatlngs, ...candLatlngs]</w:t>
      </w:r>
    </w:p>
    <w:p w14:paraId="62DEAC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605    if (all.length) {</w:t>
      </w:r>
    </w:p>
    <w:p w14:paraId="48CA0F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606      mapInstance.fitBounds(all, { padding: [50, 50], maxZoom: 13 })</w:t>
      </w:r>
    </w:p>
    <w:p w14:paraId="1FD47E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607    }</w:t>
      </w:r>
    </w:p>
    <w:p w14:paraId="27DA3B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608    setTimeout(() =&gt; { mapInstance?.invalidateSize() }, 200)</w:t>
      </w:r>
    </w:p>
    <w:p w14:paraId="4C5BC9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609  }</w:t>
      </w:r>
    </w:p>
    <w:p w14:paraId="4527CB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612  function refreshMapLayout() {</w:t>
      </w:r>
    </w:p>
    <w:p w14:paraId="7BB8F8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613    nextTick(() =&gt; {</w:t>
      </w:r>
    </w:p>
    <w:p w14:paraId="4BF6B7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614      if (!mapInstance) {</w:t>
      </w:r>
    </w:p>
    <w:p w14:paraId="705626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615        renderMap()</w:t>
      </w:r>
    </w:p>
    <w:p w14:paraId="59FF06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616        return</w:t>
      </w:r>
    </w:p>
    <w:p w14:paraId="019A74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617      }</w:t>
      </w:r>
    </w:p>
    <w:p w14:paraId="6A97C2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618      mapInstance.invalidateSize({ pan: false })</w:t>
      </w:r>
    </w:p>
    <w:p w14:paraId="1188F1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619      renderMap()</w:t>
      </w:r>
    </w:p>
    <w:p w14:paraId="4AB26B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620    })</w:t>
      </w:r>
    </w:p>
    <w:p w14:paraId="5FCCB3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621  }</w:t>
      </w:r>
    </w:p>
    <w:p w14:paraId="613851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624  function renderBarnDots() {</w:t>
      </w:r>
    </w:p>
    <w:p w14:paraId="342CE6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625    barnLayer?.clearLayers()</w:t>
      </w:r>
    </w:p>
    <w:p w14:paraId="4C76C8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626    const lookup = villageLoadLookup.value</w:t>
      </w:r>
    </w:p>
    <w:p w14:paraId="2A1E51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627    filteredBarnList.value.forEach((b: any) =&gt; {</w:t>
      </w:r>
    </w:p>
    <w:p w14:paraId="46F525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628      const lng = toFiniteNumber(b.longitude)</w:t>
      </w:r>
    </w:p>
    <w:p w14:paraId="272919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629      const lat = toFiniteNumber(b.latitude)</w:t>
      </w:r>
    </w:p>
    <w:p w14:paraId="264855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630      if (lng == null || lat == null || !isValidLngLat(lng, lat) || lng &lt;= 0 || lat &lt;= 0) return</w:t>
      </w:r>
    </w:p>
    <w:p w14:paraId="54252B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631      let color: string</w:t>
      </w:r>
    </w:p>
    <w:p w14:paraId="7ADF56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632      if (useVillageLoadColor.value) {</w:t>
      </w:r>
    </w:p>
    <w:p w14:paraId="26D38C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633        const lv = lookup.get(normPlace(b.village))</w:t>
      </w:r>
    </w:p>
    <w:p w14:paraId="5F7174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634        color = lv ? (loadLevelColor[lv] || '#94a3b8') : '#b5c8bd'</w:t>
      </w:r>
    </w:p>
    <w:p w14:paraId="0B21EA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635      } else {</w:t>
      </w:r>
    </w:p>
    <w:p w14:paraId="2B35D0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636        color = b.healthLevel ? ({ '优良': '#2E8B6A', '良好': '#5FB292', '一般': '#D4944A', '预警': '#D4604A', '危险': '#B71C1C' } as any)[b.healthLevel] || '#5a8a72' : '#5a8a72'</w:t>
      </w:r>
    </w:p>
    <w:p w14:paraId="3F3008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637      }</w:t>
      </w:r>
    </w:p>
    <w:p w14:paraId="3A6E52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638      const marker = safeAddMarker(</w:t>
      </w:r>
    </w:p>
    <w:p w14:paraId="3F9EA8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639        () =&gt; L.marker([lat, lng], { icon: createBarnDot(color), interactive: false }),</w:t>
      </w:r>
    </w:p>
    <w:p w14:paraId="7E7241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640        'barn',</w:t>
      </w:r>
    </w:p>
    <w:p w14:paraId="5FD688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641        { id: b.id, barnName: b.barnName, lng, lat },</w:t>
      </w:r>
    </w:p>
    <w:p w14:paraId="0D826E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642      )</w:t>
      </w:r>
    </w:p>
    <w:p w14:paraId="5B5196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643      if (!marker) return</w:t>
      </w:r>
    </w:p>
    <w:p w14:paraId="774C67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644      barnLayer?.addLayer(marker)</w:t>
      </w:r>
    </w:p>
    <w:p w14:paraId="5C02B9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645    })</w:t>
      </w:r>
    </w:p>
    <w:p w14:paraId="641186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646  }</w:t>
      </w:r>
    </w:p>
    <w:p w14:paraId="12C388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648  function handleResize() { mapInstance?.invalidateSize() }</w:t>
      </w:r>
    </w:p>
    <w:p w14:paraId="628ACF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650  function updateTime() {</w:t>
      </w:r>
    </w:p>
    <w:p w14:paraId="24F184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651    const d = new Date()</w:t>
      </w:r>
    </w:p>
    <w:p w14:paraId="232019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652    const pad = (n: number) =&gt; String(n).padStart(2, '0')</w:t>
      </w:r>
    </w:p>
    <w:p w14:paraId="0A9F09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653    currentTime.value = `${d.getFullYear()}-${pad(d.getMonth() + 1)}-${pad(d.getDate())} ${pad(d.getHours())}:${pad(d.getMinutes())}:${pad(d.getSeconds())}`</w:t>
      </w:r>
    </w:p>
    <w:p w14:paraId="546AC3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654  }</w:t>
      </w:r>
    </w:p>
    <w:p w14:paraId="21AA88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657  async function loadAll() {</w:t>
      </w:r>
    </w:p>
    <w:p w14:paraId="2C906D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658    loading.value = true</w:t>
      </w:r>
    </w:p>
    <w:p w14:paraId="03C2FF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659    try {</w:t>
      </w:r>
    </w:p>
    <w:p w14:paraId="502394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660      const barns = await getBarnOptions().catch(() =&gt; [])</w:t>
      </w:r>
    </w:p>
    <w:p w14:paraId="00D405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661      barnList.value = (barns || []) as any[]</w:t>
      </w:r>
    </w:p>
    <w:p w14:paraId="7601AD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662      await loadCandidates()</w:t>
      </w:r>
    </w:p>
    <w:p w14:paraId="4132D4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663      refreshMapLayout()</w:t>
      </w:r>
    </w:p>
    <w:p w14:paraId="26C2FA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664    } finally {</w:t>
      </w:r>
    </w:p>
    <w:p w14:paraId="745731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665      loading.value = false</w:t>
      </w:r>
    </w:p>
    <w:p w14:paraId="22D333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666    }</w:t>
      </w:r>
    </w:p>
    <w:p w14:paraId="1E2CD7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667  }</w:t>
      </w:r>
    </w:p>
    <w:p w14:paraId="6051D2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669  async function loadCandidates() {</w:t>
      </w:r>
    </w:p>
    <w:p w14:paraId="696B99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670    candidatesLoading.value = true</w:t>
      </w:r>
    </w:p>
    <w:p w14:paraId="147095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671    try {</w:t>
      </w:r>
    </w:p>
    <w:p w14:paraId="5B8A3B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672      const list = await withTimeout(getSiteNewBuildAll(), 12000, '候选点接口响应超时').catch(() =&gt; [])</w:t>
      </w:r>
    </w:p>
    <w:p w14:paraId="719C89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673      candidates.value = (list || []) as any[]</w:t>
      </w:r>
    </w:p>
    <w:p w14:paraId="3C0042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674    } finally {</w:t>
      </w:r>
    </w:p>
    <w:p w14:paraId="32EEFE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675      candidatesLoading.value = false</w:t>
      </w:r>
    </w:p>
    <w:p w14:paraId="637214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676    }</w:t>
      </w:r>
    </w:p>
    <w:p w14:paraId="5FE7AE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677  }</w:t>
      </w:r>
    </w:p>
    <w:p w14:paraId="070C48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679  function randomPick&lt;T&gt;(list: T[]): T | null {</w:t>
      </w:r>
    </w:p>
    <w:p w14:paraId="243F24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680    if (!list.length) return null</w:t>
      </w:r>
    </w:p>
    <w:p w14:paraId="53F680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681    return list[Math.floor(Math.random() * list.length)] || null</w:t>
      </w:r>
    </w:p>
    <w:p w14:paraId="1B4EE0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682  }</w:t>
      </w:r>
    </w:p>
    <w:p w14:paraId="360895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684  function randomAround(center: { lng: number; lat: number }, radius = 0.015) {</w:t>
      </w:r>
    </w:p>
    <w:p w14:paraId="69F7F8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685    const angle = Math.random() * Math.PI * 2</w:t>
      </w:r>
    </w:p>
    <w:p w14:paraId="102079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686    const r = Math.random() * radius</w:t>
      </w:r>
    </w:p>
    <w:p w14:paraId="258E85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687    return {</w:t>
      </w:r>
    </w:p>
    <w:p w14:paraId="26AAD4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688      lng: Number((center.lng + Math.cos(angle) * r).toFixed(6)),</w:t>
      </w:r>
    </w:p>
    <w:p w14:paraId="63FC8B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689      lat: Number((center.lat + Math.sin(angle) * r).toFixed(6)),</w:t>
      </w:r>
    </w:p>
    <w:p w14:paraId="49A9C0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690    }</w:t>
      </w:r>
    </w:p>
    <w:p w14:paraId="15A5B6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691  }</w:t>
      </w:r>
    </w:p>
    <w:p w14:paraId="17CFB3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693  function nearestVillage(lng: number, lat: number): any | null {</w:t>
      </w:r>
    </w:p>
    <w:p w14:paraId="0DC913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694    let nearest: any = null</w:t>
      </w:r>
    </w:p>
    <w:p w14:paraId="34AEBE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695    let bestDistance = Number.POSITIVE_INFINITY</w:t>
      </w:r>
    </w:p>
    <w:p w14:paraId="14CDFC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696    filteredVillagePoints.value.forEach((feature: any) =&gt; {</w:t>
      </w:r>
    </w:p>
    <w:p w14:paraId="6CACF6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697      const coords = feature.geometry?.coordinates</w:t>
      </w:r>
    </w:p>
    <w:p w14:paraId="005789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698      if (!Array.isArray(coords) || coords.length &lt; 2) return</w:t>
      </w:r>
    </w:p>
    <w:p w14:paraId="647274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699      const pointLng = toFiniteNumber(coords[0])</w:t>
      </w:r>
    </w:p>
    <w:p w14:paraId="424D7F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700      const pointLat = toFiniteNumber(coords[1])</w:t>
      </w:r>
    </w:p>
    <w:p w14:paraId="47FEFC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701      if (pointLng == null || pointLat == null || !isValidLngLat(pointLng, pointLat)) return</w:t>
      </w:r>
    </w:p>
    <w:p w14:paraId="543305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702      const dx = (pointLng - lng) * Math.cos(lat * Math.PI / 180)</w:t>
      </w:r>
    </w:p>
    <w:p w14:paraId="4DACA1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703      const dy = pointLat - lat</w:t>
      </w:r>
    </w:p>
    <w:p w14:paraId="750DAF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704      const distance = dx * dx + dy * dy</w:t>
      </w:r>
    </w:p>
    <w:p w14:paraId="62ED36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705      if (distance &lt; bestDistance) {</w:t>
      </w:r>
    </w:p>
    <w:p w14:paraId="2C157B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706        bestDistance = distance</w:t>
      </w:r>
    </w:p>
    <w:p w14:paraId="6B560B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707        nearest = feature.properties</w:t>
      </w:r>
    </w:p>
    <w:p w14:paraId="1EF8AF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708      }</w:t>
      </w:r>
    </w:p>
    <w:p w14:paraId="737F3F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709    })</w:t>
      </w:r>
    </w:p>
    <w:p w14:paraId="2981DA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710    return nearest</w:t>
      </w:r>
    </w:p>
    <w:p w14:paraId="4A600D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711  }</w:t>
      </w:r>
    </w:p>
    <w:p w14:paraId="78E4C5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713  async function loadLocalBoundaries() {</w:t>
      </w:r>
    </w:p>
    <w:p w14:paraId="47CAC0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714    try {</w:t>
      </w:r>
    </w:p>
    <w:p w14:paraId="1A1F98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715      const [townships, villages] = await Promise.all([</w:t>
      </w:r>
    </w:p>
    <w:p w14:paraId="227BB1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716        fetch('/map/zigui-township-boundaries.geojson').then(res =&gt; res.json()),</w:t>
      </w:r>
    </w:p>
    <w:p w14:paraId="38F84D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717        fetch('/map/zigui-village-points.geojson').then(res =&gt; res.json()),</w:t>
      </w:r>
    </w:p>
    <w:p w14:paraId="1CC4D9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718      ])</w:t>
      </w:r>
    </w:p>
    <w:p w14:paraId="104A08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719      townshipBoundaries.value = townships</w:t>
      </w:r>
    </w:p>
    <w:p w14:paraId="0FFB00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720      villagePoints.value = villages.features || []</w:t>
      </w:r>
    </w:p>
    <w:p w14:paraId="4C70FA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721      refreshMapLayout()</w:t>
      </w:r>
    </w:p>
    <w:p w14:paraId="2B6601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722    } catch (e) {</w:t>
      </w:r>
    </w:p>
    <w:p w14:paraId="3EDB41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723      ElMessage.warning('村级点位数据加载失败，地图仍可使用')</w:t>
      </w:r>
    </w:p>
    <w:p w14:paraId="7792C7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724    }</w:t>
      </w:r>
    </w:p>
    <w:p w14:paraId="01A891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725  }</w:t>
      </w:r>
    </w:p>
    <w:p w14:paraId="3C8237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727  function renderLocalBoundaries() {</w:t>
      </w:r>
    </w:p>
    <w:p w14:paraId="66D54E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728    if (!mapInstance || !townshipBoundaries.value) return</w:t>
      </w:r>
    </w:p>
    <w:p w14:paraId="6307EC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729    townshipBoundaryLayer?.remove()</w:t>
      </w:r>
    </w:p>
    <w:p w14:paraId="304E7F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730    villagePointLayer?.clearLayers()</w:t>
      </w:r>
    </w:p>
    <w:p w14:paraId="078DA7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731    townshipBoundaryLayer = L.geoJSON(filteredTownshipBoundaries.value as any, {</w:t>
      </w:r>
    </w:p>
    <w:p w14:paraId="752468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732      style: { color: '#2E8B6A', weight: 2, opacity: 0.9, fillColor: '#5FB292', fillOpacity: 0.08 },</w:t>
      </w:r>
    </w:p>
    <w:p w14:paraId="0B2F82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733      onEachFeature: (feature, layer) =&gt; {</w:t>
      </w:r>
    </w:p>
    <w:p w14:paraId="3A9C90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734        layer.bindTooltip(feature.properties?.name || '乡镇边界', { sticky: true })</w:t>
      </w:r>
    </w:p>
    <w:p w14:paraId="0AF747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735      },</w:t>
      </w:r>
    </w:p>
    <w:p w14:paraId="2AA14C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736    }).addTo(mapInstance)</w:t>
      </w:r>
    </w:p>
    <w:p w14:paraId="1283FE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737    filteredVillagePoints.value.forEach((feature: any) =&gt; {</w:t>
      </w:r>
    </w:p>
    <w:p w14:paraId="7DA326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738      const coords = feature.geometry?.coordinates</w:t>
      </w:r>
    </w:p>
    <w:p w14:paraId="01C427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739      if (!Array.isArray(coords) || coords.length &lt; 2) return</w:t>
      </w:r>
    </w:p>
    <w:p w14:paraId="2F6870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740      const pointLng = toFiniteNumber(coords[0])</w:t>
      </w:r>
    </w:p>
    <w:p w14:paraId="588174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741      const pointLat = toFiniteNumber(coords[1])</w:t>
      </w:r>
    </w:p>
    <w:p w14:paraId="2F9B6F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742      if (pointLng == null || pointLat == null || !isValidLngLat(pointLng, pointLat)) return</w:t>
      </w:r>
    </w:p>
    <w:p w14:paraId="5B5AE2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743      const props = feature.properties || {}</w:t>
      </w:r>
    </w:p>
    <w:p w14:paraId="29863C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744      const marker = safeAddMarker(() =&gt; L.circleMarker([pointLat, pointLng], {</w:t>
      </w:r>
    </w:p>
    <w:p w14:paraId="193CE8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745        radius: 3, color: '#2E8B6A', weight: 1, fillColor: '#fff', fillOpacity: 0.9,</w:t>
      </w:r>
    </w:p>
    <w:p w14:paraId="646BDD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746      }), 'village-point', { village: props.cun, township: props.xiang, lng: pointLng, lat: pointLat })</w:t>
      </w:r>
    </w:p>
    <w:p w14:paraId="63F786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747      if (!marker) return</w:t>
      </w:r>
    </w:p>
    <w:p w14:paraId="6B2685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748      marker.bindTooltip(props.cun || props.fullname || '村', { direction: 'top', offset: [0, -3] })</w:t>
      </w:r>
    </w:p>
    <w:p w14:paraId="2994D6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749      villagePointLayer?.addLayer(marker)</w:t>
      </w:r>
    </w:p>
    <w:p w14:paraId="07772A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750    })</w:t>
      </w:r>
    </w:p>
    <w:p w14:paraId="6E895E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751  }</w:t>
      </w:r>
    </w:p>
    <w:p w14:paraId="7BC8CF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754  async function submitAdd() {</w:t>
      </w:r>
    </w:p>
    <w:p w14:paraId="4D7EDE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755    if (!addForm.value.longitude || !addForm.value.latitude) {</w:t>
      </w:r>
    </w:p>
    <w:p w14:paraId="39B52D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756      ElMessage.warning('请在地图上点击选择位置')</w:t>
      </w:r>
    </w:p>
    <w:p w14:paraId="3668D5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757      return</w:t>
      </w:r>
    </w:p>
    <w:p w14:paraId="47E463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758    }</w:t>
      </w:r>
    </w:p>
    <w:p w14:paraId="6AE729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759    addLoading.value = true</w:t>
      </w:r>
    </w:p>
    <w:p w14:paraId="18828D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760    try {</w:t>
      </w:r>
    </w:p>
    <w:p w14:paraId="59B64E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761      const count = Math.max(1, Number(addForm.value.count || 1))</w:t>
      </w:r>
    </w:p>
    <w:p w14:paraId="0A5438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762      if (count === 1) {</w:t>
      </w:r>
    </w:p>
    <w:p w14:paraId="79B487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763        await withTimeout(addSiteNewBuild({ ...addForm.value }), 15000, '新增接口响应超时')</w:t>
      </w:r>
    </w:p>
    <w:p w14:paraId="7F6573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764      } else {</w:t>
      </w:r>
    </w:p>
    <w:p w14:paraId="6D446D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765        const seed = { lng: addForm.value.longitude, lat: addForm.value.latitude }</w:t>
      </w:r>
    </w:p>
    <w:p w14:paraId="7A5EFA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766        const tasks = Array.from({ length: count }, (_, idx) =&gt; {</w:t>
      </w:r>
    </w:p>
    <w:p w14:paraId="3888C6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767          const point = idx === 0 ? seed : randomAround(seed, 0.004 + Math.random() * 0.008)</w:t>
      </w:r>
    </w:p>
    <w:p w14:paraId="6D8220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768          return addSiteNewBuild({</w:t>
      </w:r>
    </w:p>
    <w:p w14:paraId="0EAAA6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769            ...addForm.value,</w:t>
      </w:r>
    </w:p>
    <w:p w14:paraId="4814D0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770            candidateName: `${addForm.value.candidateName || addForm.value.village || '新增点'}-${idx + 1}`,</w:t>
      </w:r>
    </w:p>
    <w:p w14:paraId="6417A7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771            longitude: point.lng,</w:t>
      </w:r>
    </w:p>
    <w:p w14:paraId="0B6808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772            latitude: point.lat,</w:t>
      </w:r>
    </w:p>
    <w:p w14:paraId="7C49C9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773          })</w:t>
      </w:r>
    </w:p>
    <w:p w14:paraId="0A532C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774        })</w:t>
      </w:r>
    </w:p>
    <w:p w14:paraId="793C11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775        await withTimeout(Promise.all(tasks), 15000, '批量新增接口响应超时')</w:t>
      </w:r>
    </w:p>
    <w:p w14:paraId="05EAAA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776      }</w:t>
      </w:r>
    </w:p>
    <w:p w14:paraId="586C6A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777      ElMessage.success(`候选点添加成功${count &gt; 1 ? `，已新增 ${count} 个点` : ''}`)</w:t>
      </w:r>
    </w:p>
    <w:p w14:paraId="075D64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778      addVisible.value = false</w:t>
      </w:r>
    </w:p>
    <w:p w14:paraId="6121BC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779      resetAddForm()</w:t>
      </w:r>
    </w:p>
    <w:p w14:paraId="3D7B58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780      await loadCandidates()</w:t>
      </w:r>
    </w:p>
    <w:p w14:paraId="6C6A05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781      selectedCandidate.value = latestCandidate.value</w:t>
      </w:r>
    </w:p>
    <w:p w14:paraId="2360C4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782      await runSandbox()</w:t>
      </w:r>
    </w:p>
    <w:p w14:paraId="2A09FB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783      renderMap()</w:t>
      </w:r>
    </w:p>
    <w:p w14:paraId="295B31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784    } catch (e: any) {</w:t>
      </w:r>
    </w:p>
    <w:p w14:paraId="3E6061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785      ElMessage.error(e?.message || '添加失败')</w:t>
      </w:r>
    </w:p>
    <w:p w14:paraId="2DC0F0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786    } finally {</w:t>
      </w:r>
    </w:p>
    <w:p w14:paraId="459FB9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787      addLoading.value = false</w:t>
      </w:r>
    </w:p>
    <w:p w14:paraId="47DD58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788    }</w:t>
      </w:r>
    </w:p>
    <w:p w14:paraId="0CAA65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789  }</w:t>
      </w:r>
    </w:p>
    <w:p w14:paraId="251BBA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791  function resetAddForm() {</w:t>
      </w:r>
    </w:p>
    <w:p w14:paraId="2776D1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792    addForm.value = {</w:t>
      </w:r>
    </w:p>
    <w:p w14:paraId="670568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793      candidateName: '', count: 1, township: '', village: '', longitude: 0, latitude: 0,</w:t>
      </w:r>
    </w:p>
    <w:p w14:paraId="528E9E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794      altitude: null, areaSqm: null, slopeDegree: null,</w:t>
      </w:r>
    </w:p>
    <w:p w14:paraId="0A6660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795      distanceRoad: null, distancePower: null, distanceWater: null,</w:t>
      </w:r>
    </w:p>
    <w:p w14:paraId="45A499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796      tobaccoArea: null, landType: '', remark: '',</w:t>
      </w:r>
    </w:p>
    <w:p w14:paraId="4ADF93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797    }</w:t>
      </w:r>
    </w:p>
    <w:p w14:paraId="16A5C2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798  }</w:t>
      </w:r>
    </w:p>
    <w:p w14:paraId="7B0F27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801  async function removeCandidate(id: number) {</w:t>
      </w:r>
    </w:p>
    <w:p w14:paraId="4B76AD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802    try {</w:t>
      </w:r>
    </w:p>
    <w:p w14:paraId="1207EE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803      await ElMessageBox.confirm('确定删除该候选点吗？', '删除确认', { type: 'warning' })</w:t>
      </w:r>
    </w:p>
    <w:p w14:paraId="639765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804      await deleteSiteNewBuild(id)</w:t>
      </w:r>
    </w:p>
    <w:p w14:paraId="43503F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805      ElMessage.success('删除成功')</w:t>
      </w:r>
    </w:p>
    <w:p w14:paraId="53AA1D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806      await loadCandidates()</w:t>
      </w:r>
    </w:p>
    <w:p w14:paraId="7389A1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807      if (selectedCandidate.value?.id === id) {</w:t>
      </w:r>
    </w:p>
    <w:p w14:paraId="0BFB47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808        selectedCandidate.value = latestCandidate.value</w:t>
      </w:r>
    </w:p>
    <w:p w14:paraId="080146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809      }</w:t>
      </w:r>
    </w:p>
    <w:p w14:paraId="693767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810      await runSandbox()</w:t>
      </w:r>
    </w:p>
    <w:p w14:paraId="74E07A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811      renderMap()</w:t>
      </w:r>
    </w:p>
    <w:p w14:paraId="37E33B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812    } catch (e: any) {</w:t>
      </w:r>
    </w:p>
    <w:p w14:paraId="7472C4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813      if (e !== 'cancel' &amp;&amp; e !== 'close') ElMessage.error(e?.message || '删除失败')</w:t>
      </w:r>
    </w:p>
    <w:p w14:paraId="2EC9CC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814    }</w:t>
      </w:r>
    </w:p>
    <w:p w14:paraId="6799A6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815  }</w:t>
      </w:r>
    </w:p>
    <w:p w14:paraId="25D0B4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818  async function clearAll() {</w:t>
      </w:r>
    </w:p>
    <w:p w14:paraId="1F5366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819    try {</w:t>
      </w:r>
    </w:p>
    <w:p w14:paraId="0A259A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820      await ElMessageBox.confirm('确定清空所有候选点吗？此操作不可恢复！', '清空确认', { type: 'warning' })</w:t>
      </w:r>
    </w:p>
    <w:p w14:paraId="35C584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821      await clearSiteNewBuild()</w:t>
      </w:r>
    </w:p>
    <w:p w14:paraId="0713A5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822      ElMessage.success('已清空')</w:t>
      </w:r>
    </w:p>
    <w:p w14:paraId="7CE4BA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823      await loadCandidates()</w:t>
      </w:r>
    </w:p>
    <w:p w14:paraId="5D9CBA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824      await loadVillageData()</w:t>
      </w:r>
    </w:p>
    <w:p w14:paraId="05EF13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825      renderMap()</w:t>
      </w:r>
    </w:p>
    <w:p w14:paraId="377DB0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826    } catch (e: any) {</w:t>
      </w:r>
    </w:p>
    <w:p w14:paraId="76A241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827      if (e !== 'cancel' &amp;&amp; e !== 'close') ElMessage.error(e?.message || '清空失败')</w:t>
      </w:r>
    </w:p>
    <w:p w14:paraId="2DCF0B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828    }</w:t>
      </w:r>
    </w:p>
    <w:p w14:paraId="41C85D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829  }</w:t>
      </w:r>
    </w:p>
    <w:p w14:paraId="253288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832  async function submitGenerate() {</w:t>
      </w:r>
    </w:p>
    <w:p w14:paraId="1F54F1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833    try {</w:t>
      </w:r>
    </w:p>
    <w:p w14:paraId="102439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834      const res = await autoGenerateSiteNewBuild({ ...genForm.value })</w:t>
      </w:r>
    </w:p>
    <w:p w14:paraId="1D8756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835      ElMessage.success(res?.msg || '生成完成')</w:t>
      </w:r>
    </w:p>
    <w:p w14:paraId="51686E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836      genVisible.value = false</w:t>
      </w:r>
    </w:p>
    <w:p w14:paraId="6DF3EC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837      await loadCandidates()</w:t>
      </w:r>
    </w:p>
    <w:p w14:paraId="416D0A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838      await loadVillageData()</w:t>
      </w:r>
    </w:p>
    <w:p w14:paraId="5050F2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839      renderMap()</w:t>
      </w:r>
    </w:p>
    <w:p w14:paraId="3CD762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840    } catch (e: any) {</w:t>
      </w:r>
    </w:p>
    <w:p w14:paraId="7BA1AD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841      ElMessage.error(e?.message || '生成失败')</w:t>
      </w:r>
    </w:p>
    <w:p w14:paraId="7D576E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842    }</w:t>
      </w:r>
    </w:p>
    <w:p w14:paraId="06AA52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843  }</w:t>
      </w:r>
    </w:p>
    <w:p w14:paraId="4B0DDC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846  async function runEvaluate() {</w:t>
      </w:r>
    </w:p>
    <w:p w14:paraId="3CF0A9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847    try {</w:t>
      </w:r>
    </w:p>
    <w:p w14:paraId="5F171A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848      await ElMessageBox.confirm('将对全部候选点执行综合评价并刷新排序结果，确定继续？', '候选点评估', { type: 'info' })</w:t>
      </w:r>
    </w:p>
    <w:p w14:paraId="3D3B31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849      const res = await evaluateSiteNewBuild({})</w:t>
      </w:r>
    </w:p>
    <w:p w14:paraId="4A2E78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850      ElMessage.success(res?.msg || '候选点评估完成，排序与得分已更新')</w:t>
      </w:r>
    </w:p>
    <w:p w14:paraId="42CD70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851      await loadCandidates()</w:t>
      </w:r>
    </w:p>
    <w:p w14:paraId="0C9798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852      await runSandbox()</w:t>
      </w:r>
    </w:p>
    <w:p w14:paraId="5D9AFF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853      renderMap()</w:t>
      </w:r>
    </w:p>
    <w:p w14:paraId="6E024F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854    } catch (e: any) {</w:t>
      </w:r>
    </w:p>
    <w:p w14:paraId="452038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855      if (e !== 'cancel' &amp;&amp; e !== 'close') ElMessage.error(e?.message || '候选点评估失败，请稍后重试')</w:t>
      </w:r>
    </w:p>
    <w:p w14:paraId="73EBC8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856    }</w:t>
      </w:r>
    </w:p>
    <w:p w14:paraId="01434E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857  }</w:t>
      </w:r>
    </w:p>
    <w:p w14:paraId="2B3C2B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860  function scoreColor(score: number | null): string {</w:t>
      </w:r>
    </w:p>
    <w:p w14:paraId="6D5C99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861    if (score == null) return '#94a3b8'</w:t>
      </w:r>
    </w:p>
    <w:p w14:paraId="4BE383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862    if (score &gt;= 85) return '#2E8B6A'</w:t>
      </w:r>
    </w:p>
    <w:p w14:paraId="090881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863    if (score &gt;= 70) return '#5FB292'</w:t>
      </w:r>
    </w:p>
    <w:p w14:paraId="198599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864    if (score &gt;= 55) return '#D4944A'</w:t>
      </w:r>
    </w:p>
    <w:p w14:paraId="333FC3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865    return '#D4604A'</w:t>
      </w:r>
    </w:p>
    <w:p w14:paraId="24F96C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866  }</w:t>
      </w:r>
    </w:p>
    <w:p w14:paraId="06396C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868  function villageRowClass(v: any) {</w:t>
      </w:r>
    </w:p>
    <w:p w14:paraId="61B68A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869    if (!loadData.value) return ''</w:t>
      </w:r>
    </w:p>
    <w:p w14:paraId="70BDE7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870    const after = Number(v.loadRateAfter ?? 0)</w:t>
      </w:r>
    </w:p>
    <w:p w14:paraId="1F0C99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871    const county = Number(loadData.value.countyBaselineAfter ?? 0)</w:t>
      </w:r>
    </w:p>
    <w:p w14:paraId="41144E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872    const changed = Number(v.addedCount ?? 0) &gt; 0</w:t>
      </w:r>
    </w:p>
    <w:p w14:paraId="451A1E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873    return `${after &gt; county ? 'row-overload' : 'row-normal'}${changed ? ' row-added' : ''}`</w:t>
      </w:r>
    </w:p>
    <w:p w14:paraId="34D7E6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874  }</w:t>
      </w:r>
    </w:p>
    <w:p w14:paraId="7E2D53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876  watch(() =&gt; mapFilter.value.township, () =&gt; {</w:t>
      </w:r>
    </w:p>
    <w:p w14:paraId="3ED40A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877    refreshMapLayout()</w:t>
      </w:r>
    </w:p>
    <w:p w14:paraId="0ADB06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878  })</w:t>
      </w:r>
    </w:p>
    <w:p w14:paraId="1A0E3A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880  onMounted(() =&gt; {</w:t>
      </w:r>
    </w:p>
    <w:p w14:paraId="0837DD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882    nextTick(() =&gt; renderMap())</w:t>
      </w:r>
    </w:p>
    <w:p w14:paraId="55D3DF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883    loadLocalBoundaries()</w:t>
      </w:r>
    </w:p>
    <w:p w14:paraId="7BE876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884    loadAll()</w:t>
      </w:r>
    </w:p>
    <w:p w14:paraId="66E300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885    loadVillageData()</w:t>
      </w:r>
    </w:p>
    <w:p w14:paraId="3C674B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886    updateTime()</w:t>
      </w:r>
    </w:p>
    <w:p w14:paraId="7F6AAF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887    timeTimer = setInterval(updateTime, 1000)</w:t>
      </w:r>
    </w:p>
    <w:p w14:paraId="687D6D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888    window.addEventListener('resize', handleResize)</w:t>
      </w:r>
    </w:p>
    <w:p w14:paraId="750974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889  })</w:t>
      </w:r>
    </w:p>
    <w:p w14:paraId="1D8A48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892  watch(candidates, () =&gt; {</w:t>
      </w:r>
    </w:p>
    <w:p w14:paraId="114212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893    if (!candidates.value.length) {</w:t>
      </w:r>
    </w:p>
    <w:p w14:paraId="525685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894      selectedCandidate.value = null</w:t>
      </w:r>
    </w:p>
    <w:p w14:paraId="15575B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895    } else if (selectedCandidate.value?.id) {</w:t>
      </w:r>
    </w:p>
    <w:p w14:paraId="191B41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896      selectedCandidate.value = candidates.value.find((item: any) =&gt; item.id === selectedCandidate.value.id) || latestCandidate.value</w:t>
      </w:r>
    </w:p>
    <w:p w14:paraId="08B017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897    } else if (latestCandidate.value) {</w:t>
      </w:r>
    </w:p>
    <w:p w14:paraId="4035A7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898      selectedCandidate.value = latestCandidate.value</w:t>
      </w:r>
    </w:p>
    <w:p w14:paraId="6B9B7C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899    }</w:t>
      </w:r>
    </w:p>
    <w:p w14:paraId="713393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900    loadVillageData()</w:t>
      </w:r>
    </w:p>
    <w:p w14:paraId="07CA77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901    refreshMapLayout()</w:t>
      </w:r>
    </w:p>
    <w:p w14:paraId="7D6618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902  })</w:t>
      </w:r>
    </w:p>
    <w:p w14:paraId="198B3D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904  onBeforeUnmount(() =&gt; {</w:t>
      </w:r>
    </w:p>
    <w:p w14:paraId="7B178A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905    if (timeTimer) clearInterval(timeTimer)</w:t>
      </w:r>
    </w:p>
    <w:p w14:paraId="3EBBE8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906    window.removeEventListener('resize', handleResize)</w:t>
      </w:r>
    </w:p>
    <w:p w14:paraId="28A349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907    mapInstance?.remove()</w:t>
      </w:r>
    </w:p>
    <w:p w14:paraId="7FE825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908    mapInstance = null</w:t>
      </w:r>
    </w:p>
    <w:p w14:paraId="4E1734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909    townshipBoundaryLayer = null</w:t>
      </w:r>
    </w:p>
    <w:p w14:paraId="5F68F3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910    villagePointLayer = null</w:t>
      </w:r>
    </w:p>
    <w:p w14:paraId="47753C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911  })</w:t>
      </w:r>
    </w:p>
    <w:p w14:paraId="26858E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912  &lt;/script&gt;</w:t>
      </w:r>
    </w:p>
    <w:p w14:paraId="7633B8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914  &lt;template&gt;</w:t>
      </w:r>
    </w:p>
    <w:p w14:paraId="65182C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915    &lt;div class="site-page" v-loading="loading"&gt;</w:t>
      </w:r>
    </w:p>
    <w:p w14:paraId="1057E0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917      &lt;header class="site-header"&gt;</w:t>
      </w:r>
    </w:p>
    <w:p w14:paraId="122602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918        &lt;div class="header-deco-line"&gt;&lt;/div&gt;</w:t>
      </w:r>
    </w:p>
    <w:p w14:paraId="75D24F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919        &lt;div class="header-deco-line header-deco-line--right"&gt;&lt;/div&gt;</w:t>
      </w:r>
    </w:p>
    <w:p w14:paraId="4D0DFD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920        &lt;div class="header-left"&gt;</w:t>
      </w:r>
    </w:p>
    <w:p w14:paraId="540A55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921          &lt;div class="header-logo"&gt;</w:t>
      </w:r>
    </w:p>
    <w:p w14:paraId="369285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922            &lt;svg viewBox="0 0 24 24" width="20" height="20" fill="none"&gt;</w:t>
      </w:r>
    </w:p>
    <w:p w14:paraId="3780EB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923              &lt;path d="M12 2 L14 2 L14 6 L18 6 L18 8 L14 8 L14 18 L16 18 L16 20 L8 20 L8 18 L10 18 L10 8 L6 8 L6 6 L10 6 L10 2 Z" fill="rgba(255,255,255,0.85)" /&gt;</w:t>
      </w:r>
    </w:p>
    <w:p w14:paraId="3534F4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924              &lt;circle cx="12" cy="13" r="2.5" fill="#2E8B6A" /&gt;</w:t>
      </w:r>
    </w:p>
    <w:p w14:paraId="5144B1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925            &lt;/svg&gt;</w:t>
      </w:r>
    </w:p>
    <w:p w14:paraId="46B3EA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926          &lt;/div&gt;</w:t>
      </w:r>
    </w:p>
    <w:p w14:paraId="2B295F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927          &lt;div&gt;</w:t>
      </w:r>
    </w:p>
    <w:p w14:paraId="3ADD28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928            &lt;h1 class="header-title"&gt;烤房新建&lt;/h1&gt;</w:t>
      </w:r>
    </w:p>
    <w:p w14:paraId="4F571B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929            &lt;div class="header-sub"&gt;BARN NEW BUILD&lt;/div&gt;</w:t>
      </w:r>
    </w:p>
    <w:p w14:paraId="4AB58B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930          &lt;/div&gt;</w:t>
      </w:r>
    </w:p>
    <w:p w14:paraId="4B26A1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931        &lt;/div&gt;</w:t>
      </w:r>
    </w:p>
    <w:p w14:paraId="5C5C8D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932        &lt;div class="header-center"&gt;</w:t>
      </w:r>
    </w:p>
    <w:p w14:paraId="4E4EF3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933          &lt;div v-for="card in statCards" :key="card.label" class="stat-card"&gt;</w:t>
      </w:r>
    </w:p>
    <w:p w14:paraId="71675D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934            &lt;div class="stat-value" :style="{ color: card.color }"&gt;{{ animatedStats[card.label] ?? card.value }}&lt;/div&gt;</w:t>
      </w:r>
    </w:p>
    <w:p w14:paraId="2E6776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935            &lt;div class="stat-label"&gt;{{ card.label }}&lt;/div&gt;</w:t>
      </w:r>
    </w:p>
    <w:p w14:paraId="149745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936            &lt;div class="stat-card-accent" :style="{ background: card.color }"&gt;&lt;/div&gt;</w:t>
      </w:r>
    </w:p>
    <w:p w14:paraId="574547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937          &lt;/div&gt;</w:t>
      </w:r>
    </w:p>
    <w:p w14:paraId="52C5F3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938        &lt;/div&gt;</w:t>
      </w:r>
    </w:p>
    <w:p w14:paraId="2A5C7A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939        &lt;div class="header-right"&gt;</w:t>
      </w:r>
    </w:p>
    <w:p w14:paraId="7F2467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940          &lt;div class="header-time"&gt;{{ currentTime }}&lt;/div&gt;</w:t>
      </w:r>
    </w:p>
    <w:p w14:paraId="34D7C6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941        &lt;/div&gt;</w:t>
      </w:r>
    </w:p>
    <w:p w14:paraId="7D0E88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942      &lt;/header&gt;</w:t>
      </w:r>
    </w:p>
    <w:p w14:paraId="6AEDCE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945      &lt;div class="site-body"&gt;</w:t>
      </w:r>
    </w:p>
    <w:p w14:paraId="3BEBD6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947        &lt;div class="map-panel"&gt;</w:t>
      </w:r>
    </w:p>
    <w:p w14:paraId="136E1A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948          &lt;div class="map-header"&gt;</w:t>
      </w:r>
    </w:p>
    <w:p w14:paraId="4DAF1A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949            &lt;span class="dot"&gt;&lt;/span&gt;</w:t>
      </w:r>
    </w:p>
    <w:p w14:paraId="402B9F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950            &lt;span&gt;烤房新建点沙盘演练&lt;/span&gt;</w:t>
      </w:r>
    </w:p>
    <w:p w14:paraId="4FC12C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951            &lt;span class="map-info"&gt;</w:t>
      </w:r>
    </w:p>
    <w:p w14:paraId="7876D6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952              现有烤房 {{ barnList.length }} 座 · 候选点 {{ candidates.length }} 个</w:t>
      </w:r>
    </w:p>
    <w:p w14:paraId="029DFD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953            &lt;/span&gt;</w:t>
      </w:r>
    </w:p>
    <w:p w14:paraId="159E0C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954          &lt;/div&gt;</w:t>
      </w:r>
    </w:p>
    <w:p w14:paraId="220253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957          &lt;div class="toolbar"&gt;</w:t>
      </w:r>
    </w:p>
    <w:p w14:paraId="5F4F0B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958            &lt;el-button size="small" type="primary" :icon="MagicStick" @click="runEvaluate"&gt;候选点评估&lt;/el-button&gt;</w:t>
      </w:r>
    </w:p>
    <w:p w14:paraId="031165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959            &lt;el-button size="small" :icon="Refresh" @click="runSandbox"&gt;沙盘推演&lt;/el-button&gt;</w:t>
      </w:r>
    </w:p>
    <w:p w14:paraId="4F6DFB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960            &lt;div class="map-filter-group" aria-label="地图筛选范围"&gt;</w:t>
      </w:r>
    </w:p>
    <w:p w14:paraId="47D2EC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961              &lt;span class="map-filter-label"&gt;范围&lt;/span&gt;</w:t>
      </w:r>
    </w:p>
    <w:p w14:paraId="7F08BE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962              &lt;el-select v-model="mapFilter.province" size="small" class="map-filter-select" placeholder="省" disabled&gt;</w:t>
      </w:r>
    </w:p>
    <w:p w14:paraId="7BFC3A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963                &lt;el-option label="湖北省" value="湖北省" /&gt;</w:t>
      </w:r>
    </w:p>
    <w:p w14:paraId="5FE0DB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964              &lt;/el-select&gt;</w:t>
      </w:r>
    </w:p>
    <w:p w14:paraId="54F073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965              &lt;el-select v-model="mapFilter.city" size="small" class="map-filter-select" placeholder="市" disabled&gt;</w:t>
      </w:r>
    </w:p>
    <w:p w14:paraId="7DF3E6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966                &lt;el-option label="宜昌市" value="宜昌市" /&gt;</w:t>
      </w:r>
    </w:p>
    <w:p w14:paraId="0441CD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967              &lt;/el-select&gt;</w:t>
      </w:r>
    </w:p>
    <w:p w14:paraId="3F2FBD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968              &lt;el-select v-model="mapFilter.county" size="small" class="map-filter-select" placeholder="县" disabled&gt;</w:t>
      </w:r>
    </w:p>
    <w:p w14:paraId="632778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969                &lt;el-option label="秭归县" value="秭归县" /&gt;</w:t>
      </w:r>
    </w:p>
    <w:p w14:paraId="5739B7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970              &lt;/el-select&gt;</w:t>
      </w:r>
    </w:p>
    <w:p w14:paraId="6E342A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971              &lt;el-select v-model="mapFilter.township" size="small" class="map-filter-select" clearable placeholder="乡镇"&gt;</w:t>
      </w:r>
    </w:p>
    <w:p w14:paraId="01170C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972                &lt;el-option v-for="town in townshipOptions" :key="town" :label="town" :value="town" /&gt;</w:t>
      </w:r>
    </w:p>
    <w:p w14:paraId="724237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973              &lt;/el-select&gt;</w:t>
      </w:r>
    </w:p>
    <w:p w14:paraId="322A05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974            &lt;/div&gt;</w:t>
      </w:r>
    </w:p>
    <w:p w14:paraId="49B735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975            &lt;label class="load-toggle-map"&gt;</w:t>
      </w:r>
    </w:p>
    <w:p w14:paraId="4C33F9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976              &lt;el-switch v-model="useVillageLoadColor" size="small" /&gt; 按村负载着色</w:t>
      </w:r>
    </w:p>
    <w:p w14:paraId="1923AF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977            &lt;/label&gt;</w:t>
      </w:r>
    </w:p>
    <w:p w14:paraId="3FAB64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978            &lt;span class="toolbar-tip"&gt;提示：点击地图任意位置可添加候选点&lt;/span&gt;</w:t>
      </w:r>
    </w:p>
    <w:p w14:paraId="5DA981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979            &lt;el-button size="small" class="clear-btn" :icon="Delete" @click="clearAll"&gt;清空&lt;/el-button&gt;</w:t>
      </w:r>
    </w:p>
    <w:p w14:paraId="0244C8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980          &lt;/div&gt;</w:t>
      </w:r>
    </w:p>
    <w:p w14:paraId="774906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982          &lt;div class="map-chart-wrap"&gt;</w:t>
      </w:r>
    </w:p>
    <w:p w14:paraId="0CD543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983            &lt;div ref="mapRef" class="map-chart"&gt;&lt;/div&gt;</w:t>
      </w:r>
    </w:p>
    <w:p w14:paraId="4E143E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984          &lt;/div&gt;</w:t>
      </w:r>
    </w:p>
    <w:p w14:paraId="799E86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987          &lt;div class="map-legend"&gt;</w:t>
      </w:r>
    </w:p>
    <w:p w14:paraId="719E5B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988            &lt;div class="legend-toggle" @click="legendOpen = !legendOpen"&gt;</w:t>
      </w:r>
    </w:p>
    <w:p w14:paraId="5E025A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989              &lt;span class="legend-toggle-dot"&gt;&lt;/span&gt;</w:t>
      </w:r>
    </w:p>
    <w:p w14:paraId="790BBA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990              &lt;span class="legend-toggle-text"&gt;图例&lt;/span&gt;</w:t>
      </w:r>
    </w:p>
    <w:p w14:paraId="1ED61A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991              &lt;span class="legend-toggle-arrow"&gt;{{ legendOpen ? '▾' : '▸' }}&lt;/span&gt;</w:t>
      </w:r>
    </w:p>
    <w:p w14:paraId="592FC0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992            &lt;/div&gt;</w:t>
      </w:r>
    </w:p>
    <w:p w14:paraId="37FB20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993            &lt;div v-show="legendOpen" class="legend-body"&gt;</w:t>
      </w:r>
    </w:p>
    <w:p w14:paraId="67FD7C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994              &lt;div class="legend-group"&gt;</w:t>
      </w:r>
    </w:p>
    <w:p w14:paraId="0C7360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995                &lt;span class="legend-title"&gt;新建适宜&lt;/span&gt;</w:t>
      </w:r>
    </w:p>
    <w:p w14:paraId="22D7C4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996                &lt;div class="legend-row"&gt;</w:t>
      </w:r>
    </w:p>
    <w:p w14:paraId="736C7A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997                  &lt;div v-for="(color, level) in levelColor" :key="level" class="legend-item"&gt;</w:t>
      </w:r>
    </w:p>
    <w:p w14:paraId="3CCB89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998                    &lt;svg viewBox="0 0 24 32" width="9" height="12"&gt;&lt;path d="M12 0C5.4 0 0 5.4 0 12c0 9 12 20 12 20s12-11 12-20C24 5.4 18.6 0 12 0z" :fill="color" /&gt;&lt;/svg&gt;{{ level }}</w:t>
      </w:r>
    </w:p>
    <w:p w14:paraId="3992B4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999                  &lt;/div&gt;</w:t>
      </w:r>
    </w:p>
    <w:p w14:paraId="733F8F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1000                &lt;/div&gt;</w:t>
      </w:r>
    </w:p>
    <w:p w14:paraId="3299C7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1001              &lt;/div&gt;</w:t>
      </w:r>
    </w:p>
    <w:p w14:paraId="5A69BD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1002              &lt;div class="legend-group"&gt;</w:t>
      </w:r>
    </w:p>
    <w:p w14:paraId="062177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1003                &lt;span class="legend-title"&gt;村负载&lt;/span&gt;</w:t>
      </w:r>
    </w:p>
    <w:p w14:paraId="66BD18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1004                &lt;div class="legend-row"&gt;</w:t>
      </w:r>
    </w:p>
    <w:p w14:paraId="391FDF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1005                  &lt;div v-for="(color, level) in loadLevelColor" :key="level" class="legend-item"&gt;</w:t>
      </w:r>
    </w:p>
    <w:p w14:paraId="24BE64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1006                    &lt;span class="legend-load-dot" :style="{ background: color }"&gt;&lt;/span&gt;{{ level }}</w:t>
      </w:r>
    </w:p>
    <w:p w14:paraId="0DA63B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1007                  &lt;/div&gt;</w:t>
      </w:r>
    </w:p>
    <w:p w14:paraId="55DAE7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1008                &lt;/div&gt;</w:t>
      </w:r>
    </w:p>
    <w:p w14:paraId="5FF23A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1009              &lt;/div&gt;</w:t>
      </w:r>
    </w:p>
    <w:p w14:paraId="0288BF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1010              &lt;div class="legend-group"&gt;</w:t>
      </w:r>
    </w:p>
    <w:p w14:paraId="2293CA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1011                &lt;span class="legend-title"&gt;其他&lt;/span&gt;</w:t>
      </w:r>
    </w:p>
    <w:p w14:paraId="4339DE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1012                &lt;div class="legend-row"&gt;</w:t>
      </w:r>
    </w:p>
    <w:p w14:paraId="31722D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1013                  &lt;div class="legend-item"&gt;&lt;span class="legend-barn-dot"&gt;&lt;/span&gt;现有烤房&lt;/div&gt;</w:t>
      </w:r>
    </w:p>
    <w:p w14:paraId="13BC75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1014                  &lt;div class="legend-item"&gt;&lt;span class="legend-cand"&gt;&lt;/span&gt;候选点&lt;/div&gt;</w:t>
      </w:r>
    </w:p>
    <w:p w14:paraId="39AA1D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1015                &lt;/div&gt;</w:t>
      </w:r>
    </w:p>
    <w:p w14:paraId="17E797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1016              &lt;/div&gt;</w:t>
      </w:r>
    </w:p>
    <w:p w14:paraId="067CB4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1017            &lt;/div&gt;</w:t>
      </w:r>
    </w:p>
    <w:p w14:paraId="667989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1018          &lt;/div&gt;</w:t>
      </w:r>
    </w:p>
    <w:p w14:paraId="66B478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1019        &lt;/div&gt;</w:t>
      </w:r>
    </w:p>
    <w:p w14:paraId="5A138E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1022        &lt;div class="side-panel"&gt;</w:t>
      </w:r>
    </w:p>
    <w:p w14:paraId="0F4445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1023          &lt;div class="side-section side-section--impact"&gt;</w:t>
      </w:r>
    </w:p>
    <w:p w14:paraId="66DC58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1024            &lt;div class="section-head"&gt;</w:t>
      </w:r>
    </w:p>
    <w:p w14:paraId="3813E9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1025              &lt;span class="dot warn"&gt;&lt;/span&gt;当前候选点影响村</w:t>
      </w:r>
    </w:p>
    <w:p w14:paraId="30726E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1026            &lt;/div&gt;</w:t>
      </w:r>
    </w:p>
    <w:p w14:paraId="58F8BA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1027            &lt;div v-if="selectedCandidate &amp;&amp; selectedVillageImpact" class="impact-card"&gt;</w:t>
      </w:r>
    </w:p>
    <w:p w14:paraId="4B77F6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1028              &lt;div class="impact-candidate"&gt;{{ selectedCandidate.candidateName || '候选点' }}&lt;/div&gt;</w:t>
      </w:r>
    </w:p>
    <w:p w14:paraId="2528E1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1029              &lt;div class="impact-meta"&gt;{{ selectedCandidateResolved?.township || selectedCandidate.township || '-' }} · {{ selectedCandidateResolved?.village || selectedCandidate.village || '-' }}&lt;/div&gt;</w:t>
      </w:r>
    </w:p>
    <w:p w14:paraId="037389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1030              &lt;div v-if="selectedVillageImpactHint" class="impact-hint"&gt;{{ selectedVillageImpactHint }}&lt;/div&gt;</w:t>
      </w:r>
    </w:p>
    <w:p w14:paraId="3971C3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1031              &lt;div class="impact-county"&gt;</w:t>
      </w:r>
    </w:p>
    <w:p w14:paraId="55A936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1032                &lt;span&gt;秭归县平均负载率&lt;/span&gt;</w:t>
      </w:r>
    </w:p>
    <w:p w14:paraId="5DD59A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1033                &lt;b&gt;{{ loadData?.countyBaselineAfter ?? '--' }}&lt;/b&gt;</w:t>
      </w:r>
    </w:p>
    <w:p w14:paraId="617881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1034              &lt;/div&gt;</w:t>
      </w:r>
    </w:p>
    <w:p w14:paraId="4A1147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1035              &lt;div class="impact-grid"&gt;</w:t>
      </w:r>
    </w:p>
    <w:p w14:paraId="0B551C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1036                &lt;div class="impact-item"&gt;</w:t>
      </w:r>
    </w:p>
    <w:p w14:paraId="2C6BBF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1037                  &lt;span&gt;村级前负载率&lt;/span&gt;</w:t>
      </w:r>
    </w:p>
    <w:p w14:paraId="5060BF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1038                  &lt;b&gt;{{ loadRateText(selectedVillageImpact.loadRateBefore) }}&lt;/b&gt;</w:t>
      </w:r>
    </w:p>
    <w:p w14:paraId="519F81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1039                &lt;/div&gt;</w:t>
      </w:r>
    </w:p>
    <w:p w14:paraId="45B91C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1040                &lt;div class="impact-item"&gt;</w:t>
      </w:r>
    </w:p>
    <w:p w14:paraId="1AEFFC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1041                  &lt;span&gt;村级后负载率&lt;/span&gt;</w:t>
      </w:r>
    </w:p>
    <w:p w14:paraId="1CD26D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1042                  &lt;b :class="{ 'impact-over': Number(selectedVillageImpact.loadRateAfter ?? 0) &gt; Number(loadData?.countyBaselineAfter ?? 0) }"&gt;{{ loadRateText(selectedVillageImpact.loadRateAfter) }}&lt;/b&gt;</w:t>
      </w:r>
    </w:p>
    <w:p w14:paraId="17B921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1043                &lt;/div&gt;</w:t>
      </w:r>
    </w:p>
    <w:p w14:paraId="24B207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1044                &lt;div class="impact-item"&gt;</w:t>
      </w:r>
    </w:p>
    <w:p w14:paraId="40B243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1045                  &lt;span&gt;村级前等级&lt;/span&gt;</w:t>
      </w:r>
    </w:p>
    <w:p w14:paraId="4FE72F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1046                  &lt;em :style="loadLevelStyle(selectedVillageImpact.levelBefore)"&gt;{{ selectedVillageImpact.levelBefore || '--' }}&lt;/em&gt;</w:t>
      </w:r>
    </w:p>
    <w:p w14:paraId="4A3CB3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1047                &lt;/div&gt;</w:t>
      </w:r>
    </w:p>
    <w:p w14:paraId="6ABB69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1048                &lt;div class="impact-item"&gt;</w:t>
      </w:r>
    </w:p>
    <w:p w14:paraId="5CF3DC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1049                  &lt;span&gt;村级后等级&lt;/span&gt;</w:t>
      </w:r>
    </w:p>
    <w:p w14:paraId="765801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1050                  &lt;em :style="loadLevelStyle(selectedVillageImpact.levelAfter)"&gt;{{ selectedVillageImpact.levelAfter || '--' }}&lt;/em&gt;</w:t>
      </w:r>
    </w:p>
    <w:p w14:paraId="6BE9FB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1051                &lt;/div&gt;</w:t>
      </w:r>
    </w:p>
    <w:p w14:paraId="5D77EF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1052                &lt;div class="impact-item"&gt;</w:t>
      </w:r>
    </w:p>
    <w:p w14:paraId="2116EA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1053                  &lt;span&gt;本村新增数量&lt;/span&gt;</w:t>
      </w:r>
    </w:p>
    <w:p w14:paraId="28856D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1054                  &lt;b&gt;+{{ Number(selectedVillageImpact.addedCount ?? 0) }}&lt;/b&gt;</w:t>
      </w:r>
    </w:p>
    <w:p w14:paraId="7B06ED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1055                &lt;/div&gt;</w:t>
      </w:r>
    </w:p>
    <w:p w14:paraId="2ADEBB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1056                &lt;div class="impact-item"&gt;</w:t>
      </w:r>
    </w:p>
    <w:p w14:paraId="02B850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1057                  &lt;span&gt;对比结果&lt;/span&gt;</w:t>
      </w:r>
    </w:p>
    <w:p w14:paraId="573643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1058                  &lt;b :class="{ 'impact-over': Number(selectedVillageImpact.loadRateAfter ?? 0) &gt; Number(loadData?.countyBaselineAfter ?? 0) }"&gt;</w:t>
      </w:r>
    </w:p>
    <w:p w14:paraId="488F21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1059                    {{ Number(selectedVillageImpact.loadRateAfter ?? 0) &gt; Number(loadData?.countyBaselineAfter ?? 0) ? '高于县均' : '不高于县均' }}</w:t>
      </w:r>
    </w:p>
    <w:p w14:paraId="3F325C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1060                  &lt;/b&gt;</w:t>
      </w:r>
    </w:p>
    <w:p w14:paraId="276212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1061                &lt;/div&gt;</w:t>
      </w:r>
    </w:p>
    <w:p w14:paraId="044CD6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1062              &lt;/div&gt;</w:t>
      </w:r>
    </w:p>
    <w:p w14:paraId="74DEBB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1063              &lt;div class="impact-list" v-if="impactedVillages.length"&gt;</w:t>
      </w:r>
    </w:p>
    <w:p w14:paraId="331A70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1064                &lt;div class="impact-list-title"&gt;本轮沙盘推演已变化村&lt;/div&gt;</w:t>
      </w:r>
    </w:p>
    <w:p w14:paraId="4C41A5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1065                &lt;div v-for="row in impactedVillages" :key="`${row.township}-${row.village}`" class="impact-list-row"&gt;</w:t>
      </w:r>
    </w:p>
    <w:p w14:paraId="0020D1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1066                  &lt;span&gt;{{ row.township }} · {{ row.village }}&lt;/span&gt;</w:t>
      </w:r>
    </w:p>
    <w:p w14:paraId="783C31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1067                  &lt;b&gt;+{{ Number(row.addedCount ?? 0) }} / {{ loadRateText(row.loadRateAfter) }}&lt;/b&gt;</w:t>
      </w:r>
    </w:p>
    <w:p w14:paraId="452A56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1068                &lt;/div&gt;</w:t>
      </w:r>
    </w:p>
    <w:p w14:paraId="43AF42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1069              &lt;/div&gt;</w:t>
      </w:r>
    </w:p>
    <w:p w14:paraId="1710E9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1070            &lt;/div&gt;</w:t>
      </w:r>
    </w:p>
    <w:p w14:paraId="4007BD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1071            &lt;div v-else-if="selectedCandidate" class="impact-card"&gt;</w:t>
      </w:r>
    </w:p>
    <w:p w14:paraId="7470B2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1072              &lt;div class="impact-candidate"&gt;{{ selectedCandidate.candidateName || '候选点' }}&lt;/div&gt;</w:t>
      </w:r>
    </w:p>
    <w:p w14:paraId="25A8E7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1073              &lt;div class="impact-meta"&gt;{{ selectedCandidateResolved?.township || selectedCandidate.township || '-' }} · {{ selectedCandidateResolved?.village || selectedCandidate.village || '-' }}&lt;/div&gt;</w:t>
      </w:r>
    </w:p>
    <w:p w14:paraId="01999B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1074              &lt;div class="impact-county"&gt;</w:t>
      </w:r>
    </w:p>
    <w:p w14:paraId="5C0BCC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1075                &lt;span&gt;秭归县平均负载率&lt;/span&gt;</w:t>
      </w:r>
    </w:p>
    <w:p w14:paraId="6F97F0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1076                &lt;b&gt;{{ loadData?.countyBaselineAfter ?? '--' }}&lt;/b&gt;</w:t>
      </w:r>
    </w:p>
    <w:p w14:paraId="1BA458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1077              &lt;/div&gt;</w:t>
      </w:r>
    </w:p>
    <w:p w14:paraId="2ECF85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1078              &lt;div class="impact-empty impact-empty--inline"&gt;</w:t>
      </w:r>
    </w:p>
    <w:p w14:paraId="24197C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1079                当前红点已经联动到右侧，但该村暂无可匹配的负载测算数据。</w:t>
      </w:r>
    </w:p>
    <w:p w14:paraId="17B2D2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1080                常见原因是：该村不在当前种烟负载样本内，或村名与负载明细口径不一致。</w:t>
      </w:r>
    </w:p>
    <w:p w14:paraId="432A6E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1081              &lt;/div&gt;</w:t>
      </w:r>
    </w:p>
    <w:p w14:paraId="112935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1082              &lt;div v-if="selectedTownshipVillageRefs.length" class="impact-list"&gt;</w:t>
      </w:r>
    </w:p>
    <w:p w14:paraId="4FF595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1083                &lt;div class="impact-list-title"&gt;同乡镇可参考村负载&lt;/div&gt;</w:t>
      </w:r>
    </w:p>
    <w:p w14:paraId="390BB2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1084                &lt;div v-for="row in selectedTownshipVillageRefs" :key="`${row.township}-${row.village}`" class="impact-list-row"&gt;</w:t>
      </w:r>
    </w:p>
    <w:p w14:paraId="6A6895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1085                  &lt;span&gt;{{ row.village }}&lt;/span&gt;</w:t>
      </w:r>
    </w:p>
    <w:p w14:paraId="384C30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1086                  &lt;b&gt;{{ loadRateText(row.loadRateAfter) }} / {{ row.levelAfter || '--' }}&lt;/b&gt;</w:t>
      </w:r>
    </w:p>
    <w:p w14:paraId="2B5ECA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1087                &lt;/div&gt;</w:t>
      </w:r>
    </w:p>
    <w:p w14:paraId="7817B2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1088              &lt;/div&gt;</w:t>
      </w:r>
    </w:p>
    <w:p w14:paraId="5958A8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1089            &lt;/div&gt;</w:t>
      </w:r>
    </w:p>
    <w:p w14:paraId="3FF164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1090            &lt;div v-else class="impact-empty"&gt;点击“沙盘推演”后，这里会自动显示新增候选点所在村的前后负载变化、等级变化，以及和秭归县平均值的对比结果。&lt;/div&gt;</w:t>
      </w:r>
    </w:p>
    <w:p w14:paraId="3DA528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1091          &lt;/div&gt;</w:t>
      </w:r>
    </w:p>
    <w:p w14:paraId="15EF6D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1094          &lt;div class="side-section"&gt;</w:t>
      </w:r>
    </w:p>
    <w:p w14:paraId="28CD7A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1095            &lt;div class="section-head"&gt;&lt;span class="dot"&gt;&lt;/span&gt;乡镇候选点分布&lt;/div&gt;</w:t>
      </w:r>
    </w:p>
    <w:p w14:paraId="12F86D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1096            &lt;div class="town-list"&gt;</w:t>
      </w:r>
    </w:p>
    <w:p w14:paraId="54D655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1097              &lt;div v-for="g in townGroups" :key="g.name" class="town-item"&gt;</w:t>
      </w:r>
    </w:p>
    <w:p w14:paraId="5897BC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1098                &lt;div class="town-name"&gt;{{ g.name }}&lt;/div&gt;</w:t>
      </w:r>
    </w:p>
    <w:p w14:paraId="01BC80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1099                &lt;div class="town-villages"&gt;{{ g.villages.join('、') || '暂无村名' }}&lt;/div&gt;</w:t>
      </w:r>
    </w:p>
    <w:p w14:paraId="5ACF12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1100                &lt;div class="town-bar-wrap"&gt;</w:t>
      </w:r>
    </w:p>
    <w:p w14:paraId="7147E9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1101                  &lt;div class="town-bar"&gt;</w:t>
      </w:r>
    </w:p>
    <w:p w14:paraId="751208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1102                    &lt;div class="town-fill" :style="{ width: (g.total / (townGroups[0]?.total || 1)) * 100 + '%', background: 'linear-gradient(90deg, #0D5D46, #2E8B6A)' }"&gt;&lt;/div&gt;</w:t>
      </w:r>
    </w:p>
    <w:p w14:paraId="3347A9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1103                  &lt;/div&gt;</w:t>
      </w:r>
    </w:p>
    <w:p w14:paraId="55CCF7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1104                  &lt;div class="town-count"&gt;{{ g.total }}&lt;/div&gt;</w:t>
      </w:r>
    </w:p>
    <w:p w14:paraId="1C1968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1105                &lt;/div&gt;</w:t>
      </w:r>
    </w:p>
    <w:p w14:paraId="66E213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1106              &lt;/div&gt;</w:t>
      </w:r>
    </w:p>
    <w:p w14:paraId="446A27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1107              &lt;div v-if="!townGroups.length" class="no-data"&gt;暂无候选点&lt;/div&gt;</w:t>
      </w:r>
    </w:p>
    <w:p w14:paraId="3A88DA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1108            &lt;/div&gt;</w:t>
      </w:r>
    </w:p>
    <w:p w14:paraId="23E119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1109          &lt;/div&gt;</w:t>
      </w:r>
    </w:p>
    <w:p w14:paraId="75164A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1112          &lt;div class="side-section"&gt;</w:t>
      </w:r>
    </w:p>
    <w:p w14:paraId="45E2C0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1113            &lt;div class="section-head"&gt;</w:t>
      </w:r>
    </w:p>
    <w:p w14:paraId="4C33DC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1114              &lt;span class="dot alert"&gt;&lt;/span&gt;候选点列表</w:t>
      </w:r>
    </w:p>
    <w:p w14:paraId="3A1EFF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1115              &lt;span class="alert-count"&gt;{{ visibleCandidates.length }}&lt;/span&gt;</w:t>
      </w:r>
    </w:p>
    <w:p w14:paraId="2CABEC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1116            &lt;/div&gt;</w:t>
      </w:r>
    </w:p>
    <w:p w14:paraId="5CEB8F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1117            &lt;div class="candidate-list" v-loading="candidatesLoading"&gt;</w:t>
      </w:r>
    </w:p>
    <w:p w14:paraId="0C40CF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1118              &lt;div v-for="c in visibleCandidates" :key="c.id" class="candidate-item" @click="selectedCandidate = c; detailVisible = true"&gt;</w:t>
      </w:r>
    </w:p>
    <w:p w14:paraId="6DE2CE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1119                &lt;div class="candidate-status-bar" :style="{ background: levelColor[c.suitabilityLevel || '待评估'] }"&gt;&lt;/div&gt;</w:t>
      </w:r>
    </w:p>
    <w:p w14:paraId="4537B3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1120                &lt;div class="candidate-rank" v-if="c.ranking"&gt;{{ c.ranking }}&lt;/div&gt;</w:t>
      </w:r>
    </w:p>
    <w:p w14:paraId="711E35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1121                &lt;div class="candidate-info"&gt;</w:t>
      </w:r>
    </w:p>
    <w:p w14:paraId="7BF379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1122                  &lt;div class="candidate-name"&gt;{{ c.candidateName || '候选点' }}&lt;/div&gt;</w:t>
      </w:r>
    </w:p>
    <w:p w14:paraId="2CBC85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1123                  &lt;div class="candidate-meta"&gt;{{ c.township || '-' }} · {{ c.village || '-' }}&lt;/div&gt;</w:t>
      </w:r>
    </w:p>
    <w:p w14:paraId="51968C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1124                  &lt;div class="candidate-tags"&gt;</w:t>
      </w:r>
    </w:p>
    <w:p w14:paraId="1C3FDF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1125                    &lt;span class="candidate-tag candidate-tag--new"&gt;新增点&lt;/span&gt;</w:t>
      </w:r>
    </w:p>
    <w:p w14:paraId="2037B7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1126                    &lt;span class="candidate-tag" :style="{ background: (levelColor[c.suitabilityLevel || '待评估'] || '#78909c') + '22', color: levelColor[c.suitabilityLevel || '待评估'] || '#78909c' }"&gt;{{ c.suitabilityLevel || '待评估' }}&lt;/span&gt;</w:t>
      </w:r>
    </w:p>
    <w:p w14:paraId="7C53E6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1127                    &lt;span v-if="c.totalScore != null" class="candidate-tag" :style="{ color: scoreColor(Number(c.totalScore)) }"&gt;得分 {{ Number(c.totalScore).toFixed(1) }}&lt;/span&gt;</w:t>
      </w:r>
    </w:p>
    <w:p w14:paraId="229996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1128                    &lt;span v-if="c.topsisScore != null" class="candidate-tag" style="color:#D4944A"&gt;TOPSIS {{ Number(c.topsisScore).toFixed(3) }}&lt;/span&gt;</w:t>
      </w:r>
    </w:p>
    <w:p w14:paraId="5AD131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1129                  &lt;/div&gt;</w:t>
      </w:r>
    </w:p>
    <w:p w14:paraId="390357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1130                &lt;/div&gt;</w:t>
      </w:r>
    </w:p>
    <w:p w14:paraId="2A5F38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1131                &lt;el-button size="small" type="danger" plain round :icon="Delete" class="del-btn" @click.stop="removeCandidate(c.id)"&gt;删除&lt;/el-button&gt;</w:t>
      </w:r>
    </w:p>
    <w:p w14:paraId="70B0B8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1132              &lt;/div&gt;</w:t>
      </w:r>
    </w:p>
    <w:p w14:paraId="43B48C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1133              &lt;div v-if="!visibleCandidates.length" class="no-data"&gt;当前范围暂无候选点，点击地图添加或切换乡镇&lt;/div&gt;</w:t>
      </w:r>
    </w:p>
    <w:p w14:paraId="04EE71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1134            &lt;/div&gt;</w:t>
      </w:r>
    </w:p>
    <w:p w14:paraId="274511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1135          &lt;/div&gt;</w:t>
      </w:r>
    </w:p>
    <w:p w14:paraId="39DDE3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1136        &lt;/div&gt;</w:t>
      </w:r>
    </w:p>
    <w:p w14:paraId="5588F6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1137      &lt;/div&gt;</w:t>
      </w:r>
    </w:p>
    <w:p w14:paraId="478A2E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1140      &lt;el-dialog v-model="addVisible" title="新增候选点" width="560px" destroy-on-close class="add-dialog" append-to-body align-center&gt;</w:t>
      </w:r>
    </w:p>
    <w:p w14:paraId="15E744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1141        &lt;div class="add-coord-tip"&gt;</w:t>
      </w:r>
    </w:p>
    <w:p w14:paraId="23252D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1142          &lt;el-icon :size="14" color="#5FB292"&gt;&lt;Location /&gt;&lt;/el-icon&gt;</w:t>
      </w:r>
    </w:p>
    <w:p w14:paraId="521A66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1143          已选位置：经度 {{ addForm.longitude }}，纬度 {{ addForm.latitude }}</w:t>
      </w:r>
    </w:p>
    <w:p w14:paraId="1DAE38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1144        &lt;/div&gt;</w:t>
      </w:r>
    </w:p>
    <w:p w14:paraId="079EF5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1145        &lt;div class="gen-desc"&gt;地图点击一次即可新增。若数量大于 1，系统会以当前点击位置为中心，在同一村内随机散布多个红色新增点。&lt;/div&gt;</w:t>
      </w:r>
    </w:p>
    <w:p w14:paraId="40245F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1146        &lt;el-form :model="addForm" label-width="110px" size="small" class="add-form-stack"&gt;</w:t>
      </w:r>
    </w:p>
    <w:p w14:paraId="030BA5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1147          &lt;el-form-item label="候选点名称"&gt;</w:t>
      </w:r>
    </w:p>
    <w:p w14:paraId="6B7D32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1148            &lt;el-input v-model="addForm.candidateName" placeholder="留空自动命名" /&gt;</w:t>
      </w:r>
    </w:p>
    <w:p w14:paraId="386B07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1149          &lt;/el-form-item&gt;</w:t>
      </w:r>
    </w:p>
    <w:p w14:paraId="281287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1150          &lt;el-form-item label="新增数量"&gt;</w:t>
      </w:r>
    </w:p>
    <w:p w14:paraId="0FABC2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1151            &lt;el-input-number v-model="addForm.count" :min="1" :max="50" style="width:100%" /&gt;</w:t>
      </w:r>
    </w:p>
    <w:p w14:paraId="749416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1152          &lt;/el-form-item&gt;</w:t>
      </w:r>
    </w:p>
    <w:p w14:paraId="28407E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1153          &lt;el-form-item label="所属乡镇"&gt;</w:t>
      </w:r>
    </w:p>
    <w:p w14:paraId="34612A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1154            &lt;el-select v-model="addForm.township" placeholder="选择乡镇" clearable filterable style="width:100%"&gt;</w:t>
      </w:r>
    </w:p>
    <w:p w14:paraId="2A2520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1155              &lt;el-option v-for="t in townOptions" :key="t" :label="t" :value="t" /&gt;</w:t>
      </w:r>
    </w:p>
    <w:p w14:paraId="59EDE2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1156            &lt;/el-select&gt;</w:t>
      </w:r>
    </w:p>
    <w:p w14:paraId="580EC0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1157          &lt;/el-form-item&gt;</w:t>
      </w:r>
    </w:p>
    <w:p w14:paraId="29B063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1158          &lt;el-form-item label="所属村"&gt;</w:t>
      </w:r>
    </w:p>
    <w:p w14:paraId="204B05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1159            &lt;el-input v-model="addForm.village" placeholder="所在村名" /&gt;</w:t>
      </w:r>
    </w:p>
    <w:p w14:paraId="6D1F28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1160          &lt;/el-form-item&gt;</w:t>
      </w:r>
    </w:p>
    <w:p w14:paraId="09651D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1161          &lt;el-form-item label="土地类型"&gt;</w:t>
      </w:r>
    </w:p>
    <w:p w14:paraId="1B24DD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1162            &lt;el-select v-model="addForm.landType" placeholder="选择土地类型" clearable style="width:100%"&gt;</w:t>
      </w:r>
    </w:p>
    <w:p w14:paraId="7EA103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1163              &lt;el-option label="平地" value="平地" /&gt;</w:t>
      </w:r>
    </w:p>
    <w:p w14:paraId="067339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1164              &lt;el-option label="坡地" value="坡地" /&gt;</w:t>
      </w:r>
    </w:p>
    <w:p w14:paraId="693A11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1165              &lt;el-option label="荒地" value="荒地" /&gt;</w:t>
      </w:r>
    </w:p>
    <w:p w14:paraId="17C44F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1166              &lt;el-option label="林地" value="林地" /&gt;</w:t>
      </w:r>
    </w:p>
    <w:p w14:paraId="350918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1167            &lt;/el-select&gt;</w:t>
      </w:r>
    </w:p>
    <w:p w14:paraId="542384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1168          &lt;/el-form-item&gt;</w:t>
      </w:r>
    </w:p>
    <w:p w14:paraId="767E78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1169          &lt;el-form-item label="备注"&gt;</w:t>
      </w:r>
    </w:p>
    <w:p w14:paraId="43026D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1170            &lt;el-input v-model="addForm.remark" type="textarea" :rows="2" placeholder="补充说明" /&gt;</w:t>
      </w:r>
    </w:p>
    <w:p w14:paraId="5CAC86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1171          &lt;/el-form-item&gt;</w:t>
      </w:r>
    </w:p>
    <w:p w14:paraId="1D214B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1172          &lt;el-collapse class="add-advanced-collapse" accordion&gt;</w:t>
      </w:r>
    </w:p>
    <w:p w14:paraId="5C1985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1173            &lt;el-collapse-item title="高级参数" name="advanced"&gt;</w:t>
      </w:r>
    </w:p>
    <w:p w14:paraId="603043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1174              &lt;div class="add-advanced-grid"&gt;</w:t>
      </w:r>
    </w:p>
    <w:p w14:paraId="7D59C3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1175                &lt;el-form-item label="海拔(米)"&gt;</w:t>
      </w:r>
    </w:p>
    <w:p w14:paraId="3FCA95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1176                  &lt;el-input-number v-model="addForm.altitude" :min="0" :max="3000" style="width:100%" placeholder="如 1100" /&gt;</w:t>
      </w:r>
    </w:p>
    <w:p w14:paraId="5E1DB7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1177                &lt;/el-form-item&gt;</w:t>
      </w:r>
    </w:p>
    <w:p w14:paraId="0F1800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1178                &lt;el-form-item label="坡度(度)"&gt;</w:t>
      </w:r>
    </w:p>
    <w:p w14:paraId="353185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1179                  &lt;el-input-number v-model="addForm.slopeDegree" :min="0" :max="60" style="width:100%" placeholder="如 5" /&gt;</w:t>
      </w:r>
    </w:p>
    <w:p w14:paraId="775D3C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1180                &lt;/el-form-item&gt;</w:t>
      </w:r>
    </w:p>
    <w:p w14:paraId="46AFDF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1181                &lt;el-form-item label="距公路(米)"&gt;</w:t>
      </w:r>
    </w:p>
    <w:p w14:paraId="45291D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1182                  &lt;el-input-number v-model="addForm.distanceRoad" :min="0" style="width:100%" placeholder="如 200" /&gt;</w:t>
      </w:r>
    </w:p>
    <w:p w14:paraId="29BDC5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1183                &lt;/el-form-item&gt;</w:t>
      </w:r>
    </w:p>
    <w:p w14:paraId="69F20A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1184                &lt;el-form-item label="距电力(米)"&gt;</w:t>
      </w:r>
    </w:p>
    <w:p w14:paraId="31DDB4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1185                  &lt;el-input-number v-model="addForm.distancePower" :min="0" style="width:100%" placeholder="如 300" /&gt;</w:t>
      </w:r>
    </w:p>
    <w:p w14:paraId="516F57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1186                &lt;/el-form-item&gt;</w:t>
      </w:r>
    </w:p>
    <w:p w14:paraId="7541E2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1187                &lt;el-form-item label="距水源(米)"&gt;</w:t>
      </w:r>
    </w:p>
    <w:p w14:paraId="038C12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1188                  &lt;el-input-number v-model="addForm.distanceWater" :min="0" style="width:100%" placeholder="如 500" /&gt;</w:t>
      </w:r>
    </w:p>
    <w:p w14:paraId="42E9E4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1189                &lt;/el-form-item&gt;</w:t>
      </w:r>
    </w:p>
    <w:p w14:paraId="0E6C66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1190              &lt;/div&gt;</w:t>
      </w:r>
    </w:p>
    <w:p w14:paraId="51D444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1191            &lt;/el-collapse-item&gt;</w:t>
      </w:r>
    </w:p>
    <w:p w14:paraId="3317BB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1192          &lt;/el-collapse&gt;</w:t>
      </w:r>
    </w:p>
    <w:p w14:paraId="3F45F8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1193        &lt;/el-form&gt;</w:t>
      </w:r>
    </w:p>
    <w:p w14:paraId="49C3A1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1194        &lt;template #footer&gt;</w:t>
      </w:r>
    </w:p>
    <w:p w14:paraId="1DB6A5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1195          &lt;el-button size="small" @click="addVisible = false"&gt;取消&lt;/el-button&gt;</w:t>
      </w:r>
    </w:p>
    <w:p w14:paraId="5E6366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1196          &lt;el-button size="small" type="primary" :loading="addLoading" @click="submitAdd"&gt;保存候选点&lt;/el-button&gt;</w:t>
      </w:r>
    </w:p>
    <w:p w14:paraId="0AF208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1197        &lt;/template&gt;</w:t>
      </w:r>
    </w:p>
    <w:p w14:paraId="2C6FDC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1198      &lt;/el-dialog&gt;</w:t>
      </w:r>
    </w:p>
    <w:p w14:paraId="7393E2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1201      &lt;el-dialog v-model="genVisible" title="自动生成网格候选点" width="440px" destroy-on-close append-to-body align-center&gt;</w:t>
      </w:r>
    </w:p>
    <w:p w14:paraId="372557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1202        &lt;div class="gen-desc"&gt;</w:t>
      </w:r>
    </w:p>
    <w:p w14:paraId="1599CB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1203          在秭归县范围（经度110.26~110.99，纬度30.42~31.09）按网格自动生成候选点，</w:t>
      </w:r>
    </w:p>
    <w:p w14:paraId="6C9C15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1204          仅保留距现有烤房一定距离内的点（烟叶种植区域）。</w:t>
      </w:r>
    </w:p>
    <w:p w14:paraId="4701A5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1205        &lt;/div&gt;</w:t>
      </w:r>
    </w:p>
    <w:p w14:paraId="743E9F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1206        &lt;el-form :model="genForm" label-width="130px" size="small"&gt;</w:t>
      </w:r>
    </w:p>
    <w:p w14:paraId="66EC13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1207          &lt;el-form-item label="网格步长(度)"&gt;</w:t>
      </w:r>
    </w:p>
    <w:p w14:paraId="674A43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1208            &lt;el-input-number v-model="genForm.step" :min="0.01" :max="0.1" :step="0.01" style="width:100%" /&gt;</w:t>
      </w:r>
    </w:p>
    <w:p w14:paraId="48D70C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1209            &lt;div class="form-tip"&gt;约 {{ (genForm.step * 111).toFixed(1) }} 公里，越小越密集&lt;/div&gt;</w:t>
      </w:r>
    </w:p>
    <w:p w14:paraId="3C399D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1210          &lt;/el-form-item&gt;</w:t>
      </w:r>
    </w:p>
    <w:p w14:paraId="056FBC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1211          &lt;el-form-item label="距烤房距离(km)"&gt;</w:t>
      </w:r>
    </w:p>
    <w:p w14:paraId="6F5C99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1212            &lt;el-input-number v-model="genForm.maxDistKm" :min="1" :max="10" style="width:100%" /&gt;</w:t>
      </w:r>
    </w:p>
    <w:p w14:paraId="65173C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1213            &lt;div class="form-tip"&gt;仅保留距现有烤房该距离内的点&lt;/div&gt;</w:t>
      </w:r>
    </w:p>
    <w:p w14:paraId="279732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1214          &lt;/el-form-item&gt;</w:t>
      </w:r>
    </w:p>
    <w:p w14:paraId="7F4D80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1215        &lt;/el-form&gt;</w:t>
      </w:r>
    </w:p>
    <w:p w14:paraId="414877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1216        &lt;template #footer&gt;</w:t>
      </w:r>
    </w:p>
    <w:p w14:paraId="782006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1217          &lt;el-button size="small" @click="genVisible = false"&gt;取消&lt;/el-button&gt;</w:t>
      </w:r>
    </w:p>
    <w:p w14:paraId="2DCC7D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1218          &lt;el-button size="small" type="primary" @click="submitGenerate"&gt;开始生成&lt;/el-button&gt;</w:t>
      </w:r>
    </w:p>
    <w:p w14:paraId="349B69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1219        &lt;/template&gt;</w:t>
      </w:r>
    </w:p>
    <w:p w14:paraId="34CFAC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1220      &lt;/el-dialog&gt;</w:t>
      </w:r>
    </w:p>
    <w:p w14:paraId="560F1C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1223      &lt;el-dialog v-model="detailVisible" :title="selectedCandidate?.candidateName || '候选点详情'" width="520px" destroy-on-close class="detail-dialog" append-to-body align-center&gt;</w:t>
      </w:r>
    </w:p>
    <w:p w14:paraId="119449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1224        &lt;template v-if="selectedCandidate"&gt;</w:t>
      </w:r>
    </w:p>
    <w:p w14:paraId="7FC958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1225          &lt;div class="detail-score-ring"&gt;</w:t>
      </w:r>
    </w:p>
    <w:p w14:paraId="092429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1226            &lt;svg viewBox="0 0 120 120"&gt;</w:t>
      </w:r>
    </w:p>
    <w:p w14:paraId="20F2F6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1227              &lt;circle cx="60" cy="60" r="50" fill="none" stroke="rgba(255,255,255,0.08)" stroke-width="10" /&gt;</w:t>
      </w:r>
    </w:p>
    <w:p w14:paraId="5CA323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1228              &lt;circle cx="60" cy="60" r="50" fill="none"</w:t>
      </w:r>
    </w:p>
    <w:p w14:paraId="51AC91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1229                :stroke="scoreColor(selectedCandidate.totalScore != null ? Number(selectedCandidate.totalScore) : null)"</w:t>
      </w:r>
    </w:p>
    <w:p w14:paraId="28BFCA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1230                stroke-width="10" stroke-linecap="round"</w:t>
      </w:r>
    </w:p>
    <w:p w14:paraId="1B74B8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1231                :stroke-dasharray="2 * Math.PI * 50"</w:t>
      </w:r>
    </w:p>
    <w:p w14:paraId="47D80E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1232                :stroke-dashoffset="2 * Math.PI * 50 * (1 - (Number(selectedCandidate.totalScore || 0)) / 100)"</w:t>
      </w:r>
    </w:p>
    <w:p w14:paraId="5732E4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1233                transform="rotate(-90 60 60)" /&gt;</w:t>
      </w:r>
    </w:p>
    <w:p w14:paraId="544729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1234            &lt;/svg&gt;</w:t>
      </w:r>
    </w:p>
    <w:p w14:paraId="6FBABA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1235            &lt;div class="detail-score-num" :style="{ color: scoreColor(selectedCandidate.totalScore != null ? Number(selectedCandidate.totalScore) : null) }"&gt;</w:t>
      </w:r>
    </w:p>
    <w:p w14:paraId="44A215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1236              {{ selectedCandidate.totalScore != null ? Number(selectedCandidate.totalScore).toFixed(1) : '--' }}</w:t>
      </w:r>
    </w:p>
    <w:p w14:paraId="377173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1237            &lt;/div&gt;</w:t>
      </w:r>
    </w:p>
    <w:p w14:paraId="342EB4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1238          &lt;/div&gt;</w:t>
      </w:r>
    </w:p>
    <w:p w14:paraId="25636F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1240          &lt;el-descriptions :column="2" border class="detail-desc"&gt;</w:t>
      </w:r>
    </w:p>
    <w:p w14:paraId="3DBAFC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1241            &lt;el-descriptions-item label="适宜等级"&gt;</w:t>
      </w:r>
    </w:p>
    <w:p w14:paraId="6582D1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1242              &lt;span :style="{ color: levelColor[selectedCandidate.suitabilityLevel || '待评估'], fontWeight: 600 }"&gt;{{ selectedCandidate.suitabilityLevel || '待评估' }}&lt;/span&gt;</w:t>
      </w:r>
    </w:p>
    <w:p w14:paraId="5FEC8F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1243            &lt;/el-descriptions-item&gt;</w:t>
      </w:r>
    </w:p>
    <w:p w14:paraId="429E0F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1244            &lt;el-descriptions-item label="状态"&gt;{{ selectedCandidate.status }}&lt;/el-descriptions-item&gt;</w:t>
      </w:r>
    </w:p>
    <w:p w14:paraId="5990DA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1245            &lt;el-descriptions-item label="所属乡镇"&gt;{{ selectedCandidate.township || '-' }}&lt;/el-descriptions-item&gt;</w:t>
      </w:r>
    </w:p>
    <w:p w14:paraId="31E63A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1246            &lt;el-descriptions-item label="所属村"&gt;{{ selectedCandidate.village || '-' }}&lt;/el-descriptions-item&gt;</w:t>
      </w:r>
    </w:p>
    <w:p w14:paraId="49E601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1247            &lt;el-descriptions-item label="经度"&gt;{{ Number(selectedCandidate.longitude).toFixed(6) }}&lt;/el-descriptions-item&gt;</w:t>
      </w:r>
    </w:p>
    <w:p w14:paraId="795900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1248            &lt;el-descriptions-item label="纬度"&gt;{{ Number(selectedCandidate.latitude).toFixed(6) }}&lt;/el-descriptions-item&gt;</w:t>
      </w:r>
    </w:p>
    <w:p w14:paraId="2EC448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1249            &lt;el-descriptions-item label="海拔"&gt;{{ selectedCandidate.altitude ? selectedCandidate.altitude + ' 米' : '-' }}&lt;/el-descriptions-item&gt;</w:t>
      </w:r>
    </w:p>
    <w:p w14:paraId="5697D9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1250            &lt;el-descriptions-item label="坡度"&gt;{{ selectedCandidate.slopeDegree != null ? selectedCandidate.slopeDegree + '°' : '-' }}&lt;/el-descriptions-item&gt;</w:t>
      </w:r>
    </w:p>
    <w:p w14:paraId="4FD8F4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1251            &lt;el-descriptions-item label="土地类型"&gt;{{ selectedCandidate.landType || '-' }}&lt;/el-descriptions-item&gt;</w:t>
      </w:r>
    </w:p>
    <w:p w14:paraId="117451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1252            &lt;el-descriptions-item label="备注" :span="2"&gt;{{ selectedCandidate.remark || '-' }}&lt;/el-descriptions-item&gt;</w:t>
      </w:r>
    </w:p>
    <w:p w14:paraId="3AD16B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1253          &lt;/el-descriptions&gt;</w:t>
      </w:r>
    </w:p>
    <w:p w14:paraId="456EAA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1256          &lt;div class="score-breakdown"&gt;</w:t>
      </w:r>
    </w:p>
    <w:p w14:paraId="5F5961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1257            &lt;div class="score-title"&gt;8大指标得分 &lt;span class="score-title-sub"&gt;（AHP权重：地形15% 水文12% 电力18% 交通10% 烟田20% 环境10% 集群8% 成本7%）&lt;/span&gt;&lt;/div&gt;</w:t>
      </w:r>
    </w:p>
    <w:p w14:paraId="147D74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1258            &lt;div class="score-row"&gt;</w:t>
      </w:r>
    </w:p>
    <w:p w14:paraId="0B4F7B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1259              &lt;span class="score-label"&gt;地形地势&lt;/span&gt;</w:t>
      </w:r>
    </w:p>
    <w:p w14:paraId="1EFE6C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1260              &lt;div class="score-bar"&gt;&lt;div class="score-fill" :style="{ width: (Number(selectedCandidate.scoreTerrain || 0)) + '%', background: 'linear-gradient(90deg, #0D5D46, #2E8B6A)' }"&gt;&lt;/div&gt;&lt;/div&gt;</w:t>
      </w:r>
    </w:p>
    <w:p w14:paraId="221111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1261              &lt;span class="score-val"&gt;{{ selectedCandidate.scoreTerrain != null ? Number(selectedCandidate.scoreTerrain).toFixed(1) : '-' }}&lt;/span&gt;</w:t>
      </w:r>
    </w:p>
    <w:p w14:paraId="374B91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1262            &lt;/div&gt;</w:t>
      </w:r>
    </w:p>
    <w:p w14:paraId="567999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1263            &lt;div class="score-row"&gt;</w:t>
      </w:r>
    </w:p>
    <w:p w14:paraId="131217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1264              &lt;span class="score-label"&gt;水文条件&lt;/span&gt;</w:t>
      </w:r>
    </w:p>
    <w:p w14:paraId="6ECFB6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1265              &lt;div class="score-bar"&gt;&lt;div class="score-fill" :style="{ width: (Number(selectedCandidate.scoreHydro || 0)) + '%', background: 'linear-gradient(90deg, #0D5D46, #5FB292)' }"&gt;&lt;/div&gt;&lt;/div&gt;</w:t>
      </w:r>
    </w:p>
    <w:p w14:paraId="34B98F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1266              &lt;span class="score-val"&gt;{{ selectedCandidate.scoreHydro != null ? Number(selectedCandidate.scoreHydro).toFixed(1) : '-' }}&lt;/span&gt;</w:t>
      </w:r>
    </w:p>
    <w:p w14:paraId="661F32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1267            &lt;/div&gt;</w:t>
      </w:r>
    </w:p>
    <w:p w14:paraId="00D407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1268            &lt;div class="score-row"&gt;</w:t>
      </w:r>
    </w:p>
    <w:p w14:paraId="47994D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1269              &lt;span class="score-label"&gt;电力保障&lt;/span&gt;</w:t>
      </w:r>
    </w:p>
    <w:p w14:paraId="6EEC74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1270              &lt;div class="score-bar"&gt;&lt;div class="score-fill" :style="{ width: (Number(selectedCandidate.scorePower || 0)) + '%', background: 'linear-gradient(90deg, #1A6B4F, #3DA07A)' }"&gt;&lt;/div&gt;&lt;/div&gt;</w:t>
      </w:r>
    </w:p>
    <w:p w14:paraId="0BC212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1271              &lt;span class="score-val"&gt;{{ selectedCandidate.scorePower != null ? Number(selectedCandidate.scorePower).toFixed(1) : '-' }}&lt;/span&gt;</w:t>
      </w:r>
    </w:p>
    <w:p w14:paraId="78FA71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1272            &lt;/div&gt;</w:t>
      </w:r>
    </w:p>
    <w:p w14:paraId="5E8458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1273            &lt;div class="score-row"&gt;</w:t>
      </w:r>
    </w:p>
    <w:p w14:paraId="7B07F9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1274              &lt;span class="score-label"&gt;交通条件&lt;/span&gt;</w:t>
      </w:r>
    </w:p>
    <w:p w14:paraId="1B3A9D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1275              &lt;div class="score-bar"&gt;&lt;div class="score-fill" :style="{ width: (Number(selectedCandidate.scoreTraffic || 0)) + '%', background: 'linear-gradient(90deg, #2E8B6A, #7DC4A8)' }"&gt;&lt;/div&gt;&lt;/div&gt;</w:t>
      </w:r>
    </w:p>
    <w:p w14:paraId="1FCF24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1276              &lt;span class="score-val"&gt;{{ selectedCandidate.scoreTraffic != null ? Number(selectedCandidate.scoreTraffic).toFixed(1) : '-' }}&lt;/span&gt;</w:t>
      </w:r>
    </w:p>
    <w:p w14:paraId="62D3FC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1277            &lt;/div&gt;</w:t>
      </w:r>
    </w:p>
    <w:p w14:paraId="217D4A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1278            &lt;div class="score-row"&gt;</w:t>
      </w:r>
    </w:p>
    <w:p w14:paraId="5D63C5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1279              &lt;span class="score-label"&gt;烟田匹配&lt;/span&gt;</w:t>
      </w:r>
    </w:p>
    <w:p w14:paraId="02EACE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1280              &lt;div class="score-bar"&gt;&lt;div class="score-fill" :style="{ width: (Number(selectedCandidate.scoreTobaccoMatch || 0)) + '%', background: 'linear-gradient(90deg, #3DA07A, #5FB292)' }"&gt;&lt;/div&gt;&lt;/div&gt;</w:t>
      </w:r>
    </w:p>
    <w:p w14:paraId="167181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1281              &lt;span class="score-val"&gt;{{ selectedCandidate.scoreTobaccoMatch != null ? Number(selectedCandidate.scoreTobaccoMatch).toFixed(1) : '-' }}&lt;/span&gt;</w:t>
      </w:r>
    </w:p>
    <w:p w14:paraId="4C1944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1282            &lt;/div&gt;</w:t>
      </w:r>
    </w:p>
    <w:p w14:paraId="731BC3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1283            &lt;div class="score-row"&gt;</w:t>
      </w:r>
    </w:p>
    <w:p w14:paraId="48EADF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1284              &lt;span class="score-label"&gt;环境安全&lt;/span&gt;</w:t>
      </w:r>
    </w:p>
    <w:p w14:paraId="5152A4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1285              &lt;div class="score-bar"&gt;&lt;div class="score-fill" :style="{ width: (Number(selectedCandidate.scoreEnvironment || 0)) + '%', background: 'linear-gradient(90deg, #1A6B4F, #7DC4A8)' }"&gt;&lt;/div&gt;&lt;/div&gt;</w:t>
      </w:r>
    </w:p>
    <w:p w14:paraId="2C2339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1286              &lt;span class="score-val"&gt;{{ selectedCandidate.scoreEnvironment != null ? Number(selectedCandidate.scoreEnvironment).toFixed(1) : '-' }}&lt;/span&gt;</w:t>
      </w:r>
    </w:p>
    <w:p w14:paraId="00814D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1287            &lt;/div&gt;</w:t>
      </w:r>
    </w:p>
    <w:p w14:paraId="3F4F6C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1288            &lt;div class="score-row"&gt;</w:t>
      </w:r>
    </w:p>
    <w:p w14:paraId="57032B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1289              &lt;span class="score-label"&gt;集群效益&lt;/span&gt;</w:t>
      </w:r>
    </w:p>
    <w:p w14:paraId="79E1C5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1290              &lt;div class="score-bar"&gt;&lt;div class="score-fill" :style="{ width: (Number(selectedCandidate.scoreCluster || 0)) + '%', background: 'linear-gradient(90deg, #0D5D46, #3DA07A)' }"&gt;&lt;/div&gt;&lt;/div&gt;</w:t>
      </w:r>
    </w:p>
    <w:p w14:paraId="4CC3D7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1291              &lt;span class="score-val"&gt;{{ selectedCandidate.scoreCluster != null ? Number(selectedCandidate.scoreCluster).toFixed(1) : '-' }}&lt;/span&gt;</w:t>
      </w:r>
    </w:p>
    <w:p w14:paraId="46A392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1292            &lt;/div&gt;</w:t>
      </w:r>
    </w:p>
    <w:p w14:paraId="507DA9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1293            &lt;div class="score-row"&gt;</w:t>
      </w:r>
    </w:p>
    <w:p w14:paraId="284D5E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1294              &lt;span class="score-label"&gt;成本经济&lt;/span&gt;</w:t>
      </w:r>
    </w:p>
    <w:p w14:paraId="34FF35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1295              &lt;div class="score-bar"&gt;&lt;div class="score-fill" :style="{ width: (Number(selectedCandidate.scoreCost || 0)) + '%', background: 'linear-gradient(90deg, #2E8B6A, #A0D4C0)' }"&gt;&lt;/div&gt;&lt;/div&gt;</w:t>
      </w:r>
    </w:p>
    <w:p w14:paraId="0217DF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1296              &lt;span class="score-val"&gt;{{ selectedCandidate.scoreCost != null ? Number(selectedCandidate.scoreCost).toFixed(1) : '-' }}&lt;/span&gt;</w:t>
      </w:r>
    </w:p>
    <w:p w14:paraId="61B14A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1297            &lt;/div&gt;</w:t>
      </w:r>
    </w:p>
    <w:p w14:paraId="22DD87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1298            &lt;div class="score-row score-row-total"&gt;</w:t>
      </w:r>
    </w:p>
    <w:p w14:paraId="037A15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1299              &lt;span class="score-label"&gt;TOPSIS贴近度&lt;/span&gt;</w:t>
      </w:r>
    </w:p>
    <w:p w14:paraId="33DB2F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1300              &lt;div class="score-bar"&gt;&lt;div class="score-fill" :style="{ width: (Number(selectedCandidate.topsisScore || 0) * 100) + '%', background: 'linear-gradient(90deg, #D4944A, #7DC4A8)' }"&gt;&lt;/div&gt;&lt;/div&gt;</w:t>
      </w:r>
    </w:p>
    <w:p w14:paraId="24031F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1301              &lt;span class="score-val"&gt;{{ selectedCandidate.topsisScore != null ? Number(selectedCandidate.topsisScore).toFixed(4) : '-' }}&lt;/span&gt;</w:t>
      </w:r>
    </w:p>
    <w:p w14:paraId="7601F9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1302            &lt;/div&gt;</w:t>
      </w:r>
    </w:p>
    <w:p w14:paraId="76D23C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1303            &lt;div class="score-row score-row-total"&gt;</w:t>
      </w:r>
    </w:p>
    <w:p w14:paraId="6C9E55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1304              &lt;span class="score-label"&gt;综合排名&lt;/span&gt;</w:t>
      </w:r>
    </w:p>
    <w:p w14:paraId="3FB8B0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1305              &lt;div class="score-bar"&gt;&lt;div class="score-fill" :style="{ width: '100%', background: 'linear-gradient(90deg, #D4944A, #2E8B6A)' }"&gt;&lt;/div&gt;&lt;/div&gt;</w:t>
      </w:r>
    </w:p>
    <w:p w14:paraId="76DA6C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1306              &lt;span class="score-val"&gt;第 {{ selectedCandidate.ranking || '-' }} 名&lt;/span&gt;</w:t>
      </w:r>
    </w:p>
    <w:p w14:paraId="40E33C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1307            &lt;/div&gt;</w:t>
      </w:r>
    </w:p>
    <w:p w14:paraId="5D1ED2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1308          &lt;/div&gt;</w:t>
      </w:r>
    </w:p>
    <w:p w14:paraId="1C6266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1309        &lt;/template&gt;</w:t>
      </w:r>
    </w:p>
    <w:p w14:paraId="193616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1310      &lt;/el-dialog&gt;</w:t>
      </w:r>
    </w:p>
    <w:p w14:paraId="0A2355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1313      &lt;div class="load-panel" v-loading="loadLoading"&gt;</w:t>
      </w:r>
    </w:p>
    <w:p w14:paraId="5FDC1C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1315        &lt;div class="load-head" @click="loadPanelOpen = !loadPanelOpen"&gt;</w:t>
      </w:r>
    </w:p>
    <w:p w14:paraId="645A26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1316          &lt;div class="load-head-left"&gt;</w:t>
      </w:r>
    </w:p>
    <w:p w14:paraId="291ACF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1317            &lt;span class="dot warn"&gt;&lt;/span&gt;</w:t>
      </w:r>
    </w:p>
    <w:p w14:paraId="79E788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1318            &lt;span class="load-title"&gt;村烤房负载均衡推演&lt;/span&gt;</w:t>
      </w:r>
    </w:p>
    <w:p w14:paraId="0EFF23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1319            &lt;span class="load-sub"&gt;供需缺口指数法 · 分级预警 · 沙盘增删实时计算&lt;/span&gt;</w:t>
      </w:r>
    </w:p>
    <w:p w14:paraId="65CA27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1320          &lt;/div&gt;</w:t>
      </w:r>
    </w:p>
    <w:p w14:paraId="140900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1321          &lt;div class="load-head-right"&gt;</w:t>
      </w:r>
    </w:p>
    <w:p w14:paraId="02F2E6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1322            &lt;span class="load-cap"&gt;</w:t>
      </w:r>
    </w:p>
    <w:p w14:paraId="11CD0F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1323              单座设计产能</w:t>
      </w:r>
    </w:p>
    <w:p w14:paraId="185E60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1324              &lt;el-input-number v-model="designCapacity" :min="1000" :max="10000" :step="500" size="small"</w:t>
      </w:r>
    </w:p>
    <w:p w14:paraId="61B4CE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1325                class="cap-input" @change="loadVillageData()" /&gt;</w:t>
      </w:r>
    </w:p>
    <w:p w14:paraId="0DB410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1326              &lt;b&gt;公斤/季&lt;/b&gt;</w:t>
      </w:r>
    </w:p>
    <w:p w14:paraId="688D10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1327            &lt;/span&gt;</w:t>
      </w:r>
    </w:p>
    <w:p w14:paraId="2A037F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1328            &lt;el-button size="small" :icon="Refresh" @click.stop="loadVillageData(); loadPanelOpen = true"&gt;刷新&lt;/el-button&gt;</w:t>
      </w:r>
    </w:p>
    <w:p w14:paraId="0872BE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1329            &lt;span class="load-toggle"&gt;{{ loadPanelOpen ? '收起 ▲' : '展开 ▼' }}&lt;/span&gt;</w:t>
      </w:r>
    </w:p>
    <w:p w14:paraId="09B542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1330          &lt;/div&gt;</w:t>
      </w:r>
    </w:p>
    <w:p w14:paraId="633CC1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1331        &lt;/div&gt;</w:t>
      </w:r>
    </w:p>
    <w:p w14:paraId="3A8981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1334        &lt;div v-show="loadPanelOpen" class="load-body"&gt;</w:t>
      </w:r>
    </w:p>
    <w:p w14:paraId="551F34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1336          &lt;div class="load-cards"&gt;</w:t>
      </w:r>
    </w:p>
    <w:p w14:paraId="594C0D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1337            &lt;div class="load-card"&gt;</w:t>
      </w:r>
    </w:p>
    <w:p w14:paraId="63D70C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1338              &lt;div class="lc-label"&gt;在用烤房&lt;/div&gt;</w:t>
      </w:r>
    </w:p>
    <w:p w14:paraId="75F994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1339              &lt;div class="lc-value"&gt;{{ loadData?.totalInUseBarns ?? '--' }}&lt;/div&gt;</w:t>
      </w:r>
    </w:p>
    <w:p w14:paraId="5D117C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1340              &lt;div class="lc-sub"&gt;新增 &lt;b v-if="loadData"&gt;{{ loadData.totalAdded }}&lt;/b&gt; 座&lt;/div&gt;</w:t>
      </w:r>
    </w:p>
    <w:p w14:paraId="6A7B6C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1341            &lt;/div&gt;</w:t>
      </w:r>
    </w:p>
    <w:p w14:paraId="7A85BF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1342            &lt;div class="load-card"&gt;</w:t>
      </w:r>
    </w:p>
    <w:p w14:paraId="5F32B8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1343              &lt;div class="lc-label"&gt;县收购总量(公斤)&lt;/div&gt;</w:t>
      </w:r>
    </w:p>
    <w:p w14:paraId="7414E5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1344              &lt;div class="lc-value"&gt;{{ loadData ? Number(loadData.totalPurchaseKg).toLocaleString() : '--' }}&lt;/div&gt;</w:t>
      </w:r>
    </w:p>
    <w:p w14:paraId="68B33C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1345              &lt;div class="lc-sub"&gt;涉及 {{ loadData?.totalTobaccoVillages ?? '--' }} 个种烟村&lt;/div&gt;</w:t>
      </w:r>
    </w:p>
    <w:p w14:paraId="269818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1346            &lt;/div&gt;</w:t>
      </w:r>
    </w:p>
    <w:p w14:paraId="46E58A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1347            &lt;div class="load-card" v-if="loadData"&gt;</w:t>
      </w:r>
    </w:p>
    <w:p w14:paraId="3AD732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1348              &lt;div class="lc-label"&gt;秭归县平均负载率&lt;/div&gt;</w:t>
      </w:r>
    </w:p>
    <w:p w14:paraId="5F1056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1349              &lt;div class="lc-value"&gt;{{ loadData.countyBaselineBefore }}</w:t>
      </w:r>
    </w:p>
    <w:p w14:paraId="7A4110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1350                &lt;span class="lc-arrow" :class="{ better: (loadData.countyBaselineAfter ?? 0) &lt; loadData.countyBaselineBefore }"&gt;→ {{ loadData.countyBaselineAfter }}&lt;/span&gt;</w:t>
      </w:r>
    </w:p>
    <w:p w14:paraId="27DC20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1351              &lt;/div&gt;</w:t>
      </w:r>
    </w:p>
    <w:p w14:paraId="3BF49B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1352              &lt;div class="lc-sub"&gt;推演前后对比&lt;/div&gt;</w:t>
      </w:r>
    </w:p>
    <w:p w14:paraId="73C004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1353            &lt;/div&gt;</w:t>
      </w:r>
    </w:p>
    <w:p w14:paraId="2BDF2C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1354            &lt;div class="load-card" v-if="loadData"&gt;</w:t>
      </w:r>
    </w:p>
    <w:p w14:paraId="5B456E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1355              &lt;div class="lc-label"&gt;村级平均负载率&lt;/div&gt;</w:t>
      </w:r>
    </w:p>
    <w:p w14:paraId="6FE253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1356              &lt;div class="lc-value"&gt;{{ loadData.avgLoadBefore }}</w:t>
      </w:r>
    </w:p>
    <w:p w14:paraId="088483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1357                &lt;span class="lc-arrow" :class="{ better: (loadData.avgLoadAfter ?? 0) &lt; loadData.avgLoadBefore }"&gt;→ {{ loadData.avgLoadAfter }}&lt;/span&gt;</w:t>
      </w:r>
    </w:p>
    <w:p w14:paraId="3C9641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1358              &lt;/div&gt;</w:t>
      </w:r>
    </w:p>
    <w:p w14:paraId="69C202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1359              &lt;div class="lc-sub"&gt;村均值&lt;/div&gt;</w:t>
      </w:r>
    </w:p>
    <w:p w14:paraId="4F3086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1360            &lt;/div&gt;</w:t>
      </w:r>
    </w:p>
    <w:p w14:paraId="3C2309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1361            &lt;div class="load-card" v-if="loadData"&gt;</w:t>
      </w:r>
    </w:p>
    <w:p w14:paraId="79E846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1362              &lt;div class="lc-label"&gt;负载均衡指数&lt;/div&gt;</w:t>
      </w:r>
    </w:p>
    <w:p w14:paraId="2317A2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1363              &lt;div class="lc-value lc-good"&gt;{{ (loadData.balanceIndexBefore * 100).toFixed(1) }}</w:t>
      </w:r>
    </w:p>
    <w:p w14:paraId="197EBD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1364                &lt;span class="lc-arrow" :class="{ better: (loadData.balanceIndexAfter ?? 0) &gt; loadData.balanceIndexBefore }"&gt;→ {{ (loadData.balanceIndexAfter * 100).toFixed(1) }}%&lt;/span&gt;</w:t>
      </w:r>
    </w:p>
    <w:p w14:paraId="3A127D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1365              &lt;/div&gt;</w:t>
      </w:r>
    </w:p>
    <w:p w14:paraId="473D0E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1366              &lt;div class="lc-sub"&gt;越高越均衡 · 标准差 {{ loadData.stddevLoadBefore }}→{{ loadData.stddevLoadAfter }}&lt;/div&gt;</w:t>
      </w:r>
    </w:p>
    <w:p w14:paraId="7C89FC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1367            &lt;/div&gt;</w:t>
      </w:r>
    </w:p>
    <w:p w14:paraId="0A3590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1368            &lt;div class="load-card" v-if="loadData"&gt;</w:t>
      </w:r>
    </w:p>
    <w:p w14:paraId="534A95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1369              &lt;div class="lc-label"&gt;超负荷村数(&amp;gt;0.8)&lt;/div&gt;</w:t>
      </w:r>
    </w:p>
    <w:p w14:paraId="2AAAA0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1370              &lt;div class="lc-value"&gt;{{ loadData.overloadVillageCountBefore }}</w:t>
      </w:r>
    </w:p>
    <w:p w14:paraId="3A0D75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1371                &lt;span class="lc-arrow" :class="{ better: (loadData.overloadVillageCountAfter ?? loadData.overloadVillageCountBefore) &lt;= loadData.overloadVillageCountBefore }"&gt;→ {{ loadData.overloadVillageCountAfter }}&lt;/span&gt;</w:t>
      </w:r>
    </w:p>
    <w:p w14:paraId="08A00D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1372              &lt;/div&gt;</w:t>
      </w:r>
    </w:p>
    <w:p w14:paraId="593E61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1373              &lt;div class="lc-sub"&gt;富余村不计&lt;/div&gt;</w:t>
      </w:r>
    </w:p>
    <w:p w14:paraId="2701AD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1374            &lt;/div&gt;</w:t>
      </w:r>
    </w:p>
    <w:p w14:paraId="76B907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1375          &lt;/div&gt;</w:t>
      </w:r>
    </w:p>
    <w:p w14:paraId="7D553D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1378            &lt;div class="load-main"&gt;</w:t>
      </w:r>
    </w:p>
    <w:p w14:paraId="364D57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1380            &lt;div class="rec-panel"&gt;</w:t>
      </w:r>
    </w:p>
    <w:p w14:paraId="3655CB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1381              &lt;div class="load-subhead"&gt;&lt;span class="dot"&gt;&lt;/span&gt;推荐优先新建的村（按优先级指数）&lt;/div&gt;</w:t>
      </w:r>
    </w:p>
    <w:p w14:paraId="0E4480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1382              &lt;div class="rec-list" v-if="recommend.length"&gt;</w:t>
      </w:r>
    </w:p>
    <w:p w14:paraId="1B6894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1383                &lt;div v-for="(r, idx) in recommend" :key="r.village" class="rec-item" :class="{ 'rec-item--hot': Number(r.loadRateAfter ?? 0) &gt; Number(loadData?.countyBaselineAfter ?? 0) }"&gt;</w:t>
      </w:r>
    </w:p>
    <w:p w14:paraId="3D73F5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1384                  &lt;span class="rec-idx"&gt;{{ idx + 1 }}&lt;/span&gt;</w:t>
      </w:r>
    </w:p>
    <w:p w14:paraId="328029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1385                  &lt;div class="rec-name"&gt;{{ r.village }}&lt;span class="rec-town"&gt;{{ r.township }}&lt;/span&gt;&lt;/div&gt;</w:t>
      </w:r>
    </w:p>
    <w:p w14:paraId="362BA9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1386                  &lt;div class="rec-load" :style="{ color: loadLevelColor[r.levelBefore] || '#5FB292' }"&gt;前 {{ loadRateText(r.loadRateBefore) }}&lt;/div&gt;</w:t>
      </w:r>
    </w:p>
    <w:p w14:paraId="20EEBE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1387                  &lt;div class="rec-load" :style="{ color: loadLevelColor[r.levelAfter] || '#5FB292' }"&gt;后 {{ loadRateText(r.loadRateAfter) }}&lt;/div&gt;</w:t>
      </w:r>
    </w:p>
    <w:p w14:paraId="647F52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1388                  &lt;span class="rec-need"&gt;需+{{ Math.max(1, Number(r.needBarns) || 1) }}座&lt;/span&gt;</w:t>
      </w:r>
    </w:p>
    <w:p w14:paraId="1519E1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1389                &lt;/div&gt;</w:t>
      </w:r>
    </w:p>
    <w:p w14:paraId="7B1787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1390              &lt;/div&gt;</w:t>
      </w:r>
    </w:p>
    <w:p w14:paraId="07AA18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1391              &lt;div v-else class="rec-empty"&gt;暂无超高负载村，全县负载较均衡 ✓&lt;/div&gt;</w:t>
      </w:r>
    </w:p>
    <w:p w14:paraId="69D8A8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1392            &lt;/div&gt;</w:t>
      </w:r>
    </w:p>
    <w:p w14:paraId="6853C7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1395            &lt;div class="vl-table-wrap"&gt;</w:t>
      </w:r>
    </w:p>
    <w:p w14:paraId="63D345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1396              &lt;div class="load-subhead"&gt;&lt;span class="dot"&gt;&lt;/span&gt;分村负载明细（增删候选点后实时更新）&lt;/div&gt;</w:t>
      </w:r>
    </w:p>
    <w:p w14:paraId="1E523E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1397              &lt;table class="vl-table"&gt;</w:t>
      </w:r>
    </w:p>
    <w:p w14:paraId="7086FF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1398                &lt;thead&gt;</w:t>
      </w:r>
    </w:p>
    <w:p w14:paraId="65BF8F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1399                  &lt;tr&gt;</w:t>
      </w:r>
    </w:p>
    <w:p w14:paraId="687633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1400                    &lt;th&gt;乡镇&lt;/th&gt;&lt;th&gt;村&lt;/th&gt;&lt;th&gt;在用&lt;/th&gt;&lt;th&gt;新增&lt;/th&gt;&lt;th&gt;后用&lt;/th&gt;</w:t>
      </w:r>
    </w:p>
    <w:p w14:paraId="11A0CD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1401                    &lt;th&gt;收购量(公斤)&lt;/th&gt;&lt;th&gt;负载率前&lt;/th&gt;&lt;th&gt;等级&lt;/th&gt;&lt;th&gt;负载率后&lt;/th&gt;&lt;th&gt;等级&lt;/th&gt;&lt;th&gt;优先级&lt;/th&gt;</w:t>
      </w:r>
    </w:p>
    <w:p w14:paraId="315400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1402                  &lt;/tr&gt;</w:t>
      </w:r>
    </w:p>
    <w:p w14:paraId="531F7D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1403                &lt;/thead&gt;</w:t>
      </w:r>
    </w:p>
    <w:p w14:paraId="0EB4D6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1404                &lt;tbody&gt;</w:t>
      </w:r>
    </w:p>
    <w:p w14:paraId="260672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1405                  &lt;tr v-for="v in visibleVillageRows" :key="`${v.township}-${v.village}`" :class="villageRowClass(v)"&gt;</w:t>
      </w:r>
    </w:p>
    <w:p w14:paraId="5FBA30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1406                    &lt;td&gt;{{ v.township }}&lt;/td&gt;</w:t>
      </w:r>
    </w:p>
    <w:p w14:paraId="435C33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1407                    &lt;td class="td-strong"&gt;{{ v.village }}&lt;/td&gt;</w:t>
      </w:r>
    </w:p>
    <w:p w14:paraId="3ED823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1408                    &lt;td&gt;{{ v.inUseBarns }}&lt;/td&gt;</w:t>
      </w:r>
    </w:p>
    <w:p w14:paraId="2F4D5A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1409                    &lt;td class="td-add" :class="{ added: v.addedCount &gt; 0 }"&gt;{{ v.addedCount &gt; 0 ? '+' + v.addedCount : '0' }}&lt;/td&gt;</w:t>
      </w:r>
    </w:p>
    <w:p w14:paraId="1DC6CE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1410                    &lt;td&gt;{{ v.inUseAfter }}&lt;/td&gt;</w:t>
      </w:r>
    </w:p>
    <w:p w14:paraId="4604E6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1411                    &lt;td&gt;{{ Number(v.purchaseKg).toLocaleString() }}&lt;/td&gt;</w:t>
      </w:r>
    </w:p>
    <w:p w14:paraId="69F44D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1412                    &lt;td&gt;{{ loadRateText(v.loadRateBefore) }}&lt;/td&gt;</w:t>
      </w:r>
    </w:p>
    <w:p w14:paraId="1C7E44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1413                    &lt;td&gt;&lt;span class="vl-badge" :style="loadLevelStyle(v.levelBefore)"&gt;{{ v.levelBefore }}&lt;/span&gt;&lt;/td&gt;</w:t>
      </w:r>
    </w:p>
    <w:p w14:paraId="682364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1414                    &lt;td&gt;&lt;span :class="{ 'over-badge': Number(v.loadRateAfter ?? 0) &gt; Number(loadData?.countyBaselineAfter ?? 0) }"&gt;{{ loadRateText(v.loadRateAfter) }}&lt;/span&gt;&lt;/td&gt;</w:t>
      </w:r>
    </w:p>
    <w:p w14:paraId="4807BD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1415                    &lt;td&gt;&lt;span class="vl-badge" :class="{ 'vl-badge--warn': Number(v.loadRateAfter ?? 0) &gt; Number(loadData?.countyBaselineAfter ?? 0) }" :style="loadLevelStyle(v.levelAfter)"&gt;{{ v.levelAfter }}&lt;/span&gt;&lt;/td&gt;</w:t>
      </w:r>
    </w:p>
    <w:p w14:paraId="029C07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1416                    &lt;td class="td-pri"&gt;{{ v.priorityIndex != null ? v.priorityIndex : '缺数据' }}&lt;/td&gt;</w:t>
      </w:r>
    </w:p>
    <w:p w14:paraId="41324A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1417                  &lt;/tr&gt;</w:t>
      </w:r>
    </w:p>
    <w:p w14:paraId="1B200F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1418                  &lt;tr v-if="!visibleVillageRows.length"&gt;</w:t>
      </w:r>
    </w:p>
    <w:p w14:paraId="10722D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1419                    &lt;td colspan="11" class="no-data"&gt;暂无分村数据&lt;/td&gt;</w:t>
      </w:r>
    </w:p>
    <w:p w14:paraId="6DE668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1420                  &lt;/tr&gt;</w:t>
      </w:r>
    </w:p>
    <w:p w14:paraId="238C71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1421                &lt;/tbody&gt;</w:t>
      </w:r>
    </w:p>
    <w:p w14:paraId="63F6F1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1422              &lt;/table&gt;</w:t>
      </w:r>
    </w:p>
    <w:p w14:paraId="50E84A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1423            &lt;/div&gt;</w:t>
      </w:r>
    </w:p>
    <w:p w14:paraId="4F4B71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1424          &lt;/div&gt;</w:t>
      </w:r>
    </w:p>
    <w:p w14:paraId="5F8429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1426          &lt;div class="algo-panel"&gt;</w:t>
      </w:r>
    </w:p>
    <w:p w14:paraId="3D54D8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1427            &lt;div class="algo-panel-head" @click="algoPanelOpen = algoPanelOpen.length ? [] : ['thought', 'formula', 'example', 'flow']"&gt;</w:t>
      </w:r>
    </w:p>
    <w:p w14:paraId="4DABD1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1428              &lt;span class="dot"&gt;&lt;/span&gt;</w:t>
      </w:r>
    </w:p>
    <w:p w14:paraId="745F33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1429              &lt;span&gt;算法思想与推演说明&lt;/span&gt;</w:t>
      </w:r>
    </w:p>
    <w:p w14:paraId="3436D0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1430              &lt;span class="algo-panel-tip"&gt;{{ algoPanelOpen.length ? '点击收起' : '点击展开' }}&lt;/span&gt;</w:t>
      </w:r>
    </w:p>
    <w:p w14:paraId="02EA47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1431            &lt;/div&gt;</w:t>
      </w:r>
    </w:p>
    <w:p w14:paraId="108CA0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1432            &lt;el-collapse v-model="algoPanelOpen" class="algo-collapse"&gt;</w:t>
      </w:r>
    </w:p>
    <w:p w14:paraId="1D7F2D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1433              &lt;el-collapse-item name="thought" title="1. 算法思想"&gt;</w:t>
      </w:r>
    </w:p>
    <w:p w14:paraId="512CEB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1434                &lt;div class="algo-block"&gt;</w:t>
      </w:r>
    </w:p>
    <w:p w14:paraId="238009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1435                  &lt;p&gt;本算法以“县域总量不变、村级均衡重构”为核心，先统计现有烤房产能，再把新增点按村叠加到负载模型中，实时比较每个村的新增前后负载率、县均基准负载率和均衡指数。&lt;/p&gt;</w:t>
      </w:r>
    </w:p>
    <w:p w14:paraId="34FF1A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1436                  &lt;p&gt;对每个村都计算：现有负载率、加入新增点后的负载率、与县基准的差值、是否超出县均水平。超过县均的村高亮显示，作为优先治理对象。&lt;/p&gt;</w:t>
      </w:r>
    </w:p>
    <w:p w14:paraId="4E3BA8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1437                &lt;/div&gt;</w:t>
      </w:r>
    </w:p>
    <w:p w14:paraId="2D77C1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1438              &lt;/el-collapse-item&gt;</w:t>
      </w:r>
    </w:p>
    <w:p w14:paraId="326F74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1439              &lt;el-collapse-item name="formula" title="2. 计算公式"&gt;</w:t>
      </w:r>
    </w:p>
    <w:p w14:paraId="2B0A4A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1440                &lt;pre class="algo-formula"&gt;{{ algoDesc?.formula || '负载率 = 村收购量 / (在用烤房数 × 单座设计产能)\n县基准负载率 = 县收购总量 / (县在用烤房总数 × 单座设计产能)\n新增后负载率 = 村收购量 / ((在用烤房数 + 新增数) × 单座设计产能)\n均衡指数 = 1 - 标准差 / 平均值' }}&lt;/pre&gt;</w:t>
      </w:r>
    </w:p>
    <w:p w14:paraId="664B9A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1441              &lt;/el-collapse-item&gt;</w:t>
      </w:r>
    </w:p>
    <w:p w14:paraId="248A9B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1442              &lt;el-collapse-item name="example" title="3. 示例"&gt;</w:t>
      </w:r>
    </w:p>
    <w:p w14:paraId="13CC24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1443                &lt;div class="algo-block"&gt;</w:t>
      </w:r>
    </w:p>
    <w:p w14:paraId="705583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1444                  &lt;p&gt;示例：某村收购量 40,000 公斤，现有在用烤房 6 座，单座产能 5,000 公斤/季，则新增前负载率 = 40000 / (6 × 5000) = 1.333。&lt;/p&gt;</w:t>
      </w:r>
    </w:p>
    <w:p w14:paraId="3B4D82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1445                  &lt;p&gt;若新增 2 座后，新增后负载率 = 40000 / (8 × 5000) = 1.000，若县均基准为 0.92，则该村仍高于县均，需继续优先调配。&lt;/p&gt;</w:t>
      </w:r>
    </w:p>
    <w:p w14:paraId="524DAA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1446                &lt;/div&gt;</w:t>
      </w:r>
    </w:p>
    <w:p w14:paraId="59AABF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1447              &lt;/el-collapse-item&gt;</w:t>
      </w:r>
    </w:p>
    <w:p w14:paraId="785013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1448              &lt;el-collapse-item name="flow" title="4. 流转思路"&gt;</w:t>
      </w:r>
    </w:p>
    <w:p w14:paraId="382E69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1449                &lt;div class="algo-block"&gt;</w:t>
      </w:r>
    </w:p>
    <w:p w14:paraId="5508FE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1450                  &lt;ol&gt;</w:t>
      </w:r>
    </w:p>
    <w:p w14:paraId="4939AD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1451                    &lt;li&gt;读取现有烤房、烟叶收购、候选点三类数据。&lt;/li&gt;</w:t>
      </w:r>
    </w:p>
    <w:p w14:paraId="2F7D2C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1452                    &lt;li&gt;把候选点按村归集，作为“新增数”。&lt;/li&gt;</w:t>
      </w:r>
    </w:p>
    <w:p w14:paraId="6BEC9D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1453                    &lt;li&gt;重算每个村新增前/后负载率和县均基准。&lt;/li&gt;</w:t>
      </w:r>
    </w:p>
    <w:p w14:paraId="67E996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1454                    &lt;li&gt;比较村级负载率与县均值，超过则高亮。&lt;/li&gt;</w:t>
      </w:r>
    </w:p>
    <w:p w14:paraId="6076CF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1455                    &lt;li&gt;刷新右侧表格、推荐列表和地图标点，形成沙盘演练闭环。&lt;/li&gt;</w:t>
      </w:r>
    </w:p>
    <w:p w14:paraId="40F0C2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1456                  &lt;/ol&gt;</w:t>
      </w:r>
    </w:p>
    <w:p w14:paraId="2F3E41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1457                &lt;/div&gt;</w:t>
      </w:r>
    </w:p>
    <w:p w14:paraId="7A984D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1458              &lt;/el-collapse-item&gt;</w:t>
      </w:r>
    </w:p>
    <w:p w14:paraId="55E44C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1459            &lt;/el-collapse&gt;</w:t>
      </w:r>
    </w:p>
    <w:p w14:paraId="678541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1460          &lt;/div&gt;</w:t>
      </w:r>
    </w:p>
    <w:p w14:paraId="5E82BB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1461        &lt;/div&gt;</w:t>
      </w:r>
    </w:p>
    <w:p w14:paraId="66E83F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1462      &lt;/div&gt;</w:t>
      </w:r>
    </w:p>
    <w:p w14:paraId="0042FC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1464    &lt;/div&gt;</w:t>
      </w:r>
    </w:p>
    <w:p w14:paraId="021B29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1465  &lt;/template&gt;</w:t>
      </w:r>
    </w:p>
    <w:p w14:paraId="631D68E9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src/pages/site-new-build/SiteNewBuild.vue</w:t>
      </w:r>
    </w:p>
    <w:p w14:paraId="56612F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&lt;script setup lang="ts"&gt;</w:t>
      </w:r>
    </w:p>
    <w:p w14:paraId="58ADDC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{ ref, computed, onMounted, onBeforeUnmount, nextTick, watch } from 'vue'</w:t>
      </w:r>
    </w:p>
    <w:p w14:paraId="73877E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L from 'leaflet'</w:t>
      </w:r>
    </w:p>
    <w:p w14:paraId="2F32C7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'leaflet/dist/leaflet.css'</w:t>
      </w:r>
    </w:p>
    <w:p w14:paraId="430990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{ ElMessage, ElMessageBox } from 'element-plus'</w:t>
      </w:r>
    </w:p>
    <w:p w14:paraId="1BCC32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{ getBarnOptions } from '@/api/barn'</w:t>
      </w:r>
    </w:p>
    <w:p w14:paraId="3DF5A1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{</w:t>
      </w:r>
    </w:p>
    <w:p w14:paraId="139866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  getSiteNewBuildAll,</w:t>
      </w:r>
    </w:p>
    <w:p w14:paraId="09C305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  addSiteNewBuild,</w:t>
      </w:r>
    </w:p>
    <w:p w14:paraId="0E4B01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  deleteSiteNewBuild,</w:t>
      </w:r>
    </w:p>
    <w:p w14:paraId="63EAAE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  clearSiteNewBuild,</w:t>
      </w:r>
    </w:p>
    <w:p w14:paraId="6D65EB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  autoGenerateSiteNewBuild,</w:t>
      </w:r>
    </w:p>
    <w:p w14:paraId="200617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  evaluateSiteNewBuild,</w:t>
      </w:r>
    </w:p>
    <w:p w14:paraId="3ED2BD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  getSiteNewBuildAlgoDesc,</w:t>
      </w:r>
    </w:p>
    <w:p w14:paraId="286C57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  getVillageLoad,</w:t>
      </w:r>
    </w:p>
    <w:p w14:paraId="613F97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  getVillageLoadRecommend,</w:t>
      </w:r>
    </w:p>
    <w:p w14:paraId="4C1803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} from '@/api/siteNewBuild'</w:t>
      </w:r>
    </w:p>
    <w:p w14:paraId="53C017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const designCapacity = ref(5000)</w:t>
      </w:r>
    </w:p>
    <w:p w14:paraId="22ABB5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const loadData = ref&lt;any&gt;(null)</w:t>
      </w:r>
    </w:p>
    <w:p w14:paraId="6D3FAF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const loadLoading = ref(false)</w:t>
      </w:r>
    </w:p>
    <w:p w14:paraId="207A37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const loadPanelOpen = ref(true)</w:t>
      </w:r>
    </w:p>
    <w:p w14:paraId="13F6CD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const recommend = ref&lt;any[]&gt;([])</w:t>
      </w:r>
    </w:p>
    <w:p w14:paraId="5FCA29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const addLoading = ref(false)</w:t>
      </w:r>
    </w:p>
    <w:p w14:paraId="19DC6F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const mapFilter = ref({ province: '湖北省', city: '宜昌市', county: '秭归县', township: '' })</w:t>
      </w:r>
    </w:p>
    <w:p w14:paraId="78D6DA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function withTimeout&lt;T&gt;(promise: Promise&lt;T&gt;, ms: number, message: string): Promise&lt;T&gt; {</w:t>
      </w:r>
    </w:p>
    <w:p w14:paraId="7CA8EE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return Promise.race([</w:t>
      </w:r>
    </w:p>
    <w:p w14:paraId="77BD69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  promise,</w:t>
      </w:r>
    </w:p>
    <w:p w14:paraId="177186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new Promise&lt;T&gt;((_, reject) =&gt; setTimeout(() =&gt; reject(new Error(message)), ms)),</w:t>
      </w:r>
    </w:p>
    <w:p w14:paraId="10B26B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])</w:t>
      </w:r>
    </w:p>
    <w:p w14:paraId="4AA3C3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}</w:t>
      </w:r>
    </w:p>
    <w:p w14:paraId="7E2AB2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/** 村负载预警等级颜色（分级预警法） */</w:t>
      </w:r>
    </w:p>
    <w:p w14:paraId="034374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const loadLevelColor: Record&lt;string, string&gt; = {</w:t>
      </w:r>
    </w:p>
    <w:p w14:paraId="16909E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'严重超负荷': '#D4604A',</w:t>
      </w:r>
    </w:p>
    <w:p w14:paraId="29C0EE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'超负荷': '#E08A3C',</w:t>
      </w:r>
    </w:p>
    <w:p w14:paraId="3396E6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'饱和': '#E8A714',</w:t>
      </w:r>
    </w:p>
    <w:p w14:paraId="7B8835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'正常': '#2E8B6A',</w:t>
      </w:r>
    </w:p>
    <w:p w14:paraId="44DEB8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'富余': '#3B9BDD',</w:t>
      </w:r>
    </w:p>
    <w:p w14:paraId="66CE88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'严重缺烤房': '#B71C1C',</w:t>
      </w:r>
    </w:p>
    <w:p w14:paraId="40E75D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}</w:t>
      </w:r>
    </w:p>
    <w:p w14:paraId="21E05D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async function loadVillageData() {</w:t>
      </w:r>
    </w:p>
    <w:p w14:paraId="67196E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loadLoading.value = true</w:t>
      </w:r>
    </w:p>
    <w:p w14:paraId="6C573B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try {</w:t>
      </w:r>
    </w:p>
    <w:p w14:paraId="79F703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  const [data, rec] = await withTimeout(</w:t>
      </w:r>
    </w:p>
    <w:p w14:paraId="0F6FAC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      Promise.all([getVillageLoad(designCapacity.value), getVillageLoadRecommend(designCapacity.value)]),</w:t>
      </w:r>
    </w:p>
    <w:p w14:paraId="311C29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53        12000,</w:t>
      </w:r>
    </w:p>
    <w:p w14:paraId="6EA5E7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    '负载接口响应超时',</w:t>
      </w:r>
    </w:p>
    <w:p w14:paraId="23A648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55      )</w:t>
      </w:r>
    </w:p>
    <w:p w14:paraId="7D7895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  loadData.value = data</w:t>
      </w:r>
    </w:p>
    <w:p w14:paraId="6E0981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  recommend.value = (rec || []) as any[]</w:t>
      </w:r>
    </w:p>
    <w:p w14:paraId="200A22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  renderBarnDots()</w:t>
      </w:r>
    </w:p>
    <w:p w14:paraId="32E9CC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  } catch (e: any) {</w:t>
      </w:r>
    </w:p>
    <w:p w14:paraId="68BF96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    ElMessage.warning(e?.message || '负载数据刷新失败，候选点已保留')</w:t>
      </w:r>
    </w:p>
    <w:p w14:paraId="2C6DB8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  } finally {</w:t>
      </w:r>
    </w:p>
    <w:p w14:paraId="7F6066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  loadLoading.value = false</w:t>
      </w:r>
    </w:p>
    <w:p w14:paraId="0A31EA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}</w:t>
      </w:r>
    </w:p>
    <w:p w14:paraId="02BCA5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}</w:t>
      </w:r>
    </w:p>
    <w:p w14:paraId="27593E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async function runSandbox() {</w:t>
      </w:r>
    </w:p>
    <w:p w14:paraId="413A21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if (latestCandidate.value) {</w:t>
      </w:r>
    </w:p>
    <w:p w14:paraId="31EA94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    selectedCandidate.value = latestCandidate.value</w:t>
      </w:r>
    </w:p>
    <w:p w14:paraId="189BA7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}</w:t>
      </w:r>
    </w:p>
    <w:p w14:paraId="3397C4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  await loadVillageData()</w:t>
      </w:r>
    </w:p>
    <w:p w14:paraId="6D42CD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loadPanelOpen.value = true</w:t>
      </w:r>
    </w:p>
    <w:p w14:paraId="0D441C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if (!selectedCandidate.value &amp;&amp; latestCandidate.value) {</w:t>
      </w:r>
    </w:p>
    <w:p w14:paraId="35079C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    selectedCandidate.value = latestCandidate.value</w:t>
      </w:r>
    </w:p>
    <w:p w14:paraId="6958C4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}</w:t>
      </w:r>
    </w:p>
    <w:p w14:paraId="61BBE4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}</w:t>
      </w:r>
    </w:p>
    <w:p w14:paraId="79FE1B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function loadRateText(v: number | null | undefined): string {</w:t>
      </w:r>
    </w:p>
    <w:p w14:paraId="1BCE19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  if (v == null) return '--'</w:t>
      </w:r>
    </w:p>
    <w:p w14:paraId="14F152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  return Number(v).toFixed(3)</w:t>
      </w:r>
    </w:p>
    <w:p w14:paraId="1B1447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}</w:t>
      </w:r>
    </w:p>
    <w:p w14:paraId="746FFB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function loadLevelStyle(level: string): Record&lt;string, string&gt; {</w:t>
      </w:r>
    </w:p>
    <w:p w14:paraId="728331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  const c = loadLevelColor[level] || '#5FB292'</w:t>
      </w:r>
    </w:p>
    <w:p w14:paraId="089562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  return { color: c, background: c + '22' }</w:t>
      </w:r>
    </w:p>
    <w:p w14:paraId="169033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}</w:t>
      </w:r>
    </w:p>
    <w:p w14:paraId="27BC95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const useVillageLoadColor = ref(true)</w:t>
      </w:r>
    </w:p>
    <w:p w14:paraId="428EBE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const legendOpen = ref(false)</w:t>
      </w:r>
    </w:p>
    <w:p w14:paraId="43C564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function normPlace(s: string): string {</w:t>
      </w:r>
    </w:p>
    <w:p w14:paraId="79DD21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  return String(s || '').replace(/(村委会|居委会|社区居民委员会|村民委员会|街道|社区|村|镇|乡)$/, '').trim()</w:t>
      </w:r>
    </w:p>
    <w:p w14:paraId="78E9A2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}</w:t>
      </w:r>
    </w:p>
    <w:p w14:paraId="5EE670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function normTownship(s: string): string {</w:t>
      </w:r>
    </w:p>
    <w:p w14:paraId="5D4B32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  return String(s || '').replace(/(街道办事处|街道|镇|乡)$/, '').trim()</w:t>
      </w:r>
    </w:p>
    <w:p w14:paraId="43FB32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}</w:t>
      </w:r>
    </w:p>
    <w:p w14:paraId="3A805A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function shortVillageName(s: string): string {</w:t>
      </w:r>
    </w:p>
    <w:p w14:paraId="30AF3D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  const text = String(s || '').trim()</w:t>
      </w:r>
    </w:p>
    <w:p w14:paraId="659672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  if (!text) return ''</w:t>
      </w:r>
    </w:p>
    <w:p w14:paraId="47C6FD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  const normalized = text</w:t>
      </w:r>
    </w:p>
    <w:p w14:paraId="08E624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    .replace(/(社区居民委员会|村民委员会|居民委员会|村委会|居委会)$/, '')</w:t>
      </w:r>
    </w:p>
    <w:p w14:paraId="1CD22A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    .trim()</w:t>
      </w:r>
    </w:p>
    <w:p w14:paraId="0B80BA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  if (/[社区]$/.test(normalized)) return normalized</w:t>
      </w:r>
    </w:p>
    <w:p w14:paraId="6676F6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if (/[村]$/.test(normalized)) return normalized</w:t>
      </w:r>
    </w:p>
    <w:p w14:paraId="2BE03A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  return normalized ? `${normalized}村` : ''</w:t>
      </w:r>
    </w:p>
    <w:p w14:paraId="146621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}</w:t>
      </w:r>
    </w:p>
    <w:p w14:paraId="471C34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function calcDistanceScore(lng1: number, lat1: number, lng2: number, lat2: number): number {</w:t>
      </w:r>
    </w:p>
    <w:p w14:paraId="7C0290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const dx = (lng1 - lng2) * Math.cos(((lat1 + lat2) / 2) * Math.PI / 180)</w:t>
      </w:r>
    </w:p>
    <w:p w14:paraId="003C15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const dy = lat1 - lat2</w:t>
      </w:r>
    </w:p>
    <w:p w14:paraId="25C02B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  return dx * dx + dy * dy</w:t>
      </w:r>
    </w:p>
    <w:p w14:paraId="40047A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116  }</w:t>
      </w:r>
    </w:p>
    <w:p w14:paraId="584242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const villageLoadLookup = computed(() =&gt; {</w:t>
      </w:r>
    </w:p>
    <w:p w14:paraId="0E9A99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  const m = new Map&lt;string, string&gt;()</w:t>
      </w:r>
    </w:p>
    <w:p w14:paraId="0D585B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  ;(loadData.value?.villages || []).forEach((v: any) =&gt; {</w:t>
      </w:r>
    </w:p>
    <w:p w14:paraId="3DB4A8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    m.set(normPlace(v.village), v.levelAfter || v.levelBefore || '正常')</w:t>
      </w:r>
    </w:p>
    <w:p w14:paraId="1189EF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  })</w:t>
      </w:r>
    </w:p>
    <w:p w14:paraId="4C2262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124    return m</w:t>
      </w:r>
    </w:p>
    <w:p w14:paraId="7AB03B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})</w:t>
      </w:r>
    </w:p>
    <w:p w14:paraId="293315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const loadVillageProfiles = computed(() =&gt; {</w:t>
      </w:r>
    </w:p>
    <w:p w14:paraId="598A98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  return (loadData.value?.villages || []).map((v: any) =&gt; ({</w:t>
      </w:r>
    </w:p>
    <w:p w14:paraId="2B5C9C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    township: String(v.township || ''),</w:t>
      </w:r>
    </w:p>
    <w:p w14:paraId="1CA500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    village: String(v.village || ''),</w:t>
      </w:r>
    </w:p>
    <w:p w14:paraId="425E34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    townshipNorm: normTownship(v.township),</w:t>
      </w:r>
    </w:p>
    <w:p w14:paraId="414290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    villageNorm: normPlace(v.village),</w:t>
      </w:r>
    </w:p>
    <w:p w14:paraId="58AFE3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    raw: v,</w:t>
      </w:r>
    </w:p>
    <w:p w14:paraId="6F61F3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134    }))</w:t>
      </w:r>
    </w:p>
    <w:p w14:paraId="1E4484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})</w:t>
      </w:r>
    </w:p>
    <w:p w14:paraId="09D68E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const loadVillageCenters = computed(() =&gt; {</w:t>
      </w:r>
    </w:p>
    <w:p w14:paraId="0EFDD1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  const profileMap = new Map&lt;string, { township: string; village: string; townshipNorm: string; villageNorm: string }&gt;()</w:t>
      </w:r>
    </w:p>
    <w:p w14:paraId="71DE8E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139    loadVillageProfiles.value.forEach((item: any) =&gt; {</w:t>
      </w:r>
    </w:p>
    <w:p w14:paraId="22A0B0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140      profileMap.set(`${item.townshipNorm}__${item.villageNorm}`, item)</w:t>
      </w:r>
    </w:p>
    <w:p w14:paraId="17ED59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  })</w:t>
      </w:r>
    </w:p>
    <w:p w14:paraId="2A0CE6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  const grouped = new Map&lt;string, { township: string; village: string; townshipNorm: string; villageNorm: string; lngSum: number; latSum: number; count: number }&gt;()</w:t>
      </w:r>
    </w:p>
    <w:p w14:paraId="03282F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  barnList.value.forEach((b: any) =&gt; {</w:t>
      </w:r>
    </w:p>
    <w:p w14:paraId="61A921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    const lng = toFiniteNumber(b.longitude)</w:t>
      </w:r>
    </w:p>
    <w:p w14:paraId="590146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    const lat = toFiniteNumber(b.latitude)</w:t>
      </w:r>
    </w:p>
    <w:p w14:paraId="2C5D85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146      if (lng == null || lat == null || !isValidLngLat(lng, lat) || lng &lt;= 0 || lat &lt;= 0) return</w:t>
      </w:r>
    </w:p>
    <w:p w14:paraId="140836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    const townshipNorm = normTownship(b.township)</w:t>
      </w:r>
    </w:p>
    <w:p w14:paraId="6F5648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148      const villageNorm = normPlace(b.village)</w:t>
      </w:r>
    </w:p>
    <w:p w14:paraId="6D8082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  const profile = profileMap.get(`${townshipNorm}__${villageNorm}`)</w:t>
      </w:r>
    </w:p>
    <w:p w14:paraId="60A832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    if (!profile) return</w:t>
      </w:r>
    </w:p>
    <w:p w14:paraId="2345D4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151      const key = `${profile.townshipNorm}__${profile.villageNorm}`</w:t>
      </w:r>
    </w:p>
    <w:p w14:paraId="0620C2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152      const existing = grouped.get(key) || {</w:t>
      </w:r>
    </w:p>
    <w:p w14:paraId="799AED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      township: profile.township,</w:t>
      </w:r>
    </w:p>
    <w:p w14:paraId="4CB15C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      village: profile.village,</w:t>
      </w:r>
    </w:p>
    <w:p w14:paraId="3126BC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      townshipNorm: profile.townshipNorm,</w:t>
      </w:r>
    </w:p>
    <w:p w14:paraId="0B7F65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      villageNorm: profile.villageNorm,</w:t>
      </w:r>
    </w:p>
    <w:p w14:paraId="6805F2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157        lngSum: 0,</w:t>
      </w:r>
    </w:p>
    <w:p w14:paraId="27A004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158        latSum: 0,</w:t>
      </w:r>
    </w:p>
    <w:p w14:paraId="0C35B0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      count: 0,</w:t>
      </w:r>
    </w:p>
    <w:p w14:paraId="009D14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160      }</w:t>
      </w:r>
    </w:p>
    <w:p w14:paraId="3B8B0B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161      existing.lngSum += lng</w:t>
      </w:r>
    </w:p>
    <w:p w14:paraId="57602C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    existing.latSum += lat</w:t>
      </w:r>
    </w:p>
    <w:p w14:paraId="74FCD0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  existing.count += 1</w:t>
      </w:r>
    </w:p>
    <w:p w14:paraId="04535A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164      grouped.set(key, existing)</w:t>
      </w:r>
    </w:p>
    <w:p w14:paraId="4A66F8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165    })</w:t>
      </w:r>
    </w:p>
    <w:p w14:paraId="03F23E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  return Array.from(grouped.values()).map(item =&gt; ({</w:t>
      </w:r>
    </w:p>
    <w:p w14:paraId="29A060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    township: item.township,</w:t>
      </w:r>
    </w:p>
    <w:p w14:paraId="78CAC9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    village: item.village,</w:t>
      </w:r>
    </w:p>
    <w:p w14:paraId="62AC2E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    townshipNorm: item.townshipNorm,</w:t>
      </w:r>
    </w:p>
    <w:p w14:paraId="7195C6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    villageNorm: item.villageNorm,</w:t>
      </w:r>
    </w:p>
    <w:p w14:paraId="092109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    lng: item.lngSum / item.count,</w:t>
      </w:r>
    </w:p>
    <w:p w14:paraId="3BDEBE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    lat: item.latSum / item.count,</w:t>
      </w:r>
    </w:p>
    <w:p w14:paraId="6B7939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    count: item.count,</w:t>
      </w:r>
    </w:p>
    <w:p w14:paraId="000387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  }))</w:t>
      </w:r>
    </w:p>
    <w:p w14:paraId="338DA2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})</w:t>
      </w:r>
    </w:p>
    <w:p w14:paraId="603AAE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function resolveLoadVillage(lng: number, lat: number, township?: string, village?: string) {</w:t>
      </w:r>
    </w:p>
    <w:p w14:paraId="62D818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178    const townshipNorm = normTownship(township)</w:t>
      </w:r>
    </w:p>
    <w:p w14:paraId="03CE22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179    const villageNorm = normPlace(village)</w:t>
      </w:r>
    </w:p>
    <w:p w14:paraId="08328C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180    const exact = loadVillageProfiles.value.find((item: any) =&gt; {</w:t>
      </w:r>
    </w:p>
    <w:p w14:paraId="437F7F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    return item.townshipNorm === townshipNorm &amp;&amp; item.villageNorm === villageNorm</w:t>
      </w:r>
    </w:p>
    <w:p w14:paraId="717547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182    })</w:t>
      </w:r>
    </w:p>
    <w:p w14:paraId="6C0985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183    if (exact) {</w:t>
      </w:r>
    </w:p>
    <w:p w14:paraId="0411E7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184      return { township: exact.township, village: exact.village, source: 'exact' as const }</w:t>
      </w:r>
    </w:p>
    <w:p w14:paraId="48DDA4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185    }</w:t>
      </w:r>
    </w:p>
    <w:p w14:paraId="5BC88E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187    const inTownship = loadVillageCenters.value.filter(item =&gt; !townshipNorm || item.townshipNorm === townshipNorm)</w:t>
      </w:r>
    </w:p>
    <w:p w14:paraId="754BBA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188    const pool = inTownship.length ? inTownship : loadVillageCenters.value</w:t>
      </w:r>
    </w:p>
    <w:p w14:paraId="1E897C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if (!pool.length) return null</w:t>
      </w:r>
    </w:p>
    <w:p w14:paraId="6D417D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  let nearest = pool[0]</w:t>
      </w:r>
    </w:p>
    <w:p w14:paraId="2FEFF7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192    let bestScore = calcDistanceScore(lng, lat, pool[0].lng, pool[0].lat)</w:t>
      </w:r>
    </w:p>
    <w:p w14:paraId="5877F4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193    pool.slice(1).forEach(item =&gt; {</w:t>
      </w:r>
    </w:p>
    <w:p w14:paraId="5DD8F3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194      const score = calcDistanceScore(lng, lat, item.lng, item.lat)</w:t>
      </w:r>
    </w:p>
    <w:p w14:paraId="2775C4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195      if (score &lt; bestScore) {</w:t>
      </w:r>
    </w:p>
    <w:p w14:paraId="2EF376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196        bestScore = score</w:t>
      </w:r>
    </w:p>
    <w:p w14:paraId="3A90C2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197        nearest = item</w:t>
      </w:r>
    </w:p>
    <w:p w14:paraId="71B944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198      }</w:t>
      </w:r>
    </w:p>
    <w:p w14:paraId="2BDC69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199    })</w:t>
      </w:r>
    </w:p>
    <w:p w14:paraId="28AAA5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200    return { township: nearest.township, village: nearest.village, source: 'nearest_load' as const }</w:t>
      </w:r>
    </w:p>
    <w:p w14:paraId="53FADD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201  }</w:t>
      </w:r>
    </w:p>
    <w:p w14:paraId="7FB70B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203  watch(useVillageLoadColor, () =&gt; { renderBarnDots() })</w:t>
      </w:r>
    </w:p>
    <w:p w14:paraId="319E1A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206  const barnList = ref&lt;any[]&gt;([])</w:t>
      </w:r>
    </w:p>
    <w:p w14:paraId="79ADA1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207  const loading = ref(false)</w:t>
      </w:r>
    </w:p>
    <w:p w14:paraId="7DEFF3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208  const currentTime = ref('')</w:t>
      </w:r>
    </w:p>
    <w:p w14:paraId="4ABAEB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209  let timeTimer: any = null</w:t>
      </w:r>
    </w:p>
    <w:p w14:paraId="305EFA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212  const candidates = ref&lt;any[]&gt;([])</w:t>
      </w:r>
    </w:p>
    <w:p w14:paraId="6B643B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213  const candidatesLoading = ref(false)</w:t>
      </w:r>
    </w:p>
    <w:p w14:paraId="12386B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216  const mapRef = ref&lt;HTMLDivElement&gt;()</w:t>
      </w:r>
    </w:p>
    <w:p w14:paraId="6D3DED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217  let mapInstance: L.Map | null = null</w:t>
      </w:r>
    </w:p>
    <w:p w14:paraId="55876B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218  let barnLayer: L.LayerGroup | null = null</w:t>
      </w:r>
    </w:p>
    <w:p w14:paraId="272EA4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219  let candidateLayer: L.LayerGroup | null = null</w:t>
      </w:r>
    </w:p>
    <w:p w14:paraId="6DEEB2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220  let townshipBoundaryLayer: L.GeoJSON | null = null</w:t>
      </w:r>
    </w:p>
    <w:p w14:paraId="2F3DB6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221  let villagePointLayer: L.LayerGroup | null = null</w:t>
      </w:r>
    </w:p>
    <w:p w14:paraId="67F2D7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222  const villagePoints = ref&lt;any[]&gt;([])</w:t>
      </w:r>
    </w:p>
    <w:p w14:paraId="59D226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223  const townshipBoundaries = ref&lt;any&gt;(null)</w:t>
      </w:r>
    </w:p>
    <w:p w14:paraId="6428BA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224  const townshipOptions = computed(() =&gt; (townshipBoundaries.value?.features || [])</w:t>
      </w:r>
    </w:p>
    <w:p w14:paraId="0AB564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225    .map((f: any) =&gt; f.properties?.name)</w:t>
      </w:r>
    </w:p>
    <w:p w14:paraId="633C1A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226    .filter(Boolean)</w:t>
      </w:r>
    </w:p>
    <w:p w14:paraId="2EF791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227    .sort((a: string, b: string) =&gt; a.localeCompare(b, 'zh-Hans-CN')))</w:t>
      </w:r>
    </w:p>
    <w:p w14:paraId="58194A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228  const filteredTownshipBoundaries = computed(() =&gt; {</w:t>
      </w:r>
    </w:p>
    <w:p w14:paraId="3B1F13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229    const features = townshipBoundaries.value?.features || []</w:t>
      </w:r>
    </w:p>
    <w:p w14:paraId="31C94B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230    return {</w:t>
      </w:r>
    </w:p>
    <w:p w14:paraId="158359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231      type: 'FeatureCollection',</w:t>
      </w:r>
    </w:p>
    <w:p w14:paraId="27C064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232      features: mapFilter.value.township</w:t>
      </w:r>
    </w:p>
    <w:p w14:paraId="21BADB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233        ? features.filter((f: any) =&gt; f.properties?.name === mapFilter.value.township)</w:t>
      </w:r>
    </w:p>
    <w:p w14:paraId="701EEC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234        : features,</w:t>
      </w:r>
    </w:p>
    <w:p w14:paraId="3CE24B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235    }</w:t>
      </w:r>
    </w:p>
    <w:p w14:paraId="62D422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236  })</w:t>
      </w:r>
    </w:p>
    <w:p w14:paraId="5AF8DF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237  const filteredVillagePoints = computed(() =&gt; villagePoints.value.filter((f: any) =&gt; {</w:t>
      </w:r>
    </w:p>
    <w:p w14:paraId="5F3750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238    if (!mapFilter.value.township) return true</w:t>
      </w:r>
    </w:p>
    <w:p w14:paraId="1EDA42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239    return f.properties?.xiang === mapFilter.value.township</w:t>
      </w:r>
    </w:p>
    <w:p w14:paraId="5046F8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240  }))</w:t>
      </w:r>
    </w:p>
    <w:p w14:paraId="19E851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241  const filteredCandidates = computed(() =&gt; candidates.value.filter((c: any) =&gt; {</w:t>
      </w:r>
    </w:p>
    <w:p w14:paraId="047A28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242    return !mapFilter.value.township || c.township === mapFilter.value.township</w:t>
      </w:r>
    </w:p>
    <w:p w14:paraId="466CF2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243  }))</w:t>
      </w:r>
    </w:p>
    <w:p w14:paraId="72EE99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244  const visibleCandidates = computed(() =&gt; filteredCandidates.value)</w:t>
      </w:r>
    </w:p>
    <w:p w14:paraId="56BF63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245  const filteredBarnList = computed(() =&gt; barnList.value.filter((b: any) =&gt; {</w:t>
      </w:r>
    </w:p>
    <w:p w14:paraId="33AF25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246    return !mapFilter.value.township || b.township === mapFilter.value.township</w:t>
      </w:r>
    </w:p>
    <w:p w14:paraId="14792E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247  }))</w:t>
      </w:r>
    </w:p>
    <w:p w14:paraId="2CB29A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249  function toFiniteNumber(value: unknown): number | null {</w:t>
      </w:r>
    </w:p>
    <w:p w14:paraId="141D83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250    const n = Number(value)</w:t>
      </w:r>
    </w:p>
    <w:p w14:paraId="1DA36F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251    return Number.isFinite(n) ? n : null</w:t>
      </w:r>
    </w:p>
    <w:p w14:paraId="7B3CF3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252  }</w:t>
      </w:r>
    </w:p>
    <w:p w14:paraId="1D613D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254  function isValidLngLat(lng: unknown, lat: unknown): lng is number {</w:t>
      </w:r>
    </w:p>
    <w:p w14:paraId="1CFFC5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255    const x = toFiniteNumber(lng)</w:t>
      </w:r>
    </w:p>
    <w:p w14:paraId="579F7B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256    const y = toFiniteNumber(lat)</w:t>
      </w:r>
    </w:p>
    <w:p w14:paraId="67D381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257    return x != null &amp;&amp; y != null &amp;&amp; x &gt;= -180 &amp;&amp; x &lt;= 180 &amp;&amp; y &gt;= -90 &amp;&amp; y &lt;= 90</w:t>
      </w:r>
    </w:p>
    <w:p w14:paraId="226E72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258  }</w:t>
      </w:r>
    </w:p>
    <w:p w14:paraId="2C7BA2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261  const levelColor: Record&lt;string, string&gt; = {</w:t>
      </w:r>
    </w:p>
    <w:p w14:paraId="37A3B7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262    '高度适宜': '#2E8B6A',</w:t>
      </w:r>
    </w:p>
    <w:p w14:paraId="50F622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263    '适宜': '#5FB292',</w:t>
      </w:r>
    </w:p>
    <w:p w14:paraId="18281F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264    '一般': '#D4944A',</w:t>
      </w:r>
    </w:p>
    <w:p w14:paraId="570BD1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265    '不适宜': '#D4604A',</w:t>
      </w:r>
    </w:p>
    <w:p w14:paraId="3C83EC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266    '待评估': '#94a3b8',</w:t>
      </w:r>
    </w:p>
    <w:p w14:paraId="138C83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267  }</w:t>
      </w:r>
    </w:p>
    <w:p w14:paraId="63A8CA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270  const statCards = computed(() =&gt; {</w:t>
      </w:r>
    </w:p>
    <w:p w14:paraId="628C46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271    const evaluated = candidates.value.filter(c =&gt; c.totalScore != null)</w:t>
      </w:r>
    </w:p>
    <w:p w14:paraId="5A88C3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272    const high = candidates.value.filter(c =&gt; c.suitabilityLevel === '高度适宜').length</w:t>
      </w:r>
    </w:p>
    <w:p w14:paraId="6E46D3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273    const good = candidates.value.filter(c =&gt; c.suitabilityLevel === '适宜').length</w:t>
      </w:r>
    </w:p>
    <w:p w14:paraId="1D663E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274    const normal = candidates.value.filter(c =&gt; c.suitabilityLevel === '一般').length</w:t>
      </w:r>
    </w:p>
    <w:p w14:paraId="63DACB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275    const bad = candidates.value.filter(c =&gt; c.suitabilityLevel === '不适宜').length</w:t>
      </w:r>
    </w:p>
    <w:p w14:paraId="3BA949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276    const avg = evaluated.length</w:t>
      </w:r>
    </w:p>
    <w:p w14:paraId="756D90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277      ? (evaluated.reduce((s, c) =&gt; s + Number(c.totalScore), 0) / evaluated.length).toFixed(1)</w:t>
      </w:r>
    </w:p>
    <w:p w14:paraId="78959F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278      : '0'</w:t>
      </w:r>
    </w:p>
    <w:p w14:paraId="6DA08E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279    return [</w:t>
      </w:r>
    </w:p>
    <w:p w14:paraId="479214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280      { label: '候选点', value: candidates.value.length, color: '#5FB292' },</w:t>
      </w:r>
    </w:p>
    <w:p w14:paraId="315CE8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281      { label: '高度适宜', value: high, color: '#2E8B6A' },</w:t>
      </w:r>
    </w:p>
    <w:p w14:paraId="54E63E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282      { label: '适宜', value: good, color: '#5FB292' },</w:t>
      </w:r>
    </w:p>
    <w:p w14:paraId="701D22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283      { label: '一般', value: normal, color: '#D4944A' },</w:t>
      </w:r>
    </w:p>
    <w:p w14:paraId="4B23F5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284      { label: '不适宜', value: bad, color: '#D4604A' },</w:t>
      </w:r>
    </w:p>
    <w:p w14:paraId="35A55C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285      { label: '平均分', value: avg, color: '#7DC4A8' },</w:t>
      </w:r>
    </w:p>
    <w:p w14:paraId="2DA0CE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286    ]</w:t>
      </w:r>
    </w:p>
    <w:p w14:paraId="050C50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287  })</w:t>
      </w:r>
    </w:p>
    <w:p w14:paraId="108027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290  const animatedStats = ref&lt;Record&lt;string, number | string&gt;&gt;({})</w:t>
      </w:r>
    </w:p>
    <w:p w14:paraId="23D0A1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291  watch(statCards, (newCards) =&gt; {</w:t>
      </w:r>
    </w:p>
    <w:p w14:paraId="4A9A41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292    newCards.forEach(card =&gt; {</w:t>
      </w:r>
    </w:p>
    <w:p w14:paraId="08E9BF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293      if (typeof card.value === 'number') {</w:t>
      </w:r>
    </w:p>
    <w:p w14:paraId="2BD844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294        const from = Number(animatedStats.value[card.label] ?? 0)</w:t>
      </w:r>
    </w:p>
    <w:p w14:paraId="6EF7FF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295        const to = card.value</w:t>
      </w:r>
    </w:p>
    <w:p w14:paraId="139266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296        const duration = 500</w:t>
      </w:r>
    </w:p>
    <w:p w14:paraId="48CD2D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297        const startTime = performance.now()</w:t>
      </w:r>
    </w:p>
    <w:p w14:paraId="48AE51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298        const animate = (now: number) =&gt; {</w:t>
      </w:r>
    </w:p>
    <w:p w14:paraId="54F86E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299          const progress = Math.min((now - startTime) / duration, 1)</w:t>
      </w:r>
    </w:p>
    <w:p w14:paraId="014E56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300          const eased = 1 - Math.pow(1 - progress, 3)</w:t>
      </w:r>
    </w:p>
    <w:p w14:paraId="53C592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301          animatedStats.value[card.label] = Math.round(from + (to - from) * eased)</w:t>
      </w:r>
    </w:p>
    <w:p w14:paraId="233D24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302          if (progress &lt; 1) requestAnimationFrame(animate)</w:t>
      </w:r>
    </w:p>
    <w:p w14:paraId="72C27D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303        }</w:t>
      </w:r>
    </w:p>
    <w:p w14:paraId="6FF151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304        requestAnimationFrame(animate)</w:t>
      </w:r>
    </w:p>
    <w:p w14:paraId="18F394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305      } else {</w:t>
      </w:r>
    </w:p>
    <w:p w14:paraId="3B4F77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306        animatedStats.value[card.label] = card.value</w:t>
      </w:r>
    </w:p>
    <w:p w14:paraId="487A4A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307      }</w:t>
      </w:r>
    </w:p>
    <w:p w14:paraId="79AD35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308    })</w:t>
      </w:r>
    </w:p>
    <w:p w14:paraId="149DB3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309  }, { immediate: true })</w:t>
      </w:r>
    </w:p>
    <w:p w14:paraId="74FA3D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312  const townGroups = computed(() =&gt; {</w:t>
      </w:r>
    </w:p>
    <w:p w14:paraId="50B928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313    const map = new Map&lt;string, { name: string; total: number; villages: string[] }&gt;()</w:t>
      </w:r>
    </w:p>
    <w:p w14:paraId="0FC676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314    filteredCandidates.value.forEach(c =&gt; {</w:t>
      </w:r>
    </w:p>
    <w:p w14:paraId="6F8EF4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315      const key = c.township || '未知'</w:t>
      </w:r>
    </w:p>
    <w:p w14:paraId="2A84AD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316      if (!map.has(key)) map.set(key, { name: key, total: 0, villages: [] })</w:t>
      </w:r>
    </w:p>
    <w:p w14:paraId="532969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317      const g = map.get(key)!</w:t>
      </w:r>
    </w:p>
    <w:p w14:paraId="0F78DB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318      g.total++</w:t>
      </w:r>
    </w:p>
    <w:p w14:paraId="4E9475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319      const village = String(c.village || '').trim()</w:t>
      </w:r>
    </w:p>
    <w:p w14:paraId="3E6876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320      if (village &amp;&amp; !g.villages.includes(village)) g.villages.push(village)</w:t>
      </w:r>
    </w:p>
    <w:p w14:paraId="5733F1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321    })</w:t>
      </w:r>
    </w:p>
    <w:p w14:paraId="74298D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322    return Array.from(map.values()).sort((a, b) =&gt; b.total - a.total)</w:t>
      </w:r>
    </w:p>
    <w:p w14:paraId="6ED835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323  })</w:t>
      </w:r>
    </w:p>
    <w:p w14:paraId="2EB17F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326  const selectedCandidate = ref&lt;any | null&gt;(null)</w:t>
      </w:r>
    </w:p>
    <w:p w14:paraId="615383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327  const detailVisible = ref(false)</w:t>
      </w:r>
    </w:p>
    <w:p w14:paraId="3CCFF2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328  const latestCandidate = computed(() =&gt; {</w:t>
      </w:r>
    </w:p>
    <w:p w14:paraId="473324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329    if (!candidates.value.length) return null</w:t>
      </w:r>
    </w:p>
    <w:p w14:paraId="3BA942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330    return [...candidates.value].sort((a: any, b: any) =&gt; Number(b.id || 0) - Number(a.id || 0))[0] || null</w:t>
      </w:r>
    </w:p>
    <w:p w14:paraId="113C39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331  })</w:t>
      </w:r>
    </w:p>
    <w:p w14:paraId="2CAB8D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332  const selectedCandidateResolved = computed(() =&gt; {</w:t>
      </w:r>
    </w:p>
    <w:p w14:paraId="771942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333    if (!selectedCandidate.value) return null</w:t>
      </w:r>
    </w:p>
    <w:p w14:paraId="316F6A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334    const lng = toFiniteNumber(selectedCandidate.value.longitude)</w:t>
      </w:r>
    </w:p>
    <w:p w14:paraId="030C00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335    const lat = toFiniteNumber(selectedCandidate.value.latitude)</w:t>
      </w:r>
    </w:p>
    <w:p w14:paraId="629729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336    if (lng == null || lat == null || !isValidLngLat(lng, lat)) return null</w:t>
      </w:r>
    </w:p>
    <w:p w14:paraId="6839FE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337    return resolveLoadVillage(lng, lat, selectedCandidate.value.township, selectedCandidate.value.village)</w:t>
      </w:r>
    </w:p>
    <w:p w14:paraId="34D425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338  })</w:t>
      </w:r>
    </w:p>
    <w:p w14:paraId="6391BC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339  const selectedVillageImpact = computed(() =&gt; {</w:t>
      </w:r>
    </w:p>
    <w:p w14:paraId="25A123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340    if (!selectedCandidate.value || !loadData.value?.villages?.length) return null</w:t>
      </w:r>
    </w:p>
    <w:p w14:paraId="0E5B78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341    const matchedTownship = selectedCandidateResolved.value?.township || selectedCandidate.value.township</w:t>
      </w:r>
    </w:p>
    <w:p w14:paraId="23662A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342    const matchedVillage = selectedCandidateResolved.value?.village || selectedCandidate.value.village</w:t>
      </w:r>
    </w:p>
    <w:p w14:paraId="15F7D6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343    const villages = loadData.value.villages as any[]</w:t>
      </w:r>
    </w:p>
    <w:p w14:paraId="1CA72B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344    const exact = villages.find((v: any) =&gt; {</w:t>
      </w:r>
    </w:p>
    <w:p w14:paraId="599DA0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345      return normTownship(v.township) === normTownship(matchedTownship)</w:t>
      </w:r>
    </w:p>
    <w:p w14:paraId="731F59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346        &amp;&amp; normPlace(v.village) === normPlace(matchedVillage)</w:t>
      </w:r>
    </w:p>
    <w:p w14:paraId="690F2B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347    })</w:t>
      </w:r>
    </w:p>
    <w:p w14:paraId="51C527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348    if (exact) return exact</w:t>
      </w:r>
    </w:p>
    <w:p w14:paraId="5AFAA7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350    const sameTownship = villages</w:t>
      </w:r>
    </w:p>
    <w:p w14:paraId="4C13DB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351      .filter((v: any) =&gt; normTownship(v.township) === normTownship(matchedTownship))</w:t>
      </w:r>
    </w:p>
    <w:p w14:paraId="043377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352      .sort((a: any, b: any) =&gt; Number(b.addedCount ?? 0) - Number(a.addedCount ?? 0)</w:t>
      </w:r>
    </w:p>
    <w:p w14:paraId="50AFD6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353        || Number(b.loadRateAfter ?? 0) - Number(a.loadRateAfter ?? 0))</w:t>
      </w:r>
    </w:p>
    <w:p w14:paraId="09D52A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354    if (sameTownship.length) return sameTownship[0]</w:t>
      </w:r>
    </w:p>
    <w:p w14:paraId="73AF64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356    const sameVillage = villages</w:t>
      </w:r>
    </w:p>
    <w:p w14:paraId="3BAD36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357      .filter((v: any) =&gt; normPlace(v.village) === normPlace(matchedVillage))</w:t>
      </w:r>
    </w:p>
    <w:p w14:paraId="051325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358      .sort((a: any, b: any) =&gt; Number(b.addedCount ?? 0) - Number(a.addedCount ?? 0)</w:t>
      </w:r>
    </w:p>
    <w:p w14:paraId="2F7D42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359        || Number(b.loadRateAfter ?? 0) - Number(a.loadRateAfter ?? 0))</w:t>
      </w:r>
    </w:p>
    <w:p w14:paraId="0D5692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360    if (sameVillage.length) return sameVillage[0]</w:t>
      </w:r>
    </w:p>
    <w:p w14:paraId="30AB37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362    return [...villages]</w:t>
      </w:r>
    </w:p>
    <w:p w14:paraId="3B982A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363      .sort((a: any, b: any) =&gt; Number(b.addedCount ?? 0) - Number(a.addedCount ?? 0)</w:t>
      </w:r>
    </w:p>
    <w:p w14:paraId="59DBAA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364        || Number(b.loadRateAfter ?? 0) - Number(a.loadRateAfter ?? 0))[0] || null</w:t>
      </w:r>
    </w:p>
    <w:p w14:paraId="30540D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365  })</w:t>
      </w:r>
    </w:p>
    <w:p w14:paraId="750C72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366  const selectedVillageImpactMatched = computed(() =&gt; {</w:t>
      </w:r>
    </w:p>
    <w:p w14:paraId="71C079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367    if (!selectedCandidate.value || !loadData.value?.villages?.length) return null</w:t>
      </w:r>
    </w:p>
    <w:p w14:paraId="063DA7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368    const matchedTownship = selectedCandidateResolved.value?.township || selectedCandidate.value.township</w:t>
      </w:r>
    </w:p>
    <w:p w14:paraId="07F039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369    const matchedVillage = selectedCandidateResolved.value?.village || selectedCandidate.value.village</w:t>
      </w:r>
    </w:p>
    <w:p w14:paraId="4351DA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370    return loadData.value.villages.find((v: any) =&gt; {</w:t>
      </w:r>
    </w:p>
    <w:p w14:paraId="3AB6AF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371      return normTownship(v.township) === normTownship(matchedTownship)</w:t>
      </w:r>
    </w:p>
    <w:p w14:paraId="02E014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372        &amp;&amp; normPlace(v.village) === normPlace(matchedVillage)</w:t>
      </w:r>
    </w:p>
    <w:p w14:paraId="14E4E9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373    }) || null</w:t>
      </w:r>
    </w:p>
    <w:p w14:paraId="596865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374  })</w:t>
      </w:r>
    </w:p>
    <w:p w14:paraId="4E25B6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375  const selectedVillageImpactHint = computed(() =&gt; {</w:t>
      </w:r>
    </w:p>
    <w:p w14:paraId="4C615B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376    if (!selectedCandidate.value) return ''</w:t>
      </w:r>
    </w:p>
    <w:p w14:paraId="6E9B84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377    if (!loadData.value?.villages?.length) return '负载数据尚未加载'</w:t>
      </w:r>
    </w:p>
    <w:p w14:paraId="74CA82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378    if (selectedVillageImpactMatched.value) return ''</w:t>
      </w:r>
    </w:p>
    <w:p w14:paraId="02D2D1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379    if (selectedCandidateResolved.value?.source === 'nearest_load' &amp;&amp; selectedCandidateResolved.value.township &amp;&amp; selectedCandidateResolved.value.village) {</w:t>
      </w:r>
    </w:p>
    <w:p w14:paraId="7A4172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380      return `当前村暂无直接负载数据，已按就近村“${selectedCandidateResolved.value.township} · ${selectedCandidateResolved.value.village}”展示`</w:t>
      </w:r>
    </w:p>
    <w:p w14:paraId="33A2F3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381    }</w:t>
      </w:r>
    </w:p>
    <w:p w14:paraId="53B6FC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382    if (selectedTownshipVillageRefs.value.length) {</w:t>
      </w:r>
    </w:p>
    <w:p w14:paraId="09AE0A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383      const row = selectedVillageImpact.value</w:t>
      </w:r>
    </w:p>
    <w:p w14:paraId="36BB20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384      return row ? `当前村暂无直接负载数据，已按同乡镇可参考村“${row.township} · ${row.village}”展示` : '当前村暂无直接负载数据，已按同乡镇可参考村展示'</w:t>
      </w:r>
    </w:p>
    <w:p w14:paraId="43B925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385    }</w:t>
      </w:r>
    </w:p>
    <w:p w14:paraId="1CFE17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386    return '当前村暂无直接负载数据，已按全县可参考村展示'</w:t>
      </w:r>
    </w:p>
    <w:p w14:paraId="3A1A4D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387  })</w:t>
      </w:r>
    </w:p>
    <w:p w14:paraId="2E83A6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388  const selectedTownshipVillageRefs = computed(() =&gt; {</w:t>
      </w:r>
    </w:p>
    <w:p w14:paraId="6EEE44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389    if (!selectedCandidate.value || !loadData.value?.villages?.length) return []</w:t>
      </w:r>
    </w:p>
    <w:p w14:paraId="052774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390    const matchedTownship = selectedCandidateResolved.value?.township || selectedCandidate.value.township</w:t>
      </w:r>
    </w:p>
    <w:p w14:paraId="3C15EB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391    return loadData.value.villages.filter((v: any) =&gt; {</w:t>
      </w:r>
    </w:p>
    <w:p w14:paraId="2AD3B2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392      return normTownship(v.township) === normTownship(matchedTownship)</w:t>
      </w:r>
    </w:p>
    <w:p w14:paraId="3B0311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393    }).sort((a: any, b: any) =&gt; Number(b.loadRateAfter ?? 0) - Number(a.loadRateAfter ?? 0)).slice(0, 5)</w:t>
      </w:r>
    </w:p>
    <w:p w14:paraId="191BB1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394  })</w:t>
      </w:r>
    </w:p>
    <w:p w14:paraId="43F842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395  const impactedVillages = computed(() =&gt; {</w:t>
      </w:r>
    </w:p>
    <w:p w14:paraId="2177C4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396    const villages = (loadData.value?.villages || []).filter((v: any) =&gt; Number(v.addedCount ?? 0) &gt; 0)</w:t>
      </w:r>
    </w:p>
    <w:p w14:paraId="01E8FB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397    return villages.sort((a: any, b: any) =&gt; {</w:t>
      </w:r>
    </w:p>
    <w:p w14:paraId="771005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398      const aSelected = selectedVillageImpact.value &amp;&amp; normPlace(a.village) === normPlace(selectedVillageImpact.value.village) ? 1 : 0</w:t>
      </w:r>
    </w:p>
    <w:p w14:paraId="6636FD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399      const bSelected = selectedVillageImpact.value &amp;&amp; normPlace(b.village) === normPlace(selectedVillageImpact.value.village) ? 1 : 0</w:t>
      </w:r>
    </w:p>
    <w:p w14:paraId="438B06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400      if (aSelected !== bSelected) return bSelected - aSelected</w:t>
      </w:r>
    </w:p>
    <w:p w14:paraId="43B121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401      if (Number(a.addedCount ?? 0) !== Number(b.addedCount ?? 0)) return Number(b.addedCount ?? 0) - Number(a.addedCount ?? 0)</w:t>
      </w:r>
    </w:p>
    <w:p w14:paraId="348A05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402      return Number(b.loadRateAfter ?? 0) - Number(a.loadRateAfter ?? 0)</w:t>
      </w:r>
    </w:p>
    <w:p w14:paraId="63805E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403    })</w:t>
      </w:r>
    </w:p>
    <w:p w14:paraId="1F51E9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404  })</w:t>
      </w:r>
    </w:p>
    <w:p w14:paraId="57457F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405  const visibleVillageRows = computed(() =&gt; {</w:t>
      </w:r>
    </w:p>
    <w:p w14:paraId="198763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406    const villages = (loadData.value?.villages || []).filter((v: any) =&gt; {</w:t>
      </w:r>
    </w:p>
    <w:p w14:paraId="56DBDD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407      return Number(v.purchaseKg ?? 0) &gt; 0 || Number(v.inUseBarns ?? 0) &gt; 0 || Number(v.addedCount ?? 0) &gt; 0</w:t>
      </w:r>
    </w:p>
    <w:p w14:paraId="0A3E79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408    })</w:t>
      </w:r>
    </w:p>
    <w:p w14:paraId="735E76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409    return villages.sort((a: any, b: any) =&gt; {</w:t>
      </w:r>
    </w:p>
    <w:p w14:paraId="50D478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410      const aChanged = Number(a.addedCount ?? 0) &gt; 0 ? 1 : 0</w:t>
      </w:r>
    </w:p>
    <w:p w14:paraId="769446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411      const bChanged = Number(b.addedCount ?? 0) &gt; 0 ? 1 : 0</w:t>
      </w:r>
    </w:p>
    <w:p w14:paraId="5EB48F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412      if (aChanged !== bChanged) return bChanged - aChanged</w:t>
      </w:r>
    </w:p>
    <w:p w14:paraId="5C647E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413      if (Number(a.loadRateAfter ?? 0) !== Number(b.loadRateAfter ?? 0)) return Number(b.loadRateAfter ?? 0) - Number(a.loadRateAfter ?? 0)</w:t>
      </w:r>
    </w:p>
    <w:p w14:paraId="475B10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414      return String(a.township || '').localeCompare(String(b.township || ''), 'zh-Hans-CN')</w:t>
      </w:r>
    </w:p>
    <w:p w14:paraId="000EC0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415        || String(a.village || '').localeCompare(String(b.village || ''), 'zh-Hans-CN')</w:t>
      </w:r>
    </w:p>
    <w:p w14:paraId="7F86CC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416    })</w:t>
      </w:r>
    </w:p>
    <w:p w14:paraId="32192C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417  })</w:t>
      </w:r>
    </w:p>
    <w:p w14:paraId="6B0676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420  const addVisible = ref(false)</w:t>
      </w:r>
    </w:p>
    <w:p w14:paraId="1E85B1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421  const addForm = ref({</w:t>
      </w:r>
    </w:p>
    <w:p w14:paraId="63E925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422    candidateName: '',</w:t>
      </w:r>
    </w:p>
    <w:p w14:paraId="583F0F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423    count: 1,</w:t>
      </w:r>
    </w:p>
    <w:p w14:paraId="64C221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424    township: '',</w:t>
      </w:r>
    </w:p>
    <w:p w14:paraId="6E6DFC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425    village: '',</w:t>
      </w:r>
    </w:p>
    <w:p w14:paraId="16277B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426    longitude: 0,</w:t>
      </w:r>
    </w:p>
    <w:p w14:paraId="7EC64F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427    latitude: 0,</w:t>
      </w:r>
    </w:p>
    <w:p w14:paraId="6022EC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428    altitude: null as number | null,</w:t>
      </w:r>
    </w:p>
    <w:p w14:paraId="0DC919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429    areaSqm: null as number | null,</w:t>
      </w:r>
    </w:p>
    <w:p w14:paraId="734BDC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430    slopeDegree: null as number | null,</w:t>
      </w:r>
    </w:p>
    <w:p w14:paraId="305D97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431    distanceRoad: null as number | null,</w:t>
      </w:r>
    </w:p>
    <w:p w14:paraId="6EEE1B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432    distancePower: null as number | null,</w:t>
      </w:r>
    </w:p>
    <w:p w14:paraId="7B838A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433    distanceWater: null as number | null,</w:t>
      </w:r>
    </w:p>
    <w:p w14:paraId="76486B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434    tobaccoArea: null as number | null,</w:t>
      </w:r>
    </w:p>
    <w:p w14:paraId="5C4B2A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435    landType: '',</w:t>
      </w:r>
    </w:p>
    <w:p w14:paraId="531CC4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436    remark: '',</w:t>
      </w:r>
    </w:p>
    <w:p w14:paraId="15B60E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437  })</w:t>
      </w:r>
    </w:p>
    <w:p w14:paraId="586DD4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438  const mapClickPos = ref&lt;{ lng: number; lat: number } | null&gt;(null)</w:t>
      </w:r>
    </w:p>
    <w:p w14:paraId="007ADA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441  const genVisible = ref(false)</w:t>
      </w:r>
    </w:p>
    <w:p w14:paraId="2532DD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442  const genForm = ref({</w:t>
      </w:r>
    </w:p>
    <w:p w14:paraId="2FAFCB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443    step: 0.03,</w:t>
      </w:r>
    </w:p>
    <w:p w14:paraId="184170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444    maxDistKm: 5,</w:t>
      </w:r>
    </w:p>
    <w:p w14:paraId="128675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445  })</w:t>
      </w:r>
    </w:p>
    <w:p w14:paraId="3F6836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448  const algoDesc = ref&lt;any&gt;(null)</w:t>
      </w:r>
    </w:p>
    <w:p w14:paraId="277F0A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449  const algoPanelOpen = ref&lt;string[]&gt;([])</w:t>
      </w:r>
    </w:p>
    <w:p w14:paraId="515E59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452  const townOptions = computed(() =&gt; {</w:t>
      </w:r>
    </w:p>
    <w:p w14:paraId="6FAA12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453    const set = new Set&lt;string&gt;()</w:t>
      </w:r>
    </w:p>
    <w:p w14:paraId="22CC02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454    barnList.value.forEach((b: any) =&gt; { if (b.township) set.add(b.township) })</w:t>
      </w:r>
    </w:p>
    <w:p w14:paraId="340146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455    candidates.value.forEach((c: any) =&gt; { if (c.township) set.add(c.township) })</w:t>
      </w:r>
    </w:p>
    <w:p w14:paraId="62D8B0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456    return Array.from(set)</w:t>
      </w:r>
    </w:p>
    <w:p w14:paraId="500351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457  })</w:t>
      </w:r>
    </w:p>
    <w:p w14:paraId="053060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459  const villageOptions = computed(() =&gt; {</w:t>
      </w:r>
    </w:p>
    <w:p w14:paraId="7A0859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460    const map = new Map&lt;string, { township: string; village: string }&gt;()</w:t>
      </w:r>
    </w:p>
    <w:p w14:paraId="51721D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461    filteredBarnList.value.forEach((b: any) =&gt; {</w:t>
      </w:r>
    </w:p>
    <w:p w14:paraId="33EC77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462      if (!b.village) return</w:t>
      </w:r>
    </w:p>
    <w:p w14:paraId="37788F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463      const key = `${b.township || ''}__${b.village}`</w:t>
      </w:r>
    </w:p>
    <w:p w14:paraId="38335E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464      if (!map.has(key)) map.set(key, { township: b.township || '', village: b.village })</w:t>
      </w:r>
    </w:p>
    <w:p w14:paraId="4270BE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465    })</w:t>
      </w:r>
    </w:p>
    <w:p w14:paraId="7F07B1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466    return Array.from(map.values()).sort((a, b) =&gt; a.township.localeCompare(b.township, 'zh-Hans-CN') || a.village.localeCompare(b.village, 'zh-Hans-CN'))</w:t>
      </w:r>
    </w:p>
    <w:p w14:paraId="4948B3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467  })</w:t>
      </w:r>
    </w:p>
    <w:p w14:paraId="0D3D84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470  function createBarnDot(color: string): L.DivIcon {</w:t>
      </w:r>
    </w:p>
    <w:p w14:paraId="7086FC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471    return L.divIcon({</w:t>
      </w:r>
    </w:p>
    <w:p w14:paraId="14D966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472      className: 'barn-dot-marker',</w:t>
      </w:r>
    </w:p>
    <w:p w14:paraId="215379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473      html: `&lt;div class="barn-dot" style="background:${color};"&gt;&lt;/div&gt;`,</w:t>
      </w:r>
    </w:p>
    <w:p w14:paraId="1BBB3A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474      iconSize: [8, 8],</w:t>
      </w:r>
    </w:p>
    <w:p w14:paraId="45101F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475      iconAnchor: [4, 4],</w:t>
      </w:r>
    </w:p>
    <w:p w14:paraId="489CEE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476    })</w:t>
      </w:r>
    </w:p>
    <w:p w14:paraId="38126D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477  }</w:t>
      </w:r>
    </w:p>
    <w:p w14:paraId="17C721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480  function createCandidateIcon(level: string, score: number | null): L.DivIcon {</w:t>
      </w:r>
    </w:p>
    <w:p w14:paraId="6514F2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481    const color = '#D4604A'</w:t>
      </w:r>
    </w:p>
    <w:p w14:paraId="7BBE60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482    const size = score != null ? 18 + (score / 100) * 8 : 18</w:t>
      </w:r>
    </w:p>
    <w:p w14:paraId="491D47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483    return L.divIcon({</w:t>
      </w:r>
    </w:p>
    <w:p w14:paraId="4FC65E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484      className: 'candidate-marker candidate-marker--new',</w:t>
      </w:r>
    </w:p>
    <w:p w14:paraId="78951E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485      html: `&lt;svg width="${size * 1.55}" height="${size * 2.05}" viewBox="0 0 24 32" style="filter: drop-shadow(0 4px 10px rgba(212,96,74,0.65));"&gt;</w:t>
      </w:r>
    </w:p>
    <w:p w14:paraId="2C8317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486        &lt;path d="M12 0C5.4 0 0 5.4 0 12c0 9 12 20 12 20s12-11 12-20C24 5.4 18.6 0 12 0zm0 16c-2.2 0-4-1.8-4-4s1.8-4 4-4 4 1.8 4 4-1.8 4-4 4z" </w:t>
      </w:r>
    </w:p>
    <w:p w14:paraId="5F415D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487          fill="${color}" stroke="rgba(255,255,255,0.95)" stroke-width="2"/&gt;</w:t>
      </w:r>
    </w:p>
    <w:p w14:paraId="7A1032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488        &lt;circle cx="12" cy="12" r="3" fill="rgba(255,255,255,0.95)"/&gt;</w:t>
      </w:r>
    </w:p>
    <w:p w14:paraId="18DFF2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489      &lt;/svg&gt;`,</w:t>
      </w:r>
    </w:p>
    <w:p w14:paraId="5EFEBF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490      iconSize: [size * 1.55, size * 2.05],</w:t>
      </w:r>
    </w:p>
    <w:p w14:paraId="06C140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491      iconAnchor: [size * 0.78, size * 2.05],</w:t>
      </w:r>
    </w:p>
    <w:p w14:paraId="755413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492      popupAnchor: [0, -size * 2.05],</w:t>
      </w:r>
    </w:p>
    <w:p w14:paraId="524C8A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493    })</w:t>
      </w:r>
    </w:p>
    <w:p w14:paraId="0F0F4B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494  }</w:t>
      </w:r>
    </w:p>
    <w:p w14:paraId="714660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496  function safeAddMarker(factory: () =&gt; L.Layer, context: string, payload: Record&lt;string, unknown&gt;) {</w:t>
      </w:r>
    </w:p>
    <w:p w14:paraId="7C8521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497    try {</w:t>
      </w:r>
    </w:p>
    <w:p w14:paraId="30B7A9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498      return factory()</w:t>
      </w:r>
    </w:p>
    <w:p w14:paraId="565AB3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499    } catch (error) {</w:t>
      </w:r>
    </w:p>
    <w:p w14:paraId="52ED12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500      console.warn(`[site-new-build] skip invalid map point: ${context}`, payload, error)</w:t>
      </w:r>
    </w:p>
    <w:p w14:paraId="0DCFAC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501      return null</w:t>
      </w:r>
    </w:p>
    <w:p w14:paraId="033A11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502    }</w:t>
      </w:r>
    </w:p>
    <w:p w14:paraId="054224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503  }</w:t>
      </w:r>
    </w:p>
    <w:p w14:paraId="511750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506  function renderMap() {</w:t>
      </w:r>
    </w:p>
    <w:p w14:paraId="29A071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507    if (!mapRef.value) return</w:t>
      </w:r>
    </w:p>
    <w:p w14:paraId="656ED1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508    if (!mapInstance) {</w:t>
      </w:r>
    </w:p>
    <w:p w14:paraId="2B65B8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509      mapInstance = L.map(mapRef.value, {</w:t>
      </w:r>
    </w:p>
    <w:p w14:paraId="4346C6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510        center: [30.83, 110.68],</w:t>
      </w:r>
    </w:p>
    <w:p w14:paraId="2694FA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511        zoom: 10,</w:t>
      </w:r>
    </w:p>
    <w:p w14:paraId="68916D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512        zoomControl: true,</w:t>
      </w:r>
    </w:p>
    <w:p w14:paraId="06B2A0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513        attributionControl: false,</w:t>
      </w:r>
    </w:p>
    <w:p w14:paraId="6C782C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514      })</w:t>
      </w:r>
    </w:p>
    <w:p w14:paraId="3B37E7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515      L.tileLayer('https://webrd0{s}.is.autonavi.com/appmaptile?lang=zh_cn&amp;size=1&amp;scale=1&amp;style=8&amp;x={x}&amp;y={y}&amp;z={z}', {</w:t>
      </w:r>
    </w:p>
    <w:p w14:paraId="02CAAB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516        subdomains: ['1', '2', '3', '4'],</w:t>
      </w:r>
    </w:p>
    <w:p w14:paraId="17FEE6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517        maxZoom: 18,</w:t>
      </w:r>
    </w:p>
    <w:p w14:paraId="53EF3B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518        minZoom: 3,</w:t>
      </w:r>
    </w:p>
    <w:p w14:paraId="266BE4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519      }).addTo(mapInstance)</w:t>
      </w:r>
    </w:p>
    <w:p w14:paraId="5226FA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521      barnLayer = L.layerGroup().addTo(mapInstance)</w:t>
      </w:r>
    </w:p>
    <w:p w14:paraId="5C216F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522      candidateLayer = L.layerGroup().addTo(mapInstance)</w:t>
      </w:r>
    </w:p>
    <w:p w14:paraId="6FAE9D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523      villagePointLayer = L.layerGroup().addTo(mapInstance)</w:t>
      </w:r>
    </w:p>
    <w:p w14:paraId="3C6B25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526      mapInstance.on('click', (e: any) =&gt; {</w:t>
      </w:r>
    </w:p>
    <w:p w14:paraId="0D7B96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527        mapClickPos.value = { lng: e.latlng.lng, lat: e.latlng.lat }</w:t>
      </w:r>
    </w:p>
    <w:p w14:paraId="314997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528        addForm.value.longitude = Number(e.latlng.lng.toFixed(6))</w:t>
      </w:r>
    </w:p>
    <w:p w14:paraId="55CE94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529        addForm.value.latitude = Number(e.latlng.lat.toFixed(6))</w:t>
      </w:r>
    </w:p>
    <w:p w14:paraId="6F874B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530        const rawVillage = nearestVillage(e.latlng.lng, e.latlng.lat)</w:t>
      </w:r>
    </w:p>
    <w:p w14:paraId="352D11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531        const alignedVillage = resolveLoadVillage(</w:t>
      </w:r>
    </w:p>
    <w:p w14:paraId="1FB3F8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532          e.latlng.lng,</w:t>
      </w:r>
    </w:p>
    <w:p w14:paraId="14B494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533          e.latlng.lat,</w:t>
      </w:r>
    </w:p>
    <w:p w14:paraId="127D98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534          rawVillage?.xiang || '',</w:t>
      </w:r>
    </w:p>
    <w:p w14:paraId="57B682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535          rawVillage?.cun || '',</w:t>
      </w:r>
    </w:p>
    <w:p w14:paraId="4C30C2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536        )</w:t>
      </w:r>
    </w:p>
    <w:p w14:paraId="606972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537        if (alignedVillage) {</w:t>
      </w:r>
    </w:p>
    <w:p w14:paraId="3BCC44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538          addForm.value.township = alignedVillage.township || ''</w:t>
      </w:r>
    </w:p>
    <w:p w14:paraId="0E7D29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539          addForm.value.village = alignedVillage.village || ''</w:t>
      </w:r>
    </w:p>
    <w:p w14:paraId="14B46C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540          addForm.value.remark = alignedVillage.source === 'exact'</w:t>
      </w:r>
    </w:p>
    <w:p w14:paraId="2BB859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541            ? `按负载测算口径自动归属：${alignedVillage.township}-${alignedVillage.village}`</w:t>
      </w:r>
    </w:p>
    <w:p w14:paraId="5F9F55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542            : `按地图点位就近对齐负载测算村：${alignedVillage.township}-${alignedVillage.village}`</w:t>
      </w:r>
    </w:p>
    <w:p w14:paraId="59BFF3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543        } else if (rawVillage) {</w:t>
      </w:r>
    </w:p>
    <w:p w14:paraId="5C968F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544          addForm.value.township = String(rawVillage.xiang || '').trim()</w:t>
      </w:r>
    </w:p>
    <w:p w14:paraId="74DF2E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545          addForm.value.village = shortVillageName(rawVillage.cun || '')</w:t>
      </w:r>
    </w:p>
    <w:p w14:paraId="2E39DA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546          addForm.value.remark = `按地图点位简化归属：${addForm.value.township}-${addForm.value.village || shortVillageName(rawVillage.fullname || '')}`</w:t>
      </w:r>
    </w:p>
    <w:p w14:paraId="0F61B3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547        }</w:t>
      </w:r>
    </w:p>
    <w:p w14:paraId="7FED45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548        addVisible.value = true</w:t>
      </w:r>
    </w:p>
    <w:p w14:paraId="576C55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549      })</w:t>
      </w:r>
    </w:p>
    <w:p w14:paraId="3A5421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550    }</w:t>
      </w:r>
    </w:p>
    <w:p w14:paraId="4F69DD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552    barnLayer?.clearLayers()</w:t>
      </w:r>
    </w:p>
    <w:p w14:paraId="1E2B39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553    candidateLayer?.clearLayers()</w:t>
      </w:r>
    </w:p>
    <w:p w14:paraId="010A0C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554    renderLocalBoundaries()</w:t>
      </w:r>
    </w:p>
    <w:p w14:paraId="3509CF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557    const barnLatlngs: [number, number][] = []</w:t>
      </w:r>
    </w:p>
    <w:p w14:paraId="69248F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558    filteredBarnList.value.forEach((b: any) =&gt; {</w:t>
      </w:r>
    </w:p>
    <w:p w14:paraId="62C279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559      const lng = toFiniteNumber(b.longitude)</w:t>
      </w:r>
    </w:p>
    <w:p w14:paraId="626244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560      const lat = toFiniteNumber(b.latitude)</w:t>
      </w:r>
    </w:p>
    <w:p w14:paraId="59ED4B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561      if (lng == null || lat == null || !isValidLngLat(lng, lat) || lng &lt;= 0 || lat &lt;= 0) return</w:t>
      </w:r>
    </w:p>
    <w:p w14:paraId="51DAC8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562      barnLatlngs.push([lat, lng])</w:t>
      </w:r>
    </w:p>
    <w:p w14:paraId="54BD6F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563    })</w:t>
      </w:r>
    </w:p>
    <w:p w14:paraId="2AD864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564    renderBarnDots()</w:t>
      </w:r>
    </w:p>
    <w:p w14:paraId="2E8BA5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567    const candLatlngs: [number, number][] = []</w:t>
      </w:r>
    </w:p>
    <w:p w14:paraId="0F6ABF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568    filteredCandidates.value.forEach((c: any) =&gt; {</w:t>
      </w:r>
    </w:p>
    <w:p w14:paraId="20D32A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569      const lng = toFiniteNumber(c.longitude)</w:t>
      </w:r>
    </w:p>
    <w:p w14:paraId="1EDD19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570      const lat = toFiniteNumber(c.latitude)</w:t>
      </w:r>
    </w:p>
    <w:p w14:paraId="636508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571      if (lng == null || lat == null || !isValidLngLat(lng, lat) || lng &lt;= 0 || lat &lt;= 0) return</w:t>
      </w:r>
    </w:p>
    <w:p w14:paraId="7DACF8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572      candLatlngs.push([lat, lng])</w:t>
      </w:r>
    </w:p>
    <w:p w14:paraId="5383B5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573      const level = c.suitabilityLevel || '待评估'</w:t>
      </w:r>
    </w:p>
    <w:p w14:paraId="1DDCC0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574      const score = c.totalScore != null ? Number(c.totalScore) : null</w:t>
      </w:r>
    </w:p>
    <w:p w14:paraId="252391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575      const marker = safeAddMarker(() =&gt; L.marker([lat, lng], {</w:t>
      </w:r>
    </w:p>
    <w:p w14:paraId="4E4EDE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576        icon: createCandidateIcon(level, score),</w:t>
      </w:r>
    </w:p>
    <w:p w14:paraId="7DDC1D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577      }), 'candidate', { id: c.id, candidateName: c.candidateName, lng, lat })</w:t>
      </w:r>
    </w:p>
    <w:p w14:paraId="52ECFB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578      if (!marker) return</w:t>
      </w:r>
    </w:p>
    <w:p w14:paraId="673C7A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579      marker.bindPopup(`</w:t>
      </w:r>
    </w:p>
    <w:p w14:paraId="12324C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580        &lt;div style="min-width:200px;font-family:sans-serif;"&gt;</w:t>
      </w:r>
    </w:p>
    <w:p w14:paraId="18BEAD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581          &lt;div style="font-weight:700;font-size:14px;margin-bottom:6px;color:#1a3d30;"&gt;${c.candidateName || '候选点'}&lt;/div&gt;</w:t>
      </w:r>
    </w:p>
    <w:p w14:paraId="68C271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582          &lt;div style="margin-bottom:3px;font-size:12px;color:#555;"&gt;乡镇：${c.township || '-'} · ${c.village || '-'}&lt;/div&gt;</w:t>
      </w:r>
    </w:p>
    <w:p w14:paraId="32AE87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583          &lt;div style="margin-bottom:3px;font-size:12px;color:#555;"&gt;适宜等级：&lt;span style="color:${levelColor[level]};font-weight:600;"&gt;${level}&lt;/span&gt;&lt;/div&gt;</w:t>
      </w:r>
    </w:p>
    <w:p w14:paraId="2DFC12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584          &lt;div style="font-size:12px;color:#555;"&gt;综合得分：&lt;b style="color:${levelColor[level]};font-size:14px;"&gt;${score != null ? score : '-'}&lt;/b&gt;&lt;/div&gt;</w:t>
      </w:r>
    </w:p>
    <w:p w14:paraId="104F36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585          &lt;button type="button" class="map-candidate-delete" data-candidate-id="${c.id}"&gt;删除&lt;/button&gt;</w:t>
      </w:r>
    </w:p>
    <w:p w14:paraId="37F910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586        &lt;/div&gt;</w:t>
      </w:r>
    </w:p>
    <w:p w14:paraId="114D2A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587      `, { maxWidth: 260 })</w:t>
      </w:r>
    </w:p>
    <w:p w14:paraId="70D62E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588      marker.on('mouseover', () =&gt; {</w:t>
      </w:r>
    </w:p>
    <w:p w14:paraId="0A7B94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589        selectedCandidate.value = c</w:t>
      </w:r>
    </w:p>
    <w:p w14:paraId="532AE1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590        marker.openPopup()</w:t>
      </w:r>
    </w:p>
    <w:p w14:paraId="5494A3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591      })</w:t>
      </w:r>
    </w:p>
    <w:p w14:paraId="79D2D7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592      marker.on('popupopen', (event: any) =&gt; {</w:t>
      </w:r>
    </w:p>
    <w:p w14:paraId="0E11B3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593        const button = event.popup.getElement()?.querySelector('.map-candidate-delete') as HTMLButtonElement | null</w:t>
      </w:r>
    </w:p>
    <w:p w14:paraId="151E64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594        button?.addEventListener('click', () =&gt; removeCandidate(c.id))</w:t>
      </w:r>
    </w:p>
    <w:p w14:paraId="335407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595      })</w:t>
      </w:r>
    </w:p>
    <w:p w14:paraId="6A5AE7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596      marker.on('click', () =&gt; {</w:t>
      </w:r>
    </w:p>
    <w:p w14:paraId="0186B2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597        selectedCandidate.value = c</w:t>
      </w:r>
    </w:p>
    <w:p w14:paraId="6C8C69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598        detailVisible.value = true</w:t>
      </w:r>
    </w:p>
    <w:p w14:paraId="0F2A29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599      })</w:t>
      </w:r>
    </w:p>
    <w:p w14:paraId="584019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600      candidateLayer?.addLayer(marker)</w:t>
      </w:r>
    </w:p>
    <w:p w14:paraId="026997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601    })</w:t>
      </w:r>
    </w:p>
    <w:p w14:paraId="26796C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604    const all = [...barnLatlngs, ...candLatlngs]</w:t>
      </w:r>
    </w:p>
    <w:p w14:paraId="3867F1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605    if (all.length) {</w:t>
      </w:r>
    </w:p>
    <w:p w14:paraId="0DD4B0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606      mapInstance.fitBounds(all, { padding: [50, 50], maxZoom: 13 })</w:t>
      </w:r>
    </w:p>
    <w:p w14:paraId="0A15CC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607    }</w:t>
      </w:r>
    </w:p>
    <w:p w14:paraId="032B37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608    setTimeout(() =&gt; { mapInstance?.invalidateSize() }, 200)</w:t>
      </w:r>
    </w:p>
    <w:p w14:paraId="591982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609  }</w:t>
      </w:r>
    </w:p>
    <w:p w14:paraId="51DF86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612  function refreshMapLayout() {</w:t>
      </w:r>
    </w:p>
    <w:p w14:paraId="6C7404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613    nextTick(() =&gt; {</w:t>
      </w:r>
    </w:p>
    <w:p w14:paraId="665BF0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614      if (!mapInstance) {</w:t>
      </w:r>
    </w:p>
    <w:p w14:paraId="55B3A3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615        renderMap()</w:t>
      </w:r>
    </w:p>
    <w:p w14:paraId="370DB8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616        return</w:t>
      </w:r>
    </w:p>
    <w:p w14:paraId="6CA062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617      }</w:t>
      </w:r>
    </w:p>
    <w:p w14:paraId="77941F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618      mapInstance.invalidateSize({ pan: false })</w:t>
      </w:r>
    </w:p>
    <w:p w14:paraId="092139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619      renderMap()</w:t>
      </w:r>
    </w:p>
    <w:p w14:paraId="19B383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620    })</w:t>
      </w:r>
    </w:p>
    <w:p w14:paraId="3C394C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621  }</w:t>
      </w:r>
    </w:p>
    <w:p w14:paraId="78B7F3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624  function renderBarnDots() {</w:t>
      </w:r>
    </w:p>
    <w:p w14:paraId="3F10AD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625    barnLayer?.clearLayers()</w:t>
      </w:r>
    </w:p>
    <w:p w14:paraId="72830C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626    const lookup = villageLoadLookup.value</w:t>
      </w:r>
    </w:p>
    <w:p w14:paraId="072E3B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627    filteredBarnList.value.forEach((b: any) =&gt; {</w:t>
      </w:r>
    </w:p>
    <w:p w14:paraId="141E92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628      const lng = toFiniteNumber(b.longitude)</w:t>
      </w:r>
    </w:p>
    <w:p w14:paraId="3D0A33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629      const lat = toFiniteNumber(b.latitude)</w:t>
      </w:r>
    </w:p>
    <w:p w14:paraId="6858B9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630      if (lng == null || lat == null || !isValidLngLat(lng, lat) || lng &lt;= 0 || lat &lt;= 0) return</w:t>
      </w:r>
    </w:p>
    <w:p w14:paraId="704753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631      let color: string</w:t>
      </w:r>
    </w:p>
    <w:p w14:paraId="7E4F4D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632      if (useVillageLoadColor.value) {</w:t>
      </w:r>
    </w:p>
    <w:p w14:paraId="59BFF3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633        const lv = lookup.get(normPlace(b.village))</w:t>
      </w:r>
    </w:p>
    <w:p w14:paraId="1C2999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634        color = lv ? (loadLevelColor[lv] || '#94a3b8') : '#b5c8bd'</w:t>
      </w:r>
    </w:p>
    <w:p w14:paraId="659311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635      } else {</w:t>
      </w:r>
    </w:p>
    <w:p w14:paraId="7E0552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636        color = b.healthLevel ? ({ '优良': '#2E8B6A', '良好': '#5FB292', '一般': '#D4944A', '预警': '#D4604A', '危险': '#B71C1C' } as any)[b.healthLevel] || '#5a8a72' : '#5a8a72'</w:t>
      </w:r>
    </w:p>
    <w:p w14:paraId="695500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637      }</w:t>
      </w:r>
    </w:p>
    <w:p w14:paraId="7F802F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638      const marker = safeAddMarker(</w:t>
      </w:r>
    </w:p>
    <w:p w14:paraId="6E7461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639        () =&gt; L.marker([lat, lng], { icon: createBarnDot(color), interactive: false }),</w:t>
      </w:r>
    </w:p>
    <w:p w14:paraId="77AB55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640        'barn',</w:t>
      </w:r>
    </w:p>
    <w:p w14:paraId="4986FB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641        { id: b.id, barnName: b.barnName, lng, lat },</w:t>
      </w:r>
    </w:p>
    <w:p w14:paraId="00F489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642      )</w:t>
      </w:r>
    </w:p>
    <w:p w14:paraId="6D3F82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643      if (!marker) return</w:t>
      </w:r>
    </w:p>
    <w:p w14:paraId="5A15D2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644      barnLayer?.addLayer(marker)</w:t>
      </w:r>
    </w:p>
    <w:p w14:paraId="76A79B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645    })</w:t>
      </w:r>
    </w:p>
    <w:p w14:paraId="46C6D8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646  }</w:t>
      </w:r>
    </w:p>
    <w:p w14:paraId="2E0CDF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648  function handleResize() { mapInstance?.invalidateSize() }</w:t>
      </w:r>
    </w:p>
    <w:p w14:paraId="1EBA84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650  function updateTime() {</w:t>
      </w:r>
    </w:p>
    <w:p w14:paraId="5FACA9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651    const d = new Date()</w:t>
      </w:r>
    </w:p>
    <w:p w14:paraId="5222C3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652    const pad = (n: number) =&gt; String(n).padStart(2, '0')</w:t>
      </w:r>
    </w:p>
    <w:p w14:paraId="4B0031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653    currentTime.value = `${d.getFullYear()}-${pad(d.getMonth() + 1)}-${pad(d.getDate())} ${pad(d.getHours())}:${pad(d.getMinutes())}:${pad(d.getSeconds())}`</w:t>
      </w:r>
    </w:p>
    <w:p w14:paraId="495A0F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654  }</w:t>
      </w:r>
    </w:p>
    <w:p w14:paraId="4BD789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657  async function loadAll() {</w:t>
      </w:r>
    </w:p>
    <w:p w14:paraId="09727F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658    loading.value = true</w:t>
      </w:r>
    </w:p>
    <w:p w14:paraId="181762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659    try {</w:t>
      </w:r>
    </w:p>
    <w:p w14:paraId="2C59A2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660      const barns = await getBarnOptions().catch(() =&gt; [])</w:t>
      </w:r>
    </w:p>
    <w:p w14:paraId="107F38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661      barnList.value = (barns || []) as any[]</w:t>
      </w:r>
    </w:p>
    <w:p w14:paraId="20C413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662      await loadCandidates()</w:t>
      </w:r>
    </w:p>
    <w:p w14:paraId="444CF2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663      refreshMapLayout()</w:t>
      </w:r>
    </w:p>
    <w:p w14:paraId="29568E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664    } finally {</w:t>
      </w:r>
    </w:p>
    <w:p w14:paraId="3CEA58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665      loading.value = false</w:t>
      </w:r>
    </w:p>
    <w:p w14:paraId="484C47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666    }</w:t>
      </w:r>
    </w:p>
    <w:p w14:paraId="453EAF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667  }</w:t>
      </w:r>
    </w:p>
    <w:p w14:paraId="347151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669  async function loadCandidates() {</w:t>
      </w:r>
    </w:p>
    <w:p w14:paraId="5E60B6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670    candidatesLoading.value = true</w:t>
      </w:r>
    </w:p>
    <w:p w14:paraId="65AB7B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671    try {</w:t>
      </w:r>
    </w:p>
    <w:p w14:paraId="57C71C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672      const list = await withTimeout(getSiteNewBuildAll(), 12000, '候选点接口响应超时').catch(() =&gt; [])</w:t>
      </w:r>
    </w:p>
    <w:p w14:paraId="4DAA0D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673      candidates.value = (list || []) as any[]</w:t>
      </w:r>
    </w:p>
    <w:p w14:paraId="3CB929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674    } finally {</w:t>
      </w:r>
    </w:p>
    <w:p w14:paraId="187876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675      candidatesLoading.value = false</w:t>
      </w:r>
    </w:p>
    <w:p w14:paraId="5C1089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676    }</w:t>
      </w:r>
    </w:p>
    <w:p w14:paraId="35B538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677  }</w:t>
      </w:r>
    </w:p>
    <w:p w14:paraId="17F271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679  function randomPick&lt;T&gt;(list: T[]): T | null {</w:t>
      </w:r>
    </w:p>
    <w:p w14:paraId="4F1445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680    if (!list.length) return null</w:t>
      </w:r>
    </w:p>
    <w:p w14:paraId="27DFB2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681    return list[Math.floor(Math.random() * list.length)] || null</w:t>
      </w:r>
    </w:p>
    <w:p w14:paraId="59F90F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682  }</w:t>
      </w:r>
    </w:p>
    <w:p w14:paraId="381C06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684  function randomAround(center: { lng: number; lat: number }, radius = 0.015) {</w:t>
      </w:r>
    </w:p>
    <w:p w14:paraId="4B978A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685    const angle = Math.random() * Math.PI * 2</w:t>
      </w:r>
    </w:p>
    <w:p w14:paraId="06542F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686    const r = Math.random() * radius</w:t>
      </w:r>
    </w:p>
    <w:p w14:paraId="026AEE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687    return {</w:t>
      </w:r>
    </w:p>
    <w:p w14:paraId="42D6F5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688      lng: Number((center.lng + Math.cos(angle) * r).toFixed(6)),</w:t>
      </w:r>
    </w:p>
    <w:p w14:paraId="0EAA8E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689      lat: Number((center.lat + Math.sin(angle) * r).toFixed(6)),</w:t>
      </w:r>
    </w:p>
    <w:p w14:paraId="2945AB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690    }</w:t>
      </w:r>
    </w:p>
    <w:p w14:paraId="3F8AA5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691  }</w:t>
      </w:r>
    </w:p>
    <w:p w14:paraId="6CDC42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693  function nearestVillage(lng: number, lat: number): any | null {</w:t>
      </w:r>
    </w:p>
    <w:p w14:paraId="783963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694    let nearest: any = null</w:t>
      </w:r>
    </w:p>
    <w:p w14:paraId="240F4E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695    let bestDistance = Number.POSITIVE_INFINITY</w:t>
      </w:r>
    </w:p>
    <w:p w14:paraId="4EBEE3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696    filteredVillagePoints.value.forEach((feature: any) =&gt; {</w:t>
      </w:r>
    </w:p>
    <w:p w14:paraId="3A9E8E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697      const coords = feature.geometry?.coordinates</w:t>
      </w:r>
    </w:p>
    <w:p w14:paraId="150436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698      if (!Array.isArray(coords) || coords.length &lt; 2) return</w:t>
      </w:r>
    </w:p>
    <w:p w14:paraId="3097D0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699      const pointLng = toFiniteNumber(coords[0])</w:t>
      </w:r>
    </w:p>
    <w:p w14:paraId="2BC7EE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700      const pointLat = toFiniteNumber(coords[1])</w:t>
      </w:r>
    </w:p>
    <w:p w14:paraId="79EDF1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701      if (pointLng == null || pointLat == null || !isValidLngLat(pointLng, pointLat)) return</w:t>
      </w:r>
    </w:p>
    <w:p w14:paraId="4A13F0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702      const dx = (pointLng - lng) * Math.cos(lat * Math.PI / 180)</w:t>
      </w:r>
    </w:p>
    <w:p w14:paraId="467689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703      const dy = pointLat - lat</w:t>
      </w:r>
    </w:p>
    <w:p w14:paraId="1027B6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704      const distance = dx * dx + dy * dy</w:t>
      </w:r>
    </w:p>
    <w:p w14:paraId="7692B5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705      if (distance &lt; bestDistance) {</w:t>
      </w:r>
    </w:p>
    <w:p w14:paraId="1A4E54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706        bestDistance = distance</w:t>
      </w:r>
    </w:p>
    <w:p w14:paraId="5ECA1F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707        nearest = feature.properties</w:t>
      </w:r>
    </w:p>
    <w:p w14:paraId="3AA2F6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708      }</w:t>
      </w:r>
    </w:p>
    <w:p w14:paraId="4E8042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709    })</w:t>
      </w:r>
    </w:p>
    <w:p w14:paraId="6F8035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710    return nearest</w:t>
      </w:r>
    </w:p>
    <w:p w14:paraId="042E15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711  }</w:t>
      </w:r>
    </w:p>
    <w:p w14:paraId="7CCD10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713  async function loadLocalBoundaries() {</w:t>
      </w:r>
    </w:p>
    <w:p w14:paraId="3E7B00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714    try {</w:t>
      </w:r>
    </w:p>
    <w:p w14:paraId="0E8AE6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715      const [townships, villages] = await Promise.all([</w:t>
      </w:r>
    </w:p>
    <w:p w14:paraId="17BEAD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716        fetch('/map/zigui-township-boundaries.geojson').then(res =&gt; res.json()),</w:t>
      </w:r>
    </w:p>
    <w:p w14:paraId="24BEC0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717        fetch('/map/zigui-village-points.geojson').then(res =&gt; res.json()),</w:t>
      </w:r>
    </w:p>
    <w:p w14:paraId="0B2E5E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718      ])</w:t>
      </w:r>
    </w:p>
    <w:p w14:paraId="52AB8F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719      townshipBoundaries.value = townships</w:t>
      </w:r>
    </w:p>
    <w:p w14:paraId="6927A1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720      villagePoints.value = villages.features || []</w:t>
      </w:r>
    </w:p>
    <w:p w14:paraId="2523A6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721      refreshMapLayout()</w:t>
      </w:r>
    </w:p>
    <w:p w14:paraId="565E19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722    } catch (e) {</w:t>
      </w:r>
    </w:p>
    <w:p w14:paraId="558E24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723      ElMessage.warning('村级点位数据加载失败，地图仍可使用')</w:t>
      </w:r>
    </w:p>
    <w:p w14:paraId="6283A0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724    }</w:t>
      </w:r>
    </w:p>
    <w:p w14:paraId="1574EF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725  }</w:t>
      </w:r>
    </w:p>
    <w:p w14:paraId="1FBFDE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727  function renderLocalBoundaries() {</w:t>
      </w:r>
    </w:p>
    <w:p w14:paraId="6A43FC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728    if (!mapInstance || !townshipBoundaries.value) return</w:t>
      </w:r>
    </w:p>
    <w:p w14:paraId="29AE8B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729    townshipBoundaryLayer?.remove()</w:t>
      </w:r>
    </w:p>
    <w:p w14:paraId="278A4D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730    villagePointLayer?.clearLayers()</w:t>
      </w:r>
    </w:p>
    <w:p w14:paraId="40482C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731    townshipBoundaryLayer = L.geoJSON(filteredTownshipBoundaries.value as any, {</w:t>
      </w:r>
    </w:p>
    <w:p w14:paraId="225D4E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732      style: { color: '#2E8B6A', weight: 2, opacity: 0.9, fillColor: '#5FB292', fillOpacity: 0.08 },</w:t>
      </w:r>
    </w:p>
    <w:p w14:paraId="339DFE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733      onEachFeature: (feature, layer) =&gt; {</w:t>
      </w:r>
    </w:p>
    <w:p w14:paraId="415C6D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734        layer.bindTooltip(feature.properties?.name || '乡镇边界', { sticky: true })</w:t>
      </w:r>
    </w:p>
    <w:p w14:paraId="3C65BA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735      },</w:t>
      </w:r>
    </w:p>
    <w:p w14:paraId="4935AE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736    }).addTo(mapInstance)</w:t>
      </w:r>
    </w:p>
    <w:p w14:paraId="046182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737    filteredVillagePoints.value.forEach((feature: any) =&gt; {</w:t>
      </w:r>
    </w:p>
    <w:p w14:paraId="70DBAD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738      const coords = feature.geometry?.coordinates</w:t>
      </w:r>
    </w:p>
    <w:p w14:paraId="507EA2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739      if (!Array.isArray(coords) || coords.length &lt; 2) return</w:t>
      </w:r>
    </w:p>
    <w:p w14:paraId="262EC2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740      const pointLng = toFiniteNumber(coords[0])</w:t>
      </w:r>
    </w:p>
    <w:p w14:paraId="69C8F8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741      const pointLat = toFiniteNumber(coords[1])</w:t>
      </w:r>
    </w:p>
    <w:p w14:paraId="064462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742      if (pointLng == null || pointLat == null || !isValidLngLat(pointLng, pointLat)) return</w:t>
      </w:r>
    </w:p>
    <w:p w14:paraId="1B3097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743      const props = feature.properties || {}</w:t>
      </w:r>
    </w:p>
    <w:p w14:paraId="7B4BCF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744      const marker = safeAddMarker(() =&gt; L.circleMarker([pointLat, pointLng], {</w:t>
      </w:r>
    </w:p>
    <w:p w14:paraId="314E87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745        radius: 3, color: '#2E8B6A', weight: 1, fillColor: '#fff', fillOpacity: 0.9,</w:t>
      </w:r>
    </w:p>
    <w:p w14:paraId="6140EB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746      }), 'village-point', { village: props.cun, township: props.xiang, lng: pointLng, lat: pointLat })</w:t>
      </w:r>
    </w:p>
    <w:p w14:paraId="2A0EAA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747      if (!marker) return</w:t>
      </w:r>
    </w:p>
    <w:p w14:paraId="4709B9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748      marker.bindTooltip(props.cun || props.fullname || '村', { direction: 'top', offset: [0, -3] })</w:t>
      </w:r>
    </w:p>
    <w:p w14:paraId="376C90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749      villagePointLayer?.addLayer(marker)</w:t>
      </w:r>
    </w:p>
    <w:p w14:paraId="338367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750    })</w:t>
      </w:r>
    </w:p>
    <w:p w14:paraId="55B9A2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751  }</w:t>
      </w:r>
    </w:p>
    <w:p w14:paraId="210A07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754  async function submitAdd() {</w:t>
      </w:r>
    </w:p>
    <w:p w14:paraId="2F592D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755    if (!addForm.value.longitude || !addForm.value.latitude) {</w:t>
      </w:r>
    </w:p>
    <w:p w14:paraId="30AF27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756      ElMessage.warning('请在地图上点击选择位置')</w:t>
      </w:r>
    </w:p>
    <w:p w14:paraId="46EF17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757      return</w:t>
      </w:r>
    </w:p>
    <w:p w14:paraId="2A1871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758    }</w:t>
      </w:r>
    </w:p>
    <w:p w14:paraId="1F6F73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759    addLoading.value = true</w:t>
      </w:r>
    </w:p>
    <w:p w14:paraId="5FFFAF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760    try {</w:t>
      </w:r>
    </w:p>
    <w:p w14:paraId="56DAD0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761      const count = Math.max(1, Number(addForm.value.count || 1))</w:t>
      </w:r>
    </w:p>
    <w:p w14:paraId="6880C6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762      if (count === 1) {</w:t>
      </w:r>
    </w:p>
    <w:p w14:paraId="7F1133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763        await withTimeout(addSiteNewBuild({ ...addForm.value }), 15000, '新增接口响应超时')</w:t>
      </w:r>
    </w:p>
    <w:p w14:paraId="7DF79B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764      } else {</w:t>
      </w:r>
    </w:p>
    <w:p w14:paraId="0AE9B8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765        const seed = { lng: addForm.value.longitude, lat: addForm.value.latitude }</w:t>
      </w:r>
    </w:p>
    <w:p w14:paraId="12D2D4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766        const tasks = Array.from({ length: count }, (_, idx) =&gt; {</w:t>
      </w:r>
    </w:p>
    <w:p w14:paraId="63FC7D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767          const point = idx === 0 ? seed : randomAround(seed, 0.004 + Math.random() * 0.008)</w:t>
      </w:r>
    </w:p>
    <w:p w14:paraId="1C1016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768          return addSiteNewBuild({</w:t>
      </w:r>
    </w:p>
    <w:p w14:paraId="5DE99E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769            ...addForm.value,</w:t>
      </w:r>
    </w:p>
    <w:p w14:paraId="2078B8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770            candidateName: `${addForm.value.candidateName || addForm.value.village || '新增点'}-${idx + 1}`,</w:t>
      </w:r>
    </w:p>
    <w:p w14:paraId="0E8ABB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771            longitude: point.lng,</w:t>
      </w:r>
    </w:p>
    <w:p w14:paraId="0CEF96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772            latitude: point.lat,</w:t>
      </w:r>
    </w:p>
    <w:p w14:paraId="017A3C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773          })</w:t>
      </w:r>
    </w:p>
    <w:p w14:paraId="73F9FE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774        })</w:t>
      </w:r>
    </w:p>
    <w:p w14:paraId="1859C7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775        await withTimeout(Promise.all(tasks), 15000, '批量新增接口响应超时')</w:t>
      </w:r>
    </w:p>
    <w:p w14:paraId="37C85D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776      }</w:t>
      </w:r>
    </w:p>
    <w:p w14:paraId="44B98E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777      ElMessage.success(`候选点添加成功${count &gt; 1 ? `，已新增 ${count} 个点` : ''}`)</w:t>
      </w:r>
    </w:p>
    <w:p w14:paraId="55A7E8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778      addVisible.value = false</w:t>
      </w:r>
    </w:p>
    <w:p w14:paraId="388749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779      resetAddForm()</w:t>
      </w:r>
    </w:p>
    <w:p w14:paraId="7DB82A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780      await loadCandidates()</w:t>
      </w:r>
    </w:p>
    <w:p w14:paraId="47C8E8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781      selectedCandidate.value = latestCandidate.value</w:t>
      </w:r>
    </w:p>
    <w:p w14:paraId="0C0E05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782      await runSandbox()</w:t>
      </w:r>
    </w:p>
    <w:p w14:paraId="288CAA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783      renderMap()</w:t>
      </w:r>
    </w:p>
    <w:p w14:paraId="5DD8DC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784    } catch (e: any) {</w:t>
      </w:r>
    </w:p>
    <w:p w14:paraId="06F2C7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785      ElMessage.error(e?.message || '添加失败')</w:t>
      </w:r>
    </w:p>
    <w:p w14:paraId="4D3800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786    } finally {</w:t>
      </w:r>
    </w:p>
    <w:p w14:paraId="1952B4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787      addLoading.value = false</w:t>
      </w:r>
    </w:p>
    <w:p w14:paraId="4A1CF0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788    }</w:t>
      </w:r>
    </w:p>
    <w:p w14:paraId="180F47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789  }</w:t>
      </w:r>
    </w:p>
    <w:p w14:paraId="122EE8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791  function resetAddForm() {</w:t>
      </w:r>
    </w:p>
    <w:p w14:paraId="23FDAB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792    addForm.value = {</w:t>
      </w:r>
    </w:p>
    <w:p w14:paraId="538C8F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793      candidateName: '', count: 1, township: '', village: '', longitude: 0, latitude: 0,</w:t>
      </w:r>
    </w:p>
    <w:p w14:paraId="70B687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794      altitude: null, areaSqm: null, slopeDegree: null,</w:t>
      </w:r>
    </w:p>
    <w:p w14:paraId="083691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795      distanceRoad: null, distancePower: null, distanceWater: null,</w:t>
      </w:r>
    </w:p>
    <w:p w14:paraId="4509DB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796      tobaccoArea: null, landType: '', remark: '',</w:t>
      </w:r>
    </w:p>
    <w:p w14:paraId="633DCF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797    }</w:t>
      </w:r>
    </w:p>
    <w:p w14:paraId="4C7A2A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798  }</w:t>
      </w:r>
    </w:p>
    <w:p w14:paraId="46DC15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801  async function removeCandidate(id: number) {</w:t>
      </w:r>
    </w:p>
    <w:p w14:paraId="6084DC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802    try {</w:t>
      </w:r>
    </w:p>
    <w:p w14:paraId="5F49C5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803      await ElMessageBox.confirm('确定删除该候选点吗？', '删除确认', { type: 'warning' })</w:t>
      </w:r>
    </w:p>
    <w:p w14:paraId="22A559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804      await deleteSiteNewBuild(id)</w:t>
      </w:r>
    </w:p>
    <w:p w14:paraId="6361BF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805      ElMessage.success('删除成功')</w:t>
      </w:r>
    </w:p>
    <w:p w14:paraId="779FE2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806      await loadCandidates()</w:t>
      </w:r>
    </w:p>
    <w:p w14:paraId="536501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807      if (selectedCandidate.value?.id === id) {</w:t>
      </w:r>
    </w:p>
    <w:p w14:paraId="607DA4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808        selectedCandidate.value = latestCandidate.value</w:t>
      </w:r>
    </w:p>
    <w:p w14:paraId="7B3C08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809      }</w:t>
      </w:r>
    </w:p>
    <w:p w14:paraId="4F2019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810      await runSandbox()</w:t>
      </w:r>
    </w:p>
    <w:p w14:paraId="3747EF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811      renderMap()</w:t>
      </w:r>
    </w:p>
    <w:p w14:paraId="763BC1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812    } catch (e: any) {</w:t>
      </w:r>
    </w:p>
    <w:p w14:paraId="5ABA2D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813      if (e !== 'cancel' &amp;&amp; e !== 'close') ElMessage.error(e?.message || '删除失败')</w:t>
      </w:r>
    </w:p>
    <w:p w14:paraId="5DE53D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814    }</w:t>
      </w:r>
    </w:p>
    <w:p w14:paraId="0657A5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815  }</w:t>
      </w:r>
    </w:p>
    <w:p w14:paraId="3929CB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818  async function clearAll() {</w:t>
      </w:r>
    </w:p>
    <w:p w14:paraId="0D6EF3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819    try {</w:t>
      </w:r>
    </w:p>
    <w:p w14:paraId="38C055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820      await ElMessageBox.confirm('确定清空所有候选点吗？此操作不可恢复！', '清空确认', { type: 'warning' })</w:t>
      </w:r>
    </w:p>
    <w:p w14:paraId="59B3D4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821      await clearSiteNewBuild()</w:t>
      </w:r>
    </w:p>
    <w:p w14:paraId="07A9D9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822      ElMessage.success('已清空')</w:t>
      </w:r>
    </w:p>
    <w:p w14:paraId="3C143A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823      await loadCandidates()</w:t>
      </w:r>
    </w:p>
    <w:p w14:paraId="7DBD48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824      await loadVillageData()</w:t>
      </w:r>
    </w:p>
    <w:p w14:paraId="362A8E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825      renderMap()</w:t>
      </w:r>
    </w:p>
    <w:p w14:paraId="4EE1D2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826    } catch (e: any) {</w:t>
      </w:r>
    </w:p>
    <w:p w14:paraId="55D0D5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827      if (e !== 'cancel' &amp;&amp; e !== 'close') ElMessage.error(e?.message || '清空失败')</w:t>
      </w:r>
    </w:p>
    <w:p w14:paraId="3002C4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828    }</w:t>
      </w:r>
    </w:p>
    <w:p w14:paraId="4F45C3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829  }</w:t>
      </w:r>
    </w:p>
    <w:p w14:paraId="0DCBDA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832  async function submitGenerate() {</w:t>
      </w:r>
    </w:p>
    <w:p w14:paraId="1212CB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833    try {</w:t>
      </w:r>
    </w:p>
    <w:p w14:paraId="67C544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834      const res = await autoGenerateSiteNewBuild({ ...genForm.value })</w:t>
      </w:r>
    </w:p>
    <w:p w14:paraId="7EC116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835      ElMessage.success(res?.msg || '生成完成')</w:t>
      </w:r>
    </w:p>
    <w:p w14:paraId="48BCA4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836      genVisible.value = false</w:t>
      </w:r>
    </w:p>
    <w:p w14:paraId="03940B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837      await loadCandidates()</w:t>
      </w:r>
    </w:p>
    <w:p w14:paraId="2B0DF8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838      await loadVillageData()</w:t>
      </w:r>
    </w:p>
    <w:p w14:paraId="238BDF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839      renderMap()</w:t>
      </w:r>
    </w:p>
    <w:p w14:paraId="3D7D8A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840    } catch (e: any) {</w:t>
      </w:r>
    </w:p>
    <w:p w14:paraId="0B78F4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841      ElMessage.error(e?.message || '生成失败')</w:t>
      </w:r>
    </w:p>
    <w:p w14:paraId="232B95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842    }</w:t>
      </w:r>
    </w:p>
    <w:p w14:paraId="4AAF18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843  }</w:t>
      </w:r>
    </w:p>
    <w:p w14:paraId="6841EC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846  async function runEvaluate() {</w:t>
      </w:r>
    </w:p>
    <w:p w14:paraId="4656EC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847    try {</w:t>
      </w:r>
    </w:p>
    <w:p w14:paraId="176326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848      await ElMessageBox.confirm('将对全部候选点执行综合评价并刷新排序结果，确定继续？', '候选点评估', { type: 'info' })</w:t>
      </w:r>
    </w:p>
    <w:p w14:paraId="586C91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849      const res = await evaluateSiteNewBuild({})</w:t>
      </w:r>
    </w:p>
    <w:p w14:paraId="2A0AC8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850      ElMessage.success(res?.msg || '候选点评估完成，排序与得分已更新')</w:t>
      </w:r>
    </w:p>
    <w:p w14:paraId="5E65D6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851      await loadCandidates()</w:t>
      </w:r>
    </w:p>
    <w:p w14:paraId="645EDE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852      await runSandbox()</w:t>
      </w:r>
    </w:p>
    <w:p w14:paraId="1A7132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853      renderMap()</w:t>
      </w:r>
    </w:p>
    <w:p w14:paraId="4F50B6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854    } catch (e: any) {</w:t>
      </w:r>
    </w:p>
    <w:p w14:paraId="216136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855      if (e !== 'cancel' &amp;&amp; e !== 'close') ElMessage.error(e?.message || '候选点评估失败，请稍后重试')</w:t>
      </w:r>
    </w:p>
    <w:p w14:paraId="1B3554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856    }</w:t>
      </w:r>
    </w:p>
    <w:p w14:paraId="0BB94B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857  }</w:t>
      </w:r>
    </w:p>
    <w:p w14:paraId="1FFF5E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860  function scoreColor(score: number | null): string {</w:t>
      </w:r>
    </w:p>
    <w:p w14:paraId="018606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861    if (score == null) return '#94a3b8'</w:t>
      </w:r>
    </w:p>
    <w:p w14:paraId="216CBB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862    if (score &gt;= 85) return '#2E8B6A'</w:t>
      </w:r>
    </w:p>
    <w:p w14:paraId="54756D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863    if (score &gt;= 70) return '#5FB292'</w:t>
      </w:r>
    </w:p>
    <w:p w14:paraId="1B9ACA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864    if (score &gt;= 55) return '#D4944A'</w:t>
      </w:r>
    </w:p>
    <w:p w14:paraId="51353C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865    return '#D4604A'</w:t>
      </w:r>
    </w:p>
    <w:p w14:paraId="454C75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866  }</w:t>
      </w:r>
    </w:p>
    <w:p w14:paraId="12B7EF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868  function villageRowClass(v: any) {</w:t>
      </w:r>
    </w:p>
    <w:p w14:paraId="4FDB6E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869    if (!loadData.value) return ''</w:t>
      </w:r>
    </w:p>
    <w:p w14:paraId="714C12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870    const after = Number(v.loadRateAfter ?? 0)</w:t>
      </w:r>
    </w:p>
    <w:p w14:paraId="78711F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871    const county = Number(loadData.value.countyBaselineAfter ?? 0)</w:t>
      </w:r>
    </w:p>
    <w:p w14:paraId="6BCDCC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872    const changed = Number(v.addedCount ?? 0) &gt; 0</w:t>
      </w:r>
    </w:p>
    <w:p w14:paraId="7A24FF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873    return `${after &gt; county ? 'row-overload' : 'row-normal'}${changed ? ' row-added' : ''}`</w:t>
      </w:r>
    </w:p>
    <w:p w14:paraId="4A695E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874  }</w:t>
      </w:r>
    </w:p>
    <w:p w14:paraId="478F93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876  watch(() =&gt; mapFilter.value.township, () =&gt; {</w:t>
      </w:r>
    </w:p>
    <w:p w14:paraId="69B44A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877    refreshMapLayout()</w:t>
      </w:r>
    </w:p>
    <w:p w14:paraId="7C6960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878  })</w:t>
      </w:r>
    </w:p>
    <w:p w14:paraId="511AD4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880  onMounted(() =&gt; {</w:t>
      </w:r>
    </w:p>
    <w:p w14:paraId="6F6D2A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882    nextTick(() =&gt; renderMap())</w:t>
      </w:r>
    </w:p>
    <w:p w14:paraId="526D56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883    loadLocalBoundaries()</w:t>
      </w:r>
    </w:p>
    <w:p w14:paraId="7BAAF0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884    loadAll()</w:t>
      </w:r>
    </w:p>
    <w:p w14:paraId="4AF394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885    loadVillageData()</w:t>
      </w:r>
    </w:p>
    <w:p w14:paraId="1DAC30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886    updateTime()</w:t>
      </w:r>
    </w:p>
    <w:p w14:paraId="3572E0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887    timeTimer = setInterval(updateTime, 1000)</w:t>
      </w:r>
    </w:p>
    <w:p w14:paraId="6261E7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888    window.addEventListener('resize', handleResize)</w:t>
      </w:r>
    </w:p>
    <w:p w14:paraId="1C1349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889  })</w:t>
      </w:r>
    </w:p>
    <w:p w14:paraId="701724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892  watch(candidates, () =&gt; {</w:t>
      </w:r>
    </w:p>
    <w:p w14:paraId="04EA1D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893    if (!candidates.value.length) {</w:t>
      </w:r>
    </w:p>
    <w:p w14:paraId="007BFE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894      selectedCandidate.value = null</w:t>
      </w:r>
    </w:p>
    <w:p w14:paraId="6AE89D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895    } else if (selectedCandidate.value?.id) {</w:t>
      </w:r>
    </w:p>
    <w:p w14:paraId="1CAA48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896      selectedCandidate.value = candidates.value.find((item: any) =&gt; item.id === selectedCandidate.value.id) || latestCandidate.value</w:t>
      </w:r>
    </w:p>
    <w:p w14:paraId="623499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897    } else if (latestCandidate.value) {</w:t>
      </w:r>
    </w:p>
    <w:p w14:paraId="7C02A0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898      selectedCandidate.value = latestCandidate.value</w:t>
      </w:r>
    </w:p>
    <w:p w14:paraId="31B57B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899    }</w:t>
      </w:r>
    </w:p>
    <w:p w14:paraId="1D9869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900    loadVillageData()</w:t>
      </w:r>
    </w:p>
    <w:p w14:paraId="1AEA92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901    refreshMapLayout()</w:t>
      </w:r>
    </w:p>
    <w:p w14:paraId="5DDD38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902  })</w:t>
      </w:r>
    </w:p>
    <w:p w14:paraId="4D5DBA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904  onBeforeUnmount(() =&gt; {</w:t>
      </w:r>
    </w:p>
    <w:p w14:paraId="62A6BC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905    if (timeTimer) clearInterval(timeTimer)</w:t>
      </w:r>
    </w:p>
    <w:p w14:paraId="47342C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906    window.removeEventListener('resize', handleResize)</w:t>
      </w:r>
    </w:p>
    <w:p w14:paraId="4D6861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907    mapInstance?.remove()</w:t>
      </w:r>
    </w:p>
    <w:p w14:paraId="5FB394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908    mapInstance = null</w:t>
      </w:r>
    </w:p>
    <w:p w14:paraId="636F61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909    townshipBoundaryLayer = null</w:t>
      </w:r>
    </w:p>
    <w:p w14:paraId="5B6047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910    villagePointLayer = null</w:t>
      </w:r>
    </w:p>
    <w:p w14:paraId="30FE49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911  })</w:t>
      </w:r>
    </w:p>
    <w:p w14:paraId="520E6E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912  &lt;/script&gt;</w:t>
      </w:r>
    </w:p>
    <w:p w14:paraId="4CCA57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914  &lt;template&gt;</w:t>
      </w:r>
    </w:p>
    <w:p w14:paraId="23B7B3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915    &lt;div class="site-page" v-loading="loading"&gt;</w:t>
      </w:r>
    </w:p>
    <w:p w14:paraId="469D70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917      &lt;header class="site-header"&gt;</w:t>
      </w:r>
    </w:p>
    <w:p w14:paraId="2DC06F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918        &lt;div class="header-deco-line"&gt;&lt;/div&gt;</w:t>
      </w:r>
    </w:p>
    <w:p w14:paraId="3A75F0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919        &lt;div class="header-deco-line header-deco-line--right"&gt;&lt;/div&gt;</w:t>
      </w:r>
    </w:p>
    <w:p w14:paraId="0E96FB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920        &lt;div class="header-left"&gt;</w:t>
      </w:r>
    </w:p>
    <w:p w14:paraId="66EFED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921          &lt;div class="header-logo"&gt;</w:t>
      </w:r>
    </w:p>
    <w:p w14:paraId="74813D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922            &lt;svg viewBox="0 0 24 24" width="20" height="20" fill="none"&gt;</w:t>
      </w:r>
    </w:p>
    <w:p w14:paraId="730DFC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923              &lt;path d="M12 2 L14 2 L14 6 L18 6 L18 8 L14 8 L14 18 L16 18 L16 20 L8 20 L8 18 L10 18 L10 8 L6 8 L6 6 L10 6 L10 2 Z" fill="rgba(255,255,255,0.85)" /&gt;</w:t>
      </w:r>
    </w:p>
    <w:p w14:paraId="3C95AD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924              &lt;circle cx="12" cy="13" r="2.5" fill="#2E8B6A" /&gt;</w:t>
      </w:r>
    </w:p>
    <w:p w14:paraId="6E0769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925            &lt;/svg&gt;</w:t>
      </w:r>
    </w:p>
    <w:p w14:paraId="3F5EBD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926          &lt;/div&gt;</w:t>
      </w:r>
    </w:p>
    <w:p w14:paraId="154E03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927          &lt;div&gt;</w:t>
      </w:r>
    </w:p>
    <w:p w14:paraId="25B81D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928            &lt;h1 class="header-title"&gt;烤房新建&lt;/h1&gt;</w:t>
      </w:r>
    </w:p>
    <w:p w14:paraId="206515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929            &lt;div class="header-sub"&gt;BARN NEW BUILD&lt;/div&gt;</w:t>
      </w:r>
    </w:p>
    <w:p w14:paraId="66BEF7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930          &lt;/div&gt;</w:t>
      </w:r>
    </w:p>
    <w:p w14:paraId="495D19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931        &lt;/div&gt;</w:t>
      </w:r>
    </w:p>
    <w:p w14:paraId="379B63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932        &lt;div class="header-center"&gt;</w:t>
      </w:r>
    </w:p>
    <w:p w14:paraId="332671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933          &lt;div v-for="card in statCards" :key="card.label" class="stat-card"&gt;</w:t>
      </w:r>
    </w:p>
    <w:p w14:paraId="391F5A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934            &lt;div class="stat-value" :style="{ color: card.color }"&gt;{{ animatedStats[card.label] ?? card.value }}&lt;/div&gt;</w:t>
      </w:r>
    </w:p>
    <w:p w14:paraId="608C12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935            &lt;div class="stat-label"&gt;{{ card.label }}&lt;/div&gt;</w:t>
      </w:r>
    </w:p>
    <w:p w14:paraId="361ADC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936            &lt;div class="stat-card-accent" :style="{ background: card.color }"&gt;&lt;/div&gt;</w:t>
      </w:r>
    </w:p>
    <w:p w14:paraId="4F8CB2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937          &lt;/div&gt;</w:t>
      </w:r>
    </w:p>
    <w:p w14:paraId="5FC4ED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938        &lt;/div&gt;</w:t>
      </w:r>
    </w:p>
    <w:p w14:paraId="4E5168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939        &lt;div class="header-right"&gt;</w:t>
      </w:r>
    </w:p>
    <w:p w14:paraId="037CC3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940          &lt;div class="header-time"&gt;{{ currentTime }}&lt;/div&gt;</w:t>
      </w:r>
    </w:p>
    <w:p w14:paraId="7CF66B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941        &lt;/div&gt;</w:t>
      </w:r>
    </w:p>
    <w:p w14:paraId="0065E3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942      &lt;/header&gt;</w:t>
      </w:r>
    </w:p>
    <w:p w14:paraId="30F7AE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945      &lt;div class="site-body"&gt;</w:t>
      </w:r>
    </w:p>
    <w:p w14:paraId="6E9DA3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947        &lt;div class="map-panel"&gt;</w:t>
      </w:r>
    </w:p>
    <w:p w14:paraId="630322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948          &lt;div class="map-header"&gt;</w:t>
      </w:r>
    </w:p>
    <w:p w14:paraId="54C76D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949            &lt;span class="dot"&gt;&lt;/span&gt;</w:t>
      </w:r>
    </w:p>
    <w:p w14:paraId="5AE703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950            &lt;span&gt;烤房新建点沙盘演练&lt;/span&gt;</w:t>
      </w:r>
    </w:p>
    <w:p w14:paraId="0F8C46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951            &lt;span class="map-info"&gt;</w:t>
      </w:r>
    </w:p>
    <w:p w14:paraId="6FD43D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952              现有烤房 {{ barnList.length }} 座 · 候选点 {{ candidates.length }} 个</w:t>
      </w:r>
    </w:p>
    <w:p w14:paraId="5F109F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953            &lt;/span&gt;</w:t>
      </w:r>
    </w:p>
    <w:p w14:paraId="06506C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954          &lt;/div&gt;</w:t>
      </w:r>
    </w:p>
    <w:p w14:paraId="159E80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957          &lt;div class="toolbar"&gt;</w:t>
      </w:r>
    </w:p>
    <w:p w14:paraId="783667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958            &lt;el-button size="small" type="primary" :icon="MagicStick" @click="runEvaluate"&gt;候选点评估&lt;/el-button&gt;</w:t>
      </w:r>
    </w:p>
    <w:p w14:paraId="690DE6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959            &lt;el-button size="small" :icon="Refresh" @click="runSandbox"&gt;沙盘推演&lt;/el-button&gt;</w:t>
      </w:r>
    </w:p>
    <w:p w14:paraId="4BDF2E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960            &lt;div class="map-filter-group" aria-label="地图筛选范围"&gt;</w:t>
      </w:r>
    </w:p>
    <w:p w14:paraId="5F7AD4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961              &lt;span class="map-filter-label"&gt;范围&lt;/span&gt;</w:t>
      </w:r>
    </w:p>
    <w:p w14:paraId="1A3575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962              &lt;el-select v-model="mapFilter.province" size="small" class="map-filter-select" placeholder="省" disabled&gt;</w:t>
      </w:r>
    </w:p>
    <w:p w14:paraId="13A35E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963                &lt;el-option label="湖北省" value="湖北省" /&gt;</w:t>
      </w:r>
    </w:p>
    <w:p w14:paraId="7043DA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964              &lt;/el-select&gt;</w:t>
      </w:r>
    </w:p>
    <w:p w14:paraId="6CD09F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965              &lt;el-select v-model="mapFilter.city" size="small" class="map-filter-select" placeholder="市" disabled&gt;</w:t>
      </w:r>
    </w:p>
    <w:p w14:paraId="389E29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966                &lt;el-option label="宜昌市" value="宜昌市" /&gt;</w:t>
      </w:r>
    </w:p>
    <w:p w14:paraId="770F8E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967              &lt;/el-select&gt;</w:t>
      </w:r>
    </w:p>
    <w:p w14:paraId="74B79A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968              &lt;el-select v-model="mapFilter.county" size="small" class="map-filter-select" placeholder="县" disabled&gt;</w:t>
      </w:r>
    </w:p>
    <w:p w14:paraId="73375E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969                &lt;el-option label="秭归县" value="秭归县" /&gt;</w:t>
      </w:r>
    </w:p>
    <w:p w14:paraId="7C7836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970              &lt;/el-select&gt;</w:t>
      </w:r>
    </w:p>
    <w:p w14:paraId="7AE5B2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971              &lt;el-select v-model="mapFilter.township" size="small" class="map-filter-select" clearable placeholder="乡镇"&gt;</w:t>
      </w:r>
    </w:p>
    <w:p w14:paraId="01108F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972                &lt;el-option v-for="town in townshipOptions" :key="town" :label="town" :value="town" /&gt;</w:t>
      </w:r>
    </w:p>
    <w:p w14:paraId="3BFB89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973              &lt;/el-select&gt;</w:t>
      </w:r>
    </w:p>
    <w:p w14:paraId="13D3FD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974            &lt;/div&gt;</w:t>
      </w:r>
    </w:p>
    <w:p w14:paraId="36E86C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975            &lt;label class="load-toggle-map"&gt;</w:t>
      </w:r>
    </w:p>
    <w:p w14:paraId="47C790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976              &lt;el-switch v-model="useVillageLoadColor" size="small" /&gt; 按村负载着色</w:t>
      </w:r>
    </w:p>
    <w:p w14:paraId="412D4B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977            &lt;/label&gt;</w:t>
      </w:r>
    </w:p>
    <w:p w14:paraId="4AB30D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978            &lt;span class="toolbar-tip"&gt;提示：点击地图任意位置可添加候选点&lt;/span&gt;</w:t>
      </w:r>
    </w:p>
    <w:p w14:paraId="0752B2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979            &lt;el-button size="small" class="clear-btn" :icon="Delete" @click="clearAll"&gt;清空&lt;/el-button&gt;</w:t>
      </w:r>
    </w:p>
    <w:p w14:paraId="76451A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980          &lt;/div&gt;</w:t>
      </w:r>
    </w:p>
    <w:p w14:paraId="79B648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982          &lt;div class="map-chart-wrap"&gt;</w:t>
      </w:r>
    </w:p>
    <w:p w14:paraId="7C501B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983            &lt;div ref="mapRef" class="map-chart"&gt;&lt;/div&gt;</w:t>
      </w:r>
    </w:p>
    <w:p w14:paraId="2D8E54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984          &lt;/div&gt;</w:t>
      </w:r>
    </w:p>
    <w:p w14:paraId="0EDAF5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987          &lt;div class="map-legend"&gt;</w:t>
      </w:r>
    </w:p>
    <w:p w14:paraId="6FCD6D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988            &lt;div class="legend-toggle" @click="legendOpen = !legendOpen"&gt;</w:t>
      </w:r>
    </w:p>
    <w:p w14:paraId="449AF2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989              &lt;span class="legend-toggle-dot"&gt;&lt;/span&gt;</w:t>
      </w:r>
    </w:p>
    <w:p w14:paraId="153CA9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990              &lt;span class="legend-toggle-text"&gt;图例&lt;/span&gt;</w:t>
      </w:r>
    </w:p>
    <w:p w14:paraId="3C0FFB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991              &lt;span class="legend-toggle-arrow"&gt;{{ legendOpen ? '▾' : '▸' }}&lt;/span&gt;</w:t>
      </w:r>
    </w:p>
    <w:p w14:paraId="549735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992            &lt;/div&gt;</w:t>
      </w:r>
    </w:p>
    <w:p w14:paraId="2C5C46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993            &lt;div v-show="legendOpen" class="legend-body"&gt;</w:t>
      </w:r>
    </w:p>
    <w:p w14:paraId="5585CA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994              &lt;div class="legend-group"&gt;</w:t>
      </w:r>
    </w:p>
    <w:p w14:paraId="039718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995                &lt;span class="legend-title"&gt;新建适宜&lt;/span&gt;</w:t>
      </w:r>
    </w:p>
    <w:p w14:paraId="0CCC9C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996                &lt;div class="legend-row"&gt;</w:t>
      </w:r>
    </w:p>
    <w:p w14:paraId="1BB721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997                  &lt;div v-for="(color, level) in levelColor" :key="level" class="legend-item"&gt;</w:t>
      </w:r>
    </w:p>
    <w:p w14:paraId="40D446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998                    &lt;svg viewBox="0 0 24 32" width="9" height="12"&gt;&lt;path d="M12 0C5.4 0 0 5.4 0 12c0 9 12 20 12 20s12-11 12-20C24 5.4 18.6 0 12 0z" :fill="color" /&gt;&lt;/svg&gt;{{ level }}</w:t>
      </w:r>
    </w:p>
    <w:p w14:paraId="27D6C8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999                  &lt;/div&gt;</w:t>
      </w:r>
    </w:p>
    <w:p w14:paraId="243506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1000                &lt;/div&gt;</w:t>
      </w:r>
    </w:p>
    <w:p w14:paraId="3F2426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1001              &lt;/div&gt;</w:t>
      </w:r>
    </w:p>
    <w:p w14:paraId="50AB84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1002              &lt;div class="legend-group"&gt;</w:t>
      </w:r>
    </w:p>
    <w:p w14:paraId="39F315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1003                &lt;span class="legend-title"&gt;村负载&lt;/span&gt;</w:t>
      </w:r>
    </w:p>
    <w:p w14:paraId="3A4912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1004                &lt;div class="legend-row"&gt;</w:t>
      </w:r>
    </w:p>
    <w:p w14:paraId="27C9B9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1005                  &lt;div v-for="(color, level) in loadLevelColor" :key="level" class="legend-item"&gt;</w:t>
      </w:r>
    </w:p>
    <w:p w14:paraId="6B8DF2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1006                    &lt;span class="legend-load-dot" :style="{ background: color }"&gt;&lt;/span&gt;{{ level }}</w:t>
      </w:r>
    </w:p>
    <w:p w14:paraId="4C85DA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1007                  &lt;/div&gt;</w:t>
      </w:r>
    </w:p>
    <w:p w14:paraId="241AFB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1008                &lt;/div&gt;</w:t>
      </w:r>
    </w:p>
    <w:p w14:paraId="52E9C8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1009              &lt;/div&gt;</w:t>
      </w:r>
    </w:p>
    <w:p w14:paraId="3E30E4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1010              &lt;div class="legend-group"&gt;</w:t>
      </w:r>
    </w:p>
    <w:p w14:paraId="44286C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1011                &lt;span class="legend-title"&gt;其他&lt;/span&gt;</w:t>
      </w:r>
    </w:p>
    <w:p w14:paraId="030D48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1012                &lt;div class="legend-row"&gt;</w:t>
      </w:r>
    </w:p>
    <w:p w14:paraId="1B248A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1013                  &lt;div class="legend-item"&gt;&lt;span class="legend-barn-dot"&gt;&lt;/span&gt;现有烤房&lt;/div&gt;</w:t>
      </w:r>
    </w:p>
    <w:p w14:paraId="319123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1014                  &lt;div class="legend-item"&gt;&lt;span class="legend-cand"&gt;&lt;/span&gt;候选点&lt;/div&gt;</w:t>
      </w:r>
    </w:p>
    <w:p w14:paraId="284795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1015                &lt;/div&gt;</w:t>
      </w:r>
    </w:p>
    <w:p w14:paraId="2DEF75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1016              &lt;/div&gt;</w:t>
      </w:r>
    </w:p>
    <w:p w14:paraId="4EF22F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1017            &lt;/div&gt;</w:t>
      </w:r>
    </w:p>
    <w:p w14:paraId="64F28A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1018          &lt;/div&gt;</w:t>
      </w:r>
    </w:p>
    <w:p w14:paraId="57E1C8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1019        &lt;/div&gt;</w:t>
      </w:r>
    </w:p>
    <w:p w14:paraId="393CBD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1022        &lt;div class="side-panel"&gt;</w:t>
      </w:r>
    </w:p>
    <w:p w14:paraId="4A5EDB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1023          &lt;div class="side-section side-section--impact"&gt;</w:t>
      </w:r>
    </w:p>
    <w:p w14:paraId="7D1C9A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1024            &lt;div class="section-head"&gt;</w:t>
      </w:r>
    </w:p>
    <w:p w14:paraId="72C46A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1025              &lt;span class="dot warn"&gt;&lt;/span&gt;当前候选点影响村</w:t>
      </w:r>
    </w:p>
    <w:p w14:paraId="6436D7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1026            &lt;/div&gt;</w:t>
      </w:r>
    </w:p>
    <w:p w14:paraId="7376DC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1027            &lt;div v-if="selectedCandidate &amp;&amp; selectedVillageImpact" class="impact-card"&gt;</w:t>
      </w:r>
    </w:p>
    <w:p w14:paraId="1BA770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1028              &lt;div class="impact-candidate"&gt;{{ selectedCandidate.candidateName || '候选点' }}&lt;/div&gt;</w:t>
      </w:r>
    </w:p>
    <w:p w14:paraId="2840D6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1029              &lt;div class="impact-meta"&gt;{{ selectedCandidateResolved?.township || selectedCandidate.township || '-' }} · {{ selectedCandidateResolved?.village || selectedCandidate.village || '-' }}&lt;/div&gt;</w:t>
      </w:r>
    </w:p>
    <w:p w14:paraId="25BE16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1030              &lt;div v-if="selectedVillageImpactHint" class="impact-hint"&gt;{{ selectedVillageImpactHint }}&lt;/div&gt;</w:t>
      </w:r>
    </w:p>
    <w:p w14:paraId="24A829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1031              &lt;div class="impact-county"&gt;</w:t>
      </w:r>
    </w:p>
    <w:p w14:paraId="53B18E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1032                &lt;span&gt;秭归县平均负载率&lt;/span&gt;</w:t>
      </w:r>
    </w:p>
    <w:p w14:paraId="56BD2A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1033                &lt;b&gt;{{ loadData?.countyBaselineAfter ?? '--' }}&lt;/b&gt;</w:t>
      </w:r>
    </w:p>
    <w:p w14:paraId="7B637B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1034              &lt;/div&gt;</w:t>
      </w:r>
    </w:p>
    <w:p w14:paraId="54E508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1035              &lt;div class="impact-grid"&gt;</w:t>
      </w:r>
    </w:p>
    <w:p w14:paraId="150D8D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1036                &lt;div class="impact-item"&gt;</w:t>
      </w:r>
    </w:p>
    <w:p w14:paraId="770236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1037                  &lt;span&gt;村级前负载率&lt;/span&gt;</w:t>
      </w:r>
    </w:p>
    <w:p w14:paraId="0DD1F5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1038                  &lt;b&gt;{{ loadRateText(selectedVillageImpact.loadRateBefore) }}&lt;/b&gt;</w:t>
      </w:r>
    </w:p>
    <w:p w14:paraId="5F805D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1039                &lt;/div&gt;</w:t>
      </w:r>
    </w:p>
    <w:p w14:paraId="09C7FA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1040                &lt;div class="impact-item"&gt;</w:t>
      </w:r>
    </w:p>
    <w:p w14:paraId="2647DC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1041                  &lt;span&gt;村级后负载率&lt;/span&gt;</w:t>
      </w:r>
    </w:p>
    <w:p w14:paraId="2D5530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1042                  &lt;b :class="{ 'impact-over': Number(selectedVillageImpact.loadRateAfter ?? 0) &gt; Number(loadData?.countyBaselineAfter ?? 0) }"&gt;{{ loadRateText(selectedVillageImpact.loadRateAfter) }}&lt;/b&gt;</w:t>
      </w:r>
    </w:p>
    <w:p w14:paraId="45835F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1043                &lt;/div&gt;</w:t>
      </w:r>
    </w:p>
    <w:p w14:paraId="68EFED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1044                &lt;div class="impact-item"&gt;</w:t>
      </w:r>
    </w:p>
    <w:p w14:paraId="02D056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1045                  &lt;span&gt;村级前等级&lt;/span&gt;</w:t>
      </w:r>
    </w:p>
    <w:p w14:paraId="570FAA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1046                  &lt;em :style="loadLevelStyle(selectedVillageImpact.levelBefore)"&gt;{{ selectedVillageImpact.levelBefore || '--' }}&lt;/em&gt;</w:t>
      </w:r>
    </w:p>
    <w:p w14:paraId="7E5AF1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1047                &lt;/div&gt;</w:t>
      </w:r>
    </w:p>
    <w:p w14:paraId="575576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1048                &lt;div class="impact-item"&gt;</w:t>
      </w:r>
    </w:p>
    <w:p w14:paraId="181B3E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1049                  &lt;span&gt;村级后等级&lt;/span&gt;</w:t>
      </w:r>
    </w:p>
    <w:p w14:paraId="6BB042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1050                  &lt;em :style="loadLevelStyle(selectedVillageImpact.levelAfter)"&gt;{{ selectedVillageImpact.levelAfter || '--' }}&lt;/em&gt;</w:t>
      </w:r>
    </w:p>
    <w:p w14:paraId="15165B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1051                &lt;/div&gt;</w:t>
      </w:r>
    </w:p>
    <w:p w14:paraId="2BADC5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1052                &lt;div class="impact-item"&gt;</w:t>
      </w:r>
    </w:p>
    <w:p w14:paraId="7DD310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1053                  &lt;span&gt;本村新增数量&lt;/span&gt;</w:t>
      </w:r>
    </w:p>
    <w:p w14:paraId="7BF7FC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1054                  &lt;b&gt;+{{ Number(selectedVillageImpact.addedCount ?? 0) }}&lt;/b&gt;</w:t>
      </w:r>
    </w:p>
    <w:p w14:paraId="0677C5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1055                &lt;/div&gt;</w:t>
      </w:r>
    </w:p>
    <w:p w14:paraId="34CFE2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1056                &lt;div class="impact-item"&gt;</w:t>
      </w:r>
    </w:p>
    <w:p w14:paraId="31D099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1057                  &lt;span&gt;对比结果&lt;/span&gt;</w:t>
      </w:r>
    </w:p>
    <w:p w14:paraId="4BE278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1058                  &lt;b :class="{ 'impact-over': Number(selectedVillageImpact.loadRateAfter ?? 0) &gt; Number(loadData?.countyBaselineAfter ?? 0) }"&gt;</w:t>
      </w:r>
    </w:p>
    <w:p w14:paraId="788283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1059                    {{ Number(selectedVillageImpact.loadRateAfter ?? 0) &gt; Number(loadData?.countyBaselineAfter ?? 0) ? '高于县均' : '不高于县均' }}</w:t>
      </w:r>
    </w:p>
    <w:p w14:paraId="115C95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1060                  &lt;/b&gt;</w:t>
      </w:r>
    </w:p>
    <w:p w14:paraId="63BBBE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1061                &lt;/div&gt;</w:t>
      </w:r>
    </w:p>
    <w:p w14:paraId="1ED818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1062              &lt;/div&gt;</w:t>
      </w:r>
    </w:p>
    <w:p w14:paraId="54E1FF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1063              &lt;div class="impact-list" v-if="impactedVillages.length"&gt;</w:t>
      </w:r>
    </w:p>
    <w:p w14:paraId="6C71DD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1064                &lt;div class="impact-list-title"&gt;本轮沙盘推演已变化村&lt;/div&gt;</w:t>
      </w:r>
    </w:p>
    <w:p w14:paraId="07668D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1065                &lt;div v-for="row in impactedVillages" :key="`${row.township}-${row.village}`" class="impact-list-row"&gt;</w:t>
      </w:r>
    </w:p>
    <w:p w14:paraId="0DCE39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1066                  &lt;span&gt;{{ row.township }} · {{ row.village }}&lt;/span&gt;</w:t>
      </w:r>
    </w:p>
    <w:p w14:paraId="49985F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1067                  &lt;b&gt;+{{ Number(row.addedCount ?? 0) }} / {{ loadRateText(row.loadRateAfter) }}&lt;/b&gt;</w:t>
      </w:r>
    </w:p>
    <w:p w14:paraId="449A9D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1068                &lt;/div&gt;</w:t>
      </w:r>
    </w:p>
    <w:p w14:paraId="47019D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1069              &lt;/div&gt;</w:t>
      </w:r>
    </w:p>
    <w:p w14:paraId="006C54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1070            &lt;/div&gt;</w:t>
      </w:r>
    </w:p>
    <w:p w14:paraId="509FC0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1071            &lt;div v-else-if="selectedCandidate" class="impact-card"&gt;</w:t>
      </w:r>
    </w:p>
    <w:p w14:paraId="111FAD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1072              &lt;div class="impact-candidate"&gt;{{ selectedCandidate.candidateName || '候选点' }}&lt;/div&gt;</w:t>
      </w:r>
    </w:p>
    <w:p w14:paraId="57749B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1073              &lt;div class="impact-meta"&gt;{{ selectedCandidateResolved?.township || selectedCandidate.township || '-' }} · {{ selectedCandidateResolved?.village || selectedCandidate.village || '-' }}&lt;/div&gt;</w:t>
      </w:r>
    </w:p>
    <w:p w14:paraId="1275B2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1074              &lt;div class="impact-county"&gt;</w:t>
      </w:r>
    </w:p>
    <w:p w14:paraId="02E67E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1075                &lt;span&gt;秭归县平均负载率&lt;/span&gt;</w:t>
      </w:r>
    </w:p>
    <w:p w14:paraId="710870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1076                &lt;b&gt;{{ loadData?.countyBaselineAfter ?? '--' }}&lt;/b&gt;</w:t>
      </w:r>
    </w:p>
    <w:p w14:paraId="2F2F32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1077              &lt;/div&gt;</w:t>
      </w:r>
    </w:p>
    <w:p w14:paraId="486B71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1078              &lt;div class="impact-empty impact-empty--inline"&gt;</w:t>
      </w:r>
    </w:p>
    <w:p w14:paraId="7DFF6C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1079                当前红点已经联动到右侧，但该村暂无可匹配的负载测算数据。</w:t>
      </w:r>
    </w:p>
    <w:p w14:paraId="05F5CA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1080                常见原因是：该村不在当前种烟负载样本内，或村名与负载明细口径不一致。</w:t>
      </w:r>
    </w:p>
    <w:p w14:paraId="4D2208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1081              &lt;/div&gt;</w:t>
      </w:r>
    </w:p>
    <w:p w14:paraId="03836D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1082              &lt;div v-if="selectedTownshipVillageRefs.length" class="impact-list"&gt;</w:t>
      </w:r>
    </w:p>
    <w:p w14:paraId="4EAFDB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1083                &lt;div class="impact-list-title"&gt;同乡镇可参考村负载&lt;/div&gt;</w:t>
      </w:r>
    </w:p>
    <w:p w14:paraId="31D85F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1084                &lt;div v-for="row in selectedTownshipVillageRefs" :key="`${row.township}-${row.village}`" class="impact-list-row"&gt;</w:t>
      </w:r>
    </w:p>
    <w:p w14:paraId="75E07E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1085                  &lt;span&gt;{{ row.village }}&lt;/span&gt;</w:t>
      </w:r>
    </w:p>
    <w:p w14:paraId="7FF11F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1086                  &lt;b&gt;{{ loadRateText(row.loadRateAfter) }} / {{ row.levelAfter || '--' }}&lt;/b&gt;</w:t>
      </w:r>
    </w:p>
    <w:p w14:paraId="140E66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1087                &lt;/div&gt;</w:t>
      </w:r>
    </w:p>
    <w:p w14:paraId="5C4521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1088              &lt;/div&gt;</w:t>
      </w:r>
    </w:p>
    <w:p w14:paraId="4BC7FE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1089            &lt;/div&gt;</w:t>
      </w:r>
    </w:p>
    <w:p w14:paraId="520FBB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1090            &lt;div v-else class="impact-empty"&gt;点击“沙盘推演”后，这里会自动显示新增候选点所在村的前后负载变化、等级变化，以及和秭归县平均值的对比结果。&lt;/div&gt;</w:t>
      </w:r>
    </w:p>
    <w:p w14:paraId="10CB43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1091          &lt;/div&gt;</w:t>
      </w:r>
    </w:p>
    <w:p w14:paraId="5E1570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1094          &lt;div class="side-section"&gt;</w:t>
      </w:r>
    </w:p>
    <w:p w14:paraId="0036E0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1095            &lt;div class="section-head"&gt;&lt;span class="dot"&gt;&lt;/span&gt;乡镇候选点分布&lt;/div&gt;</w:t>
      </w:r>
    </w:p>
    <w:p w14:paraId="0B6DE9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1096            &lt;div class="town-list"&gt;</w:t>
      </w:r>
    </w:p>
    <w:p w14:paraId="3252A1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1097              &lt;div v-for="g in townGroups" :key="g.name" class="town-item"&gt;</w:t>
      </w:r>
    </w:p>
    <w:p w14:paraId="5AFDB1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1098                &lt;div class="town-name"&gt;{{ g.name }}&lt;/div&gt;</w:t>
      </w:r>
    </w:p>
    <w:p w14:paraId="33D401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1099                &lt;div class="town-villages"&gt;{{ g.villages.join('、') || '暂无村名' }}&lt;/div&gt;</w:t>
      </w:r>
    </w:p>
    <w:p w14:paraId="203809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1100                &lt;div class="town-bar-wrap"&gt;</w:t>
      </w:r>
    </w:p>
    <w:p w14:paraId="457452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1101                  &lt;div class="town-bar"&gt;</w:t>
      </w:r>
    </w:p>
    <w:p w14:paraId="41D07B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1102                    &lt;div class="town-fill" :style="{ width: (g.total / (townGroups[0]?.total || 1)) * 100 + '%', background: 'linear-gradient(90deg, #0D5D46, #2E8B6A)' }"&gt;&lt;/div&gt;</w:t>
      </w:r>
    </w:p>
    <w:p w14:paraId="6C57EF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1103                  &lt;/div&gt;</w:t>
      </w:r>
    </w:p>
    <w:p w14:paraId="107511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1104                  &lt;div class="town-count"&gt;{{ g.total }}&lt;/div&gt;</w:t>
      </w:r>
    </w:p>
    <w:p w14:paraId="644DEF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1105                &lt;/div&gt;</w:t>
      </w:r>
    </w:p>
    <w:p w14:paraId="4BCC9D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1106              &lt;/div&gt;</w:t>
      </w:r>
    </w:p>
    <w:p w14:paraId="2A8AC2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1107              &lt;div v-if="!townGroups.length" class="no-data"&gt;暂无候选点&lt;/div&gt;</w:t>
      </w:r>
    </w:p>
    <w:p w14:paraId="66A825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1108            &lt;/div&gt;</w:t>
      </w:r>
    </w:p>
    <w:p w14:paraId="580979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1109          &lt;/div&gt;</w:t>
      </w:r>
    </w:p>
    <w:p w14:paraId="72611E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1112          &lt;div class="side-section"&gt;</w:t>
      </w:r>
    </w:p>
    <w:p w14:paraId="35A810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1113            &lt;div class="section-head"&gt;</w:t>
      </w:r>
    </w:p>
    <w:p w14:paraId="225E8F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1114              &lt;span class="dot alert"&gt;&lt;/span&gt;候选点列表</w:t>
      </w:r>
    </w:p>
    <w:p w14:paraId="05F442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1115              &lt;span class="alert-count"&gt;{{ visibleCandidates.length }}&lt;/span&gt;</w:t>
      </w:r>
    </w:p>
    <w:p w14:paraId="119B66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1116            &lt;/div&gt;</w:t>
      </w:r>
    </w:p>
    <w:p w14:paraId="15E0A4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1117            &lt;div class="candidate-list" v-loading="candidatesLoading"&gt;</w:t>
      </w:r>
    </w:p>
    <w:p w14:paraId="7DCCDB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1118              &lt;div v-for="c in visibleCandidates" :key="c.id" class="candidate-item" @click="selectedCandidate = c; detailVisible = true"&gt;</w:t>
      </w:r>
    </w:p>
    <w:p w14:paraId="5E5821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1119                &lt;div class="candidate-status-bar" :style="{ background: levelColor[c.suitabilityLevel || '待评估'] }"&gt;&lt;/div&gt;</w:t>
      </w:r>
    </w:p>
    <w:p w14:paraId="19D47B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1120                &lt;div class="candidate-rank" v-if="c.ranking"&gt;{{ c.ranking }}&lt;/div&gt;</w:t>
      </w:r>
    </w:p>
    <w:p w14:paraId="5FF75C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1121                &lt;div class="candidate-info"&gt;</w:t>
      </w:r>
    </w:p>
    <w:p w14:paraId="0C2E20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1122                  &lt;div class="candidate-name"&gt;{{ c.candidateName || '候选点' }}&lt;/div&gt;</w:t>
      </w:r>
    </w:p>
    <w:p w14:paraId="3C5FC1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1123                  &lt;div class="candidate-meta"&gt;{{ c.township || '-' }} · {{ c.village || '-' }}&lt;/div&gt;</w:t>
      </w:r>
    </w:p>
    <w:p w14:paraId="3D1422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1124                  &lt;div class="candidate-tags"&gt;</w:t>
      </w:r>
    </w:p>
    <w:p w14:paraId="60A890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1125                    &lt;span class="candidate-tag candidate-tag--new"&gt;新增点&lt;/span&gt;</w:t>
      </w:r>
    </w:p>
    <w:p w14:paraId="34A1D0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1126                    &lt;span class="candidate-tag" :style="{ background: (levelColor[c.suitabilityLevel || '待评估'] || '#78909c') + '22', color: levelColor[c.suitabilityLevel || '待评估'] || '#78909c' }"&gt;{{ c.suitabilityLevel || '待评估' }}&lt;/span&gt;</w:t>
      </w:r>
    </w:p>
    <w:p w14:paraId="677033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1127                    &lt;span v-if="c.totalScore != null" class="candidate-tag" :style="{ color: scoreColor(Number(c.totalScore)) }"&gt;得分 {{ Number(c.totalScore).toFixed(1) }}&lt;/span&gt;</w:t>
      </w:r>
    </w:p>
    <w:p w14:paraId="7B9659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1128                    &lt;span v-if="c.topsisScore != null" class="candidate-tag" style="color:#D4944A"&gt;TOPSIS {{ Number(c.topsisScore).toFixed(3) }}&lt;/span&gt;</w:t>
      </w:r>
    </w:p>
    <w:p w14:paraId="5EF260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1129                  &lt;/div&gt;</w:t>
      </w:r>
    </w:p>
    <w:p w14:paraId="5C761D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1130                &lt;/div&gt;</w:t>
      </w:r>
    </w:p>
    <w:p w14:paraId="68837E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1131                &lt;el-button size="small" type="danger" plain round :icon="Delete" class="del-btn" @click.stop="removeCandidate(c.id)"&gt;删除&lt;/el-button&gt;</w:t>
      </w:r>
    </w:p>
    <w:p w14:paraId="532A38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1132              &lt;/div&gt;</w:t>
      </w:r>
    </w:p>
    <w:p w14:paraId="01CCA7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1133              &lt;div v-if="!visibleCandidates.length" class="no-data"&gt;当前范围暂无候选点，点击地图添加或切换乡镇&lt;/div&gt;</w:t>
      </w:r>
    </w:p>
    <w:p w14:paraId="2BCC13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1134            &lt;/div&gt;</w:t>
      </w:r>
    </w:p>
    <w:p w14:paraId="6DB9CB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1135          &lt;/div&gt;</w:t>
      </w:r>
    </w:p>
    <w:p w14:paraId="370E6B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1136        &lt;/div&gt;</w:t>
      </w:r>
    </w:p>
    <w:p w14:paraId="5414E2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1137      &lt;/div&gt;</w:t>
      </w:r>
    </w:p>
    <w:p w14:paraId="6C7777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1140      &lt;el-dialog v-model="addVisible" title="新增候选点" width="560px" destroy-on-close class="add-dialog" append-to-body align-center&gt;</w:t>
      </w:r>
    </w:p>
    <w:p w14:paraId="6E73AE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1141        &lt;div class="add-coord-tip"&gt;</w:t>
      </w:r>
    </w:p>
    <w:p w14:paraId="56038A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1142          &lt;el-icon :size="14" color="#5FB292"&gt;&lt;Location /&gt;&lt;/el-icon&gt;</w:t>
      </w:r>
    </w:p>
    <w:p w14:paraId="2DCF0E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1143          已选位置：经度 {{ addForm.longitude }}，纬度 {{ addForm.latitude }}</w:t>
      </w:r>
    </w:p>
    <w:p w14:paraId="588747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1144        &lt;/div&gt;</w:t>
      </w:r>
    </w:p>
    <w:p w14:paraId="087810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1145        &lt;div class="gen-desc"&gt;地图点击一次即可新增。若数量大于 1，系统会以当前点击位置为中心，在同一村内随机散布多个红色新增点。&lt;/div&gt;</w:t>
      </w:r>
    </w:p>
    <w:p w14:paraId="448AEC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1146        &lt;el-form :model="addForm" label-width="110px" size="small" class="add-form-stack"&gt;</w:t>
      </w:r>
    </w:p>
    <w:p w14:paraId="06669A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1147          &lt;el-form-item label="候选点名称"&gt;</w:t>
      </w:r>
    </w:p>
    <w:p w14:paraId="5C7D16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1148            &lt;el-input v-model="addForm.candidateName" placeholder="留空自动命名" /&gt;</w:t>
      </w:r>
    </w:p>
    <w:p w14:paraId="5E50CB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1149          &lt;/el-form-item&gt;</w:t>
      </w:r>
    </w:p>
    <w:p w14:paraId="533292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1150          &lt;el-form-item label="新增数量"&gt;</w:t>
      </w:r>
    </w:p>
    <w:p w14:paraId="783647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1151            &lt;el-input-number v-model="addForm.count" :min="1" :max="50" style="width:100%" /&gt;</w:t>
      </w:r>
    </w:p>
    <w:p w14:paraId="66BDDF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1152          &lt;/el-form-item&gt;</w:t>
      </w:r>
    </w:p>
    <w:p w14:paraId="41FE00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1153          &lt;el-form-item label="所属乡镇"&gt;</w:t>
      </w:r>
    </w:p>
    <w:p w14:paraId="77A11F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1154            &lt;el-select v-model="addForm.township" placeholder="选择乡镇" clearable filterable style="width:100%"&gt;</w:t>
      </w:r>
    </w:p>
    <w:p w14:paraId="0D04A2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1155              &lt;el-option v-for="t in townOptions" :key="t" :label="t" :value="t" /&gt;</w:t>
      </w:r>
    </w:p>
    <w:p w14:paraId="046742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1156            &lt;/el-select&gt;</w:t>
      </w:r>
    </w:p>
    <w:p w14:paraId="2F00BB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1157          &lt;/el-form-item&gt;</w:t>
      </w:r>
    </w:p>
    <w:p w14:paraId="29D201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1158          &lt;el-form-item label="所属村"&gt;</w:t>
      </w:r>
    </w:p>
    <w:p w14:paraId="4901FE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1159            &lt;el-input v-model="addForm.village" placeholder="所在村名" /&gt;</w:t>
      </w:r>
    </w:p>
    <w:p w14:paraId="007511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1160          &lt;/el-form-item&gt;</w:t>
      </w:r>
    </w:p>
    <w:p w14:paraId="6F7586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1161          &lt;el-form-item label="土地类型"&gt;</w:t>
      </w:r>
    </w:p>
    <w:p w14:paraId="391BAE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1162            &lt;el-select v-model="addForm.landType" placeholder="选择土地类型" clearable style="width:100%"&gt;</w:t>
      </w:r>
    </w:p>
    <w:p w14:paraId="66CD4B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1163              &lt;el-option label="平地" value="平地" /&gt;</w:t>
      </w:r>
    </w:p>
    <w:p w14:paraId="4CCF8F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1164              &lt;el-option label="坡地" value="坡地" /&gt;</w:t>
      </w:r>
    </w:p>
    <w:p w14:paraId="517139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1165              &lt;el-option label="荒地" value="荒地" /&gt;</w:t>
      </w:r>
    </w:p>
    <w:p w14:paraId="78428E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1166              &lt;el-option label="林地" value="林地" /&gt;</w:t>
      </w:r>
    </w:p>
    <w:p w14:paraId="54AA92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1167            &lt;/el-select&gt;</w:t>
      </w:r>
    </w:p>
    <w:p w14:paraId="68ADCA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1168          &lt;/el-form-item&gt;</w:t>
      </w:r>
    </w:p>
    <w:p w14:paraId="4239B5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1169          &lt;el-form-item label="备注"&gt;</w:t>
      </w:r>
    </w:p>
    <w:p w14:paraId="48E476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1170            &lt;el-input v-model="addForm.remark" type="textarea" :rows="2" placeholder="补充说明" /&gt;</w:t>
      </w:r>
    </w:p>
    <w:p w14:paraId="2AEB49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1171          &lt;/el-form-item&gt;</w:t>
      </w:r>
    </w:p>
    <w:p w14:paraId="7FAFB7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1172          &lt;el-collapse class="add-advanced-collapse" accordion&gt;</w:t>
      </w:r>
    </w:p>
    <w:p w14:paraId="57EFFC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1173            &lt;el-collapse-item title="高级参数" name="advanced"&gt;</w:t>
      </w:r>
    </w:p>
    <w:p w14:paraId="688E1F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1174              &lt;div class="add-advanced-grid"&gt;</w:t>
      </w:r>
    </w:p>
    <w:p w14:paraId="3919DA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1175                &lt;el-form-item label="海拔(米)"&gt;</w:t>
      </w:r>
    </w:p>
    <w:p w14:paraId="44965D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1176                  &lt;el-input-number v-model="addForm.altitude" :min="0" :max="3000" style="width:100%" placeholder="如 1100" /&gt;</w:t>
      </w:r>
    </w:p>
    <w:p w14:paraId="321DA2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1177                &lt;/el-form-item&gt;</w:t>
      </w:r>
    </w:p>
    <w:p w14:paraId="508AAE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1178                &lt;el-form-item label="坡度(度)"&gt;</w:t>
      </w:r>
    </w:p>
    <w:p w14:paraId="256FC5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1179                  &lt;el-input-number v-model="addForm.slopeDegree" :min="0" :max="60" style="width:100%" placeholder="如 5" /&gt;</w:t>
      </w:r>
    </w:p>
    <w:p w14:paraId="478D04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1180                &lt;/el-form-item&gt;</w:t>
      </w:r>
    </w:p>
    <w:p w14:paraId="45C8BF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1181                &lt;el-form-item label="距公路(米)"&gt;</w:t>
      </w:r>
    </w:p>
    <w:p w14:paraId="779E1E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1182                  &lt;el-input-number v-model="addForm.distanceRoad" :min="0" style="width:100%" placeholder="如 200" /&gt;</w:t>
      </w:r>
    </w:p>
    <w:p w14:paraId="6365FB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1183                &lt;/el-form-item&gt;</w:t>
      </w:r>
    </w:p>
    <w:p w14:paraId="71F096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1184                &lt;el-form-item label="距电力(米)"&gt;</w:t>
      </w:r>
    </w:p>
    <w:p w14:paraId="12E464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1185                  &lt;el-input-number v-model="addForm.distancePower" :min="0" style="width:100%" placeholder="如 300" /&gt;</w:t>
      </w:r>
    </w:p>
    <w:p w14:paraId="2E300B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1186                &lt;/el-form-item&gt;</w:t>
      </w:r>
    </w:p>
    <w:p w14:paraId="002194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1187                &lt;el-form-item label="距水源(米)"&gt;</w:t>
      </w:r>
    </w:p>
    <w:p w14:paraId="39672C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1188                  &lt;el-input-number v-model="addForm.distanceWater" :min="0" style="width:100%" placeholder="如 500" /&gt;</w:t>
      </w:r>
    </w:p>
    <w:p w14:paraId="3848A2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1189                &lt;/el-form-item&gt;</w:t>
      </w:r>
    </w:p>
    <w:p w14:paraId="0602F5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1190              &lt;/div&gt;</w:t>
      </w:r>
    </w:p>
    <w:p w14:paraId="098BC6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1191            &lt;/el-collapse-item&gt;</w:t>
      </w:r>
    </w:p>
    <w:p w14:paraId="4C084D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1192          &lt;/el-collapse&gt;</w:t>
      </w:r>
    </w:p>
    <w:p w14:paraId="0A36BC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1193        &lt;/el-form&gt;</w:t>
      </w:r>
    </w:p>
    <w:p w14:paraId="3EE5E7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1194        &lt;template #footer&gt;</w:t>
      </w:r>
    </w:p>
    <w:p w14:paraId="6BBFC5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1195          &lt;el-button size="small" @click="addVisible = false"&gt;取消&lt;/el-button&gt;</w:t>
      </w:r>
    </w:p>
    <w:p w14:paraId="1085DD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1196          &lt;el-button size="small" type="primary" :loading="addLoading" @click="submitAdd"&gt;保存候选点&lt;/el-button&gt;</w:t>
      </w:r>
    </w:p>
    <w:p w14:paraId="0E9D6C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1197        &lt;/template&gt;</w:t>
      </w:r>
    </w:p>
    <w:p w14:paraId="68B525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1198      &lt;/el-dialog&gt;</w:t>
      </w:r>
    </w:p>
    <w:p w14:paraId="2A338B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1201      &lt;el-dialog v-model="genVisible" title="自动生成网格候选点" width="440px" destroy-on-close append-to-body align-center&gt;</w:t>
      </w:r>
    </w:p>
    <w:p w14:paraId="04A270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1202        &lt;div class="gen-desc"&gt;</w:t>
      </w:r>
    </w:p>
    <w:p w14:paraId="10A463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1203          在秭归县范围（经度110.26~110.99，纬度30.42~31.09）按网格自动生成候选点，</w:t>
      </w:r>
    </w:p>
    <w:p w14:paraId="6F1A6F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1204          仅保留距现有烤房一定距离内的点（烟叶种植区域）。</w:t>
      </w:r>
    </w:p>
    <w:p w14:paraId="199B90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1205        &lt;/div&gt;</w:t>
      </w:r>
    </w:p>
    <w:p w14:paraId="2B2271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1206        &lt;el-form :model="genForm" label-width="130px" size="small"&gt;</w:t>
      </w:r>
    </w:p>
    <w:p w14:paraId="523B34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1207          &lt;el-form-item label="网格步长(度)"&gt;</w:t>
      </w:r>
    </w:p>
    <w:p w14:paraId="2AD099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1208            &lt;el-input-number v-model="genForm.step" :min="0.01" :max="0.1" :step="0.01" style="width:100%" /&gt;</w:t>
      </w:r>
    </w:p>
    <w:p w14:paraId="70B8F5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1209            &lt;div class="form-tip"&gt;约 {{ (genForm.step * 111).toFixed(1) }} 公里，越小越密集&lt;/div&gt;</w:t>
      </w:r>
    </w:p>
    <w:p w14:paraId="6CE83B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1210          &lt;/el-form-item&gt;</w:t>
      </w:r>
    </w:p>
    <w:p w14:paraId="154F51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1211          &lt;el-form-item label="距烤房距离(km)"&gt;</w:t>
      </w:r>
    </w:p>
    <w:p w14:paraId="4A7E70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1212            &lt;el-input-number v-model="genForm.maxDistKm" :min="1" :max="10" style="width:100%" /&gt;</w:t>
      </w:r>
    </w:p>
    <w:p w14:paraId="5590D9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1213            &lt;div class="form-tip"&gt;仅保留距现有烤房该距离内的点&lt;/div&gt;</w:t>
      </w:r>
    </w:p>
    <w:p w14:paraId="6B3D5C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1214          &lt;/el-form-item&gt;</w:t>
      </w:r>
    </w:p>
    <w:p w14:paraId="63FEDB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1215        &lt;/el-form&gt;</w:t>
      </w:r>
    </w:p>
    <w:p w14:paraId="59F777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1216        &lt;template #footer&gt;</w:t>
      </w:r>
    </w:p>
    <w:p w14:paraId="6B2DCB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1217          &lt;el-button size="small" @click="genVisible = false"&gt;取消&lt;/el-button&gt;</w:t>
      </w:r>
    </w:p>
    <w:p w14:paraId="10F80E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1218          &lt;el-button size="small" type="primary" @click="submitGenerate"&gt;开始生成&lt;/el-button&gt;</w:t>
      </w:r>
    </w:p>
    <w:p w14:paraId="6F1DAA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1219        &lt;/template&gt;</w:t>
      </w:r>
    </w:p>
    <w:p w14:paraId="38FA2B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1220      &lt;/el-dialog&gt;</w:t>
      </w:r>
    </w:p>
    <w:p w14:paraId="472879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1223      &lt;el-dialog v-model="detailVisible" :title="selectedCandidate?.candidateName || '候选点详情'" width="520px" destroy-on-close class="detail-dialog" append-to-body align-center&gt;</w:t>
      </w:r>
    </w:p>
    <w:p w14:paraId="082EB0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1224        &lt;template v-if="selectedCandidate"&gt;</w:t>
      </w:r>
    </w:p>
    <w:p w14:paraId="00396B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1225          &lt;div class="detail-score-ring"&gt;</w:t>
      </w:r>
    </w:p>
    <w:p w14:paraId="2DEA65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1226            &lt;svg viewBox="0 0 120 120"&gt;</w:t>
      </w:r>
    </w:p>
    <w:p w14:paraId="375AF4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1227              &lt;circle cx="60" cy="60" r="50" fill="none" stroke="rgba(255,255,255,0.08)" stroke-width="10" /&gt;</w:t>
      </w:r>
    </w:p>
    <w:p w14:paraId="592A64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1228              &lt;circle cx="60" cy="60" r="50" fill="none"</w:t>
      </w:r>
    </w:p>
    <w:p w14:paraId="60155F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1229                :stroke="scoreColor(selectedCandidate.totalScore != null ? Number(selectedCandidate.totalScore) : null)"</w:t>
      </w:r>
    </w:p>
    <w:p w14:paraId="618206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1230                stroke-width="10" stroke-linecap="round"</w:t>
      </w:r>
    </w:p>
    <w:p w14:paraId="6520AB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1231                :stroke-dasharray="2 * Math.PI * 50"</w:t>
      </w:r>
    </w:p>
    <w:p w14:paraId="40C1A6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1232                :stroke-dashoffset="2 * Math.PI * 50 * (1 - (Number(selectedCandidate.totalScore || 0)) / 100)"</w:t>
      </w:r>
    </w:p>
    <w:p w14:paraId="07BFC8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1233                transform="rotate(-90 60 60)" /&gt;</w:t>
      </w:r>
    </w:p>
    <w:p w14:paraId="7568D6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1234            &lt;/svg&gt;</w:t>
      </w:r>
    </w:p>
    <w:p w14:paraId="5D2631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1235            &lt;div class="detail-score-num" :style="{ color: scoreColor(selectedCandidate.totalScore != null ? Number(selectedCandidate.totalScore) : null) }"&gt;</w:t>
      </w:r>
    </w:p>
    <w:p w14:paraId="5DBEBA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1236              {{ selectedCandidate.totalScore != null ? Number(selectedCandidate.totalScore).toFixed(1) : '--' }}</w:t>
      </w:r>
    </w:p>
    <w:p w14:paraId="452708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1237            &lt;/div&gt;</w:t>
      </w:r>
    </w:p>
    <w:p w14:paraId="6521A9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1238          &lt;/div&gt;</w:t>
      </w:r>
    </w:p>
    <w:p w14:paraId="47A46D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1240          &lt;el-descriptions :column="2" border class="detail-desc"&gt;</w:t>
      </w:r>
    </w:p>
    <w:p w14:paraId="3D26E0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1241            &lt;el-descriptions-item label="适宜等级"&gt;</w:t>
      </w:r>
    </w:p>
    <w:p w14:paraId="6B3FAE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1242              &lt;span :style="{ color: levelColor[selectedCandidate.suitabilityLevel || '待评估'], fontWeight: 600 }"&gt;{{ selectedCandidate.suitabilityLevel || '待评估' }}&lt;/span&gt;</w:t>
      </w:r>
    </w:p>
    <w:p w14:paraId="43490E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1243            &lt;/el-descriptions-item&gt;</w:t>
      </w:r>
    </w:p>
    <w:p w14:paraId="64DFA2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1244            &lt;el-descriptions-item label="状态"&gt;{{ selectedCandidate.status }}&lt;/el-descriptions-item&gt;</w:t>
      </w:r>
    </w:p>
    <w:p w14:paraId="51343B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1245            &lt;el-descriptions-item label="所属乡镇"&gt;{{ selectedCandidate.township || '-' }}&lt;/el-descriptions-item&gt;</w:t>
      </w:r>
    </w:p>
    <w:p w14:paraId="62CD62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1246            &lt;el-descriptions-item label="所属村"&gt;{{ selectedCandidate.village || '-' }}&lt;/el-descriptions-item&gt;</w:t>
      </w:r>
    </w:p>
    <w:p w14:paraId="2FB3FF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1247            &lt;el-descriptions-item label="经度"&gt;{{ Number(selectedCandidate.longitude).toFixed(6) }}&lt;/el-descriptions-item&gt;</w:t>
      </w:r>
    </w:p>
    <w:p w14:paraId="12A2C5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1248            &lt;el-descriptions-item label="纬度"&gt;{{ Number(selectedCandidate.latitude).toFixed(6) }}&lt;/el-descriptions-item&gt;</w:t>
      </w:r>
    </w:p>
    <w:p w14:paraId="6BFF08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1249            &lt;el-descriptions-item label="海拔"&gt;{{ selectedCandidate.altitude ? selectedCandidate.altitude + ' 米' : '-' }}&lt;/el-descriptions-item&gt;</w:t>
      </w:r>
    </w:p>
    <w:p w14:paraId="118239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1250            &lt;el-descriptions-item label="坡度"&gt;{{ selectedCandidate.slopeDegree != null ? selectedCandidate.slopeDegree + '°' : '-' }}&lt;/el-descriptions-item&gt;</w:t>
      </w:r>
    </w:p>
    <w:p w14:paraId="5FE54D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1251            &lt;el-descriptions-item label="土地类型"&gt;{{ selectedCandidate.landType || '-' }}&lt;/el-descriptions-item&gt;</w:t>
      </w:r>
    </w:p>
    <w:p w14:paraId="72D4AC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1252            &lt;el-descriptions-item label="备注" :span="2"&gt;{{ selectedCandidate.remark || '-' }}&lt;/el-descriptions-item&gt;</w:t>
      </w:r>
    </w:p>
    <w:p w14:paraId="5D5C8E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1253          &lt;/el-descriptions&gt;</w:t>
      </w:r>
    </w:p>
    <w:p w14:paraId="379C79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1256          &lt;div class="score-breakdown"&gt;</w:t>
      </w:r>
    </w:p>
    <w:p w14:paraId="03811A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1257            &lt;div class="score-title"&gt;8大指标得分 &lt;span class="score-title-sub"&gt;（AHP权重：地形15% 水文12% 电力18% 交通10% 烟田20% 环境10% 集群8% 成本7%）&lt;/span&gt;&lt;/div&gt;</w:t>
      </w:r>
    </w:p>
    <w:p w14:paraId="56E2DA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1258            &lt;div class="score-row"&gt;</w:t>
      </w:r>
    </w:p>
    <w:p w14:paraId="4F310C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1259              &lt;span class="score-label"&gt;地形地势&lt;/span&gt;</w:t>
      </w:r>
    </w:p>
    <w:p w14:paraId="2FA45B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1260              &lt;div class="score-bar"&gt;&lt;div class="score-fill" :style="{ width: (Number(selectedCandidate.scoreTerrain || 0)) + '%', background: 'linear-gradient(90deg, #0D5D46, #2E8B6A)' }"&gt;&lt;/div&gt;&lt;/div&gt;</w:t>
      </w:r>
    </w:p>
    <w:p w14:paraId="2DC43F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1261              &lt;span class="score-val"&gt;{{ selectedCandidate.scoreTerrain != null ? Number(selectedCandidate.scoreTerrain).toFixed(1) : '-' }}&lt;/span&gt;</w:t>
      </w:r>
    </w:p>
    <w:p w14:paraId="7EA678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1262            &lt;/div&gt;</w:t>
      </w:r>
    </w:p>
    <w:p w14:paraId="25D3E0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1263            &lt;div class="score-row"&gt;</w:t>
      </w:r>
    </w:p>
    <w:p w14:paraId="64FA86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1264              &lt;span class="score-label"&gt;水文条件&lt;/span&gt;</w:t>
      </w:r>
    </w:p>
    <w:p w14:paraId="5D26E6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1265              &lt;div class="score-bar"&gt;&lt;div class="score-fill" :style="{ width: (Number(selectedCandidate.scoreHydro || 0)) + '%', background: 'linear-gradient(90deg, #0D5D46, #5FB292)' }"&gt;&lt;/div&gt;&lt;/div&gt;</w:t>
      </w:r>
    </w:p>
    <w:p w14:paraId="66CA64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1266              &lt;span class="score-val"&gt;{{ selectedCandidate.scoreHydro != null ? Number(selectedCandidate.scoreHydro).toFixed(1) : '-' }}&lt;/span&gt;</w:t>
      </w:r>
    </w:p>
    <w:p w14:paraId="03B29B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1267            &lt;/div&gt;</w:t>
      </w:r>
    </w:p>
    <w:p w14:paraId="3A9447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1268            &lt;div class="score-row"&gt;</w:t>
      </w:r>
    </w:p>
    <w:p w14:paraId="5834C6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1269              &lt;span class="score-label"&gt;电力保障&lt;/span&gt;</w:t>
      </w:r>
    </w:p>
    <w:p w14:paraId="0DB0AC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1270              &lt;div class="score-bar"&gt;&lt;div class="score-fill" :style="{ width: (Number(selectedCandidate.scorePower || 0)) + '%', background: 'linear-gradient(90deg, #1A6B4F, #3DA07A)' }"&gt;&lt;/div&gt;&lt;/div&gt;</w:t>
      </w:r>
    </w:p>
    <w:p w14:paraId="1A045E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1271              &lt;span class="score-val"&gt;{{ selectedCandidate.scorePower != null ? Number(selectedCandidate.scorePower).toFixed(1) : '-' }}&lt;/span&gt;</w:t>
      </w:r>
    </w:p>
    <w:p w14:paraId="0F2A1D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1272            &lt;/div&gt;</w:t>
      </w:r>
    </w:p>
    <w:p w14:paraId="55A872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1273            &lt;div class="score-row"&gt;</w:t>
      </w:r>
    </w:p>
    <w:p w14:paraId="71731A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1274              &lt;span class="score-label"&gt;交通条件&lt;/span&gt;</w:t>
      </w:r>
    </w:p>
    <w:p w14:paraId="41DD8C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1275              &lt;div class="score-bar"&gt;&lt;div class="score-fill" :style="{ width: (Number(selectedCandidate.scoreTraffic || 0)) + '%', background: 'linear-gradient(90deg, #2E8B6A, #7DC4A8)' }"&gt;&lt;/div&gt;&lt;/div&gt;</w:t>
      </w:r>
    </w:p>
    <w:p w14:paraId="28E16C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1276              &lt;span class="score-val"&gt;{{ selectedCandidate.scoreTraffic != null ? Number(selectedCandidate.scoreTraffic).toFixed(1) : '-' }}&lt;/span&gt;</w:t>
      </w:r>
    </w:p>
    <w:p w14:paraId="745261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1277            &lt;/div&gt;</w:t>
      </w:r>
    </w:p>
    <w:p w14:paraId="6C160E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1278            &lt;div class="score-row"&gt;</w:t>
      </w:r>
    </w:p>
    <w:p w14:paraId="1D43A2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1279              &lt;span class="score-label"&gt;烟田匹配&lt;/span&gt;</w:t>
      </w:r>
    </w:p>
    <w:p w14:paraId="26D6AD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1280              &lt;div class="score-bar"&gt;&lt;div class="score-fill" :style="{ width: (Number(selectedCandidate.scoreTobaccoMatch || 0)) + '%', background: 'linear-gradient(90deg, #3DA07A, #5FB292)' }"&gt;&lt;/div&gt;&lt;/div&gt;</w:t>
      </w:r>
    </w:p>
    <w:p w14:paraId="00B105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1281              &lt;span class="score-val"&gt;{{ selectedCandidate.scoreTobaccoMatch != null ? Number(selectedCandidate.scoreTobaccoMatch).toFixed(1) : '-' }}&lt;/span&gt;</w:t>
      </w:r>
    </w:p>
    <w:p w14:paraId="72A3D0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1282            &lt;/div&gt;</w:t>
      </w:r>
    </w:p>
    <w:p w14:paraId="4B050E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1283            &lt;div class="score-row"&gt;</w:t>
      </w:r>
    </w:p>
    <w:p w14:paraId="5DF4E1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1284              &lt;span class="score-label"&gt;环境安全&lt;/span&gt;</w:t>
      </w:r>
    </w:p>
    <w:p w14:paraId="7DC36D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1285              &lt;div class="score-bar"&gt;&lt;div class="score-fill" :style="{ width: (Number(selectedCandidate.scoreEnvironment || 0)) + '%', background: 'linear-gradient(90deg, #1A6B4F, #7DC4A8)' }"&gt;&lt;/div&gt;&lt;/div&gt;</w:t>
      </w:r>
    </w:p>
    <w:p w14:paraId="768272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1286              &lt;span class="score-val"&gt;{{ selectedCandidate.scoreEnvironment != null ? Number(selectedCandidate.scoreEnvironment).toFixed(1) : '-' }}&lt;/span&gt;</w:t>
      </w:r>
    </w:p>
    <w:p w14:paraId="1AE2E7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1287            &lt;/div&gt;</w:t>
      </w:r>
    </w:p>
    <w:p w14:paraId="248AD7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1288            &lt;div class="score-row"&gt;</w:t>
      </w:r>
    </w:p>
    <w:p w14:paraId="32F3AD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1289              &lt;span class="score-label"&gt;集群效益&lt;/span&gt;</w:t>
      </w:r>
    </w:p>
    <w:p w14:paraId="2427BC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1290              &lt;div class="score-bar"&gt;&lt;div class="score-fill" :style="{ width: (Number(selectedCandidate.scoreCluster || 0)) + '%', background: 'linear-gradient(90deg, #0D5D46, #3DA07A)' }"&gt;&lt;/div&gt;&lt;/div&gt;</w:t>
      </w:r>
    </w:p>
    <w:p w14:paraId="5EAA84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1291              &lt;span class="score-val"&gt;{{ selectedCandidate.scoreCluster != null ? Number(selectedCandidate.scoreCluster).toFixed(1) : '-' }}&lt;/span&gt;</w:t>
      </w:r>
    </w:p>
    <w:p w14:paraId="717147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1292            &lt;/div&gt;</w:t>
      </w:r>
    </w:p>
    <w:p w14:paraId="2EF5A5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1293            &lt;div class="score-row"&gt;</w:t>
      </w:r>
    </w:p>
    <w:p w14:paraId="688F18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1294              &lt;span class="score-label"&gt;成本经济&lt;/span&gt;</w:t>
      </w:r>
    </w:p>
    <w:p w14:paraId="707108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1295              &lt;div class="score-bar"&gt;&lt;div class="score-fill" :style="{ width: (Number(selectedCandidate.scoreCost || 0)) + '%', background: 'linear-gradient(90deg, #2E8B6A, #A0D4C0)' }"&gt;&lt;/div&gt;&lt;/div&gt;</w:t>
      </w:r>
    </w:p>
    <w:p w14:paraId="0D10F9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1296              &lt;span class="score-val"&gt;{{ selectedCandidate.scoreCost != null ? Number(selectedCandidate.scoreCost).toFixed(1) : '-' }}&lt;/span&gt;</w:t>
      </w:r>
    </w:p>
    <w:p w14:paraId="6C42EB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1297            &lt;/div&gt;</w:t>
      </w:r>
    </w:p>
    <w:p w14:paraId="7CBB6C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1298            &lt;div class="score-row score-row-total"&gt;</w:t>
      </w:r>
    </w:p>
    <w:p w14:paraId="1A09E0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1299              &lt;span class="score-label"&gt;TOPSIS贴近度&lt;/span&gt;</w:t>
      </w:r>
    </w:p>
    <w:p w14:paraId="779E95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1300              &lt;div class="score-bar"&gt;&lt;div class="score-fill" :style="{ width: (Number(selectedCandidate.topsisScore || 0) * 100) + '%', background: 'linear-gradient(90deg, #D4944A, #7DC4A8)' }"&gt;&lt;/div&gt;&lt;/div&gt;</w:t>
      </w:r>
    </w:p>
    <w:p w14:paraId="00F5CF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1301              &lt;span class="score-val"&gt;{{ selectedCandidate.topsisScore != null ? Number(selectedCandidate.topsisScore).toFixed(4) : '-' }}&lt;/span&gt;</w:t>
      </w:r>
    </w:p>
    <w:p w14:paraId="0D5921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1302            &lt;/div&gt;</w:t>
      </w:r>
    </w:p>
    <w:p w14:paraId="196489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1303            &lt;div class="score-row score-row-total"&gt;</w:t>
      </w:r>
    </w:p>
    <w:p w14:paraId="5874A1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1304              &lt;span class="score-label"&gt;综合排名&lt;/span&gt;</w:t>
      </w:r>
    </w:p>
    <w:p w14:paraId="17BFB1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1305              &lt;div class="score-bar"&gt;&lt;div class="score-fill" :style="{ width: '100%', background: 'linear-gradient(90deg, #D4944A, #2E8B6A)' }"&gt;&lt;/div&gt;&lt;/div&gt;</w:t>
      </w:r>
    </w:p>
    <w:p w14:paraId="0C0687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1306              &lt;span class="score-val"&gt;第 {{ selectedCandidate.ranking || '-' }} 名&lt;/span&gt;</w:t>
      </w:r>
    </w:p>
    <w:p w14:paraId="12978E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1307            &lt;/div&gt;</w:t>
      </w:r>
    </w:p>
    <w:p w14:paraId="629359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1308          &lt;/div&gt;</w:t>
      </w:r>
    </w:p>
    <w:p w14:paraId="2959D4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1309        &lt;/template&gt;</w:t>
      </w:r>
    </w:p>
    <w:p w14:paraId="29B8CC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1310      &lt;/el-dialog&gt;</w:t>
      </w:r>
    </w:p>
    <w:p w14:paraId="132214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1313      &lt;div class="load-panel" v-loading="loadLoading"&gt;</w:t>
      </w:r>
    </w:p>
    <w:p w14:paraId="4BB4DC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1315        &lt;div class="load-head" @click="loadPanelOpen = !loadPanelOpen"&gt;</w:t>
      </w:r>
    </w:p>
    <w:p w14:paraId="54C94E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1316          &lt;div class="load-head-left"&gt;</w:t>
      </w:r>
    </w:p>
    <w:p w14:paraId="6F8EF8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1317            &lt;span class="dot warn"&gt;&lt;/span&gt;</w:t>
      </w:r>
    </w:p>
    <w:p w14:paraId="111AFE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1318            &lt;span class="load-title"&gt;村烤房负载均衡推演&lt;/span&gt;</w:t>
      </w:r>
    </w:p>
    <w:p w14:paraId="73FBB3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1319            &lt;span class="load-sub"&gt;供需缺口指数法 · 分级预警 · 沙盘增删实时计算&lt;/span&gt;</w:t>
      </w:r>
    </w:p>
    <w:p w14:paraId="304720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1320          &lt;/div&gt;</w:t>
      </w:r>
    </w:p>
    <w:p w14:paraId="76684B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1321          &lt;div class="load-head-right"&gt;</w:t>
      </w:r>
    </w:p>
    <w:p w14:paraId="11D005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1322            &lt;span class="load-cap"&gt;</w:t>
      </w:r>
    </w:p>
    <w:p w14:paraId="681C2D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1323              单座设计产能</w:t>
      </w:r>
    </w:p>
    <w:p w14:paraId="01A3B6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1324              &lt;el-input-number v-model="designCapacity" :min="1000" :max="10000" :step="500" size="small"</w:t>
      </w:r>
    </w:p>
    <w:p w14:paraId="5AF728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1325                class="cap-input" @change="loadVillageData()" /&gt;</w:t>
      </w:r>
    </w:p>
    <w:p w14:paraId="0BF78B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1326              &lt;b&gt;公斤/季&lt;/b&gt;</w:t>
      </w:r>
    </w:p>
    <w:p w14:paraId="087A93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1327            &lt;/span&gt;</w:t>
      </w:r>
    </w:p>
    <w:p w14:paraId="15715E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1328            &lt;el-button size="small" :icon="Refresh" @click.stop="loadVillageData(); loadPanelOpen = true"&gt;刷新&lt;/el-button&gt;</w:t>
      </w:r>
    </w:p>
    <w:p w14:paraId="29F8C3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1329            &lt;span class="load-toggle"&gt;{{ loadPanelOpen ? '收起 ▲' : '展开 ▼' }}&lt;/span&gt;</w:t>
      </w:r>
    </w:p>
    <w:p w14:paraId="400AAF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1330          &lt;/div&gt;</w:t>
      </w:r>
    </w:p>
    <w:p w14:paraId="6BD773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1331        &lt;/div&gt;</w:t>
      </w:r>
    </w:p>
    <w:p w14:paraId="25CB06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1334        &lt;div v-show="loadPanelOpen" class="load-body"&gt;</w:t>
      </w:r>
    </w:p>
    <w:p w14:paraId="7C9FC8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1336          &lt;div class="load-cards"&gt;</w:t>
      </w:r>
    </w:p>
    <w:p w14:paraId="3DD35D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1337            &lt;div class="load-card"&gt;</w:t>
      </w:r>
    </w:p>
    <w:p w14:paraId="499601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1338              &lt;div class="lc-label"&gt;在用烤房&lt;/div&gt;</w:t>
      </w:r>
    </w:p>
    <w:p w14:paraId="38C682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1339              &lt;div class="lc-value"&gt;{{ loadData?.totalInUseBarns ?? '--' }}&lt;/div&gt;</w:t>
      </w:r>
    </w:p>
    <w:p w14:paraId="7789C5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1340              &lt;div class="lc-sub"&gt;新增 &lt;b v-if="loadData"&gt;{{ loadData.totalAdded }}&lt;/b&gt; 座&lt;/div&gt;</w:t>
      </w:r>
    </w:p>
    <w:p w14:paraId="4647A7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1341            &lt;/div&gt;</w:t>
      </w:r>
    </w:p>
    <w:p w14:paraId="1B2994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1342            &lt;div class="load-card"&gt;</w:t>
      </w:r>
    </w:p>
    <w:p w14:paraId="43F400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1343              &lt;div class="lc-label"&gt;县收购总量(公斤)&lt;/div&gt;</w:t>
      </w:r>
    </w:p>
    <w:p w14:paraId="5E7D3E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1344              &lt;div class="lc-value"&gt;{{ loadData ? Number(loadData.totalPurchaseKg).toLocaleString() : '--' }}&lt;/div&gt;</w:t>
      </w:r>
    </w:p>
    <w:p w14:paraId="0AE334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1345              &lt;div class="lc-sub"&gt;涉及 {{ loadData?.totalTobaccoVillages ?? '--' }} 个种烟村&lt;/div&gt;</w:t>
      </w:r>
    </w:p>
    <w:p w14:paraId="6383E6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1346            &lt;/div&gt;</w:t>
      </w:r>
    </w:p>
    <w:p w14:paraId="0D812F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1347            &lt;div class="load-card" v-if="loadData"&gt;</w:t>
      </w:r>
    </w:p>
    <w:p w14:paraId="4DDE0E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1348              &lt;div class="lc-label"&gt;秭归县平均负载率&lt;/div&gt;</w:t>
      </w:r>
    </w:p>
    <w:p w14:paraId="72C1FF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1349              &lt;div class="lc-value"&gt;{{ loadData.countyBaselineBefore }}</w:t>
      </w:r>
    </w:p>
    <w:p w14:paraId="5FF1E0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1350                &lt;span class="lc-arrow" :class="{ better: (loadData.countyBaselineAfter ?? 0) &lt; loadData.countyBaselineBefore }"&gt;→ {{ loadData.countyBaselineAfter }}&lt;/span&gt;</w:t>
      </w:r>
    </w:p>
    <w:p w14:paraId="4A6BC8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1351              &lt;/div&gt;</w:t>
      </w:r>
    </w:p>
    <w:p w14:paraId="672E68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1352              &lt;div class="lc-sub"&gt;推演前后对比&lt;/div&gt;</w:t>
      </w:r>
    </w:p>
    <w:p w14:paraId="39EA73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1353            &lt;/div&gt;</w:t>
      </w:r>
    </w:p>
    <w:p w14:paraId="4BE77E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1354            &lt;div class="load-card" v-if="loadData"&gt;</w:t>
      </w:r>
    </w:p>
    <w:p w14:paraId="6ACB37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1355              &lt;div class="lc-label"&gt;村级平均负载率&lt;/div&gt;</w:t>
      </w:r>
    </w:p>
    <w:p w14:paraId="455861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1356              &lt;div class="lc-value"&gt;{{ loadData.avgLoadBefore }}</w:t>
      </w:r>
    </w:p>
    <w:p w14:paraId="1B5B2A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1357                &lt;span class="lc-arrow" :class="{ better: (loadData.avgLoadAfter ?? 0) &lt; loadData.avgLoadBefore }"&gt;→ {{ loadData.avgLoadAfter }}&lt;/span&gt;</w:t>
      </w:r>
    </w:p>
    <w:p w14:paraId="11F1DA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1358              &lt;/div&gt;</w:t>
      </w:r>
    </w:p>
    <w:p w14:paraId="77E629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1359              &lt;div class="lc-sub"&gt;村均值&lt;/div&gt;</w:t>
      </w:r>
    </w:p>
    <w:p w14:paraId="648B86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1360            &lt;/div&gt;</w:t>
      </w:r>
    </w:p>
    <w:p w14:paraId="01577A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1361            &lt;div class="load-card" v-if="loadData"&gt;</w:t>
      </w:r>
    </w:p>
    <w:p w14:paraId="49613F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1362              &lt;div class="lc-label"&gt;负载均衡指数&lt;/div&gt;</w:t>
      </w:r>
    </w:p>
    <w:p w14:paraId="708F89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1363              &lt;div class="lc-value lc-good"&gt;{{ (loadData.balanceIndexBefore * 100).toFixed(1) }}</w:t>
      </w:r>
    </w:p>
    <w:p w14:paraId="3F4347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1364                &lt;span class="lc-arrow" :class="{ better: (loadData.balanceIndexAfter ?? 0) &gt; loadData.balanceIndexBefore }"&gt;→ {{ (loadData.balanceIndexAfter * 100).toFixed(1) }}%&lt;/span&gt;</w:t>
      </w:r>
    </w:p>
    <w:p w14:paraId="3292E2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1365              &lt;/div&gt;</w:t>
      </w:r>
    </w:p>
    <w:p w14:paraId="7842C0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1366              &lt;div class="lc-sub"&gt;越高越均衡 · 标准差 {{ loadData.stddevLoadBefore }}→{{ loadData.stddevLoadAfter }}&lt;/div&gt;</w:t>
      </w:r>
    </w:p>
    <w:p w14:paraId="7EF00E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1367            &lt;/div&gt;</w:t>
      </w:r>
    </w:p>
    <w:p w14:paraId="130745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1368            &lt;div class="load-card" v-if="loadData"&gt;</w:t>
      </w:r>
    </w:p>
    <w:p w14:paraId="69808C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1369              &lt;div class="lc-label"&gt;超负荷村数(&amp;gt;0.8)&lt;/div&gt;</w:t>
      </w:r>
    </w:p>
    <w:p w14:paraId="510184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1370              &lt;div class="lc-value"&gt;{{ loadData.overloadVillageCountBefore }}</w:t>
      </w:r>
    </w:p>
    <w:p w14:paraId="622F1E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1371                &lt;span class="lc-arrow" :class="{ better: (loadData.overloadVillageCountAfter ?? loadData.overloadVillageCountBefore) &lt;= loadData.overloadVillageCountBefore }"&gt;→ {{ loadData.overloadVillageCountAfter }}&lt;/span&gt;</w:t>
      </w:r>
    </w:p>
    <w:p w14:paraId="5981BF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1372              &lt;/div&gt;</w:t>
      </w:r>
    </w:p>
    <w:p w14:paraId="2A2781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1373              &lt;div class="lc-sub"&gt;富余村不计&lt;/div&gt;</w:t>
      </w:r>
    </w:p>
    <w:p w14:paraId="35025A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1374            &lt;/div&gt;</w:t>
      </w:r>
    </w:p>
    <w:p w14:paraId="7F3098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1375          &lt;/div&gt;</w:t>
      </w:r>
    </w:p>
    <w:p w14:paraId="591025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1378            &lt;div class="load-main"&gt;</w:t>
      </w:r>
    </w:p>
    <w:p w14:paraId="2FA7A7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1380            &lt;div class="rec-panel"&gt;</w:t>
      </w:r>
    </w:p>
    <w:p w14:paraId="6A2450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1381              &lt;div class="load-subhead"&gt;&lt;span class="dot"&gt;&lt;/span&gt;推荐优先新建的村（按优先级指数）&lt;/div&gt;</w:t>
      </w:r>
    </w:p>
    <w:p w14:paraId="3A6409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1382              &lt;div class="rec-list" v-if="recommend.length"&gt;</w:t>
      </w:r>
    </w:p>
    <w:p w14:paraId="2B944C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1383                &lt;div v-for="(r, idx) in recommend" :key="r.village" class="rec-item" :class="{ 'rec-item--hot': Number(r.loadRateAfter ?? 0) &gt; Number(loadData?.countyBaselineAfter ?? 0) }"&gt;</w:t>
      </w:r>
    </w:p>
    <w:p w14:paraId="31B04A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1384                  &lt;span class="rec-idx"&gt;{{ idx + 1 }}&lt;/span&gt;</w:t>
      </w:r>
    </w:p>
    <w:p w14:paraId="7E7BDF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1385                  &lt;div class="rec-name"&gt;{{ r.village }}&lt;span class="rec-town"&gt;{{ r.township }}&lt;/span&gt;&lt;/div&gt;</w:t>
      </w:r>
    </w:p>
    <w:p w14:paraId="148C28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1386                  &lt;div class="rec-load" :style="{ color: loadLevelColor[r.levelBefore] || '#5FB292' }"&gt;前 {{ loadRateText(r.loadRateBefore) }}&lt;/div&gt;</w:t>
      </w:r>
    </w:p>
    <w:p w14:paraId="135AC3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1387                  &lt;div class="rec-load" :style="{ color: loadLevelColor[r.levelAfter] || '#5FB292' }"&gt;后 {{ loadRateText(r.loadRateAfter) }}&lt;/div&gt;</w:t>
      </w:r>
    </w:p>
    <w:p w14:paraId="00672E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1388                  &lt;span class="rec-need"&gt;需+{{ Math.max(1, Number(r.needBarns) || 1) }}座&lt;/span&gt;</w:t>
      </w:r>
    </w:p>
    <w:p w14:paraId="3D5BEC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1389                &lt;/div&gt;</w:t>
      </w:r>
    </w:p>
    <w:p w14:paraId="50CBC4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1390              &lt;/div&gt;</w:t>
      </w:r>
    </w:p>
    <w:p w14:paraId="6F63CD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1391              &lt;div v-else class="rec-empty"&gt;暂无超高负载村，全县负载较均衡 ✓&lt;/div&gt;</w:t>
      </w:r>
    </w:p>
    <w:p w14:paraId="239D07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1392            &lt;/div&gt;</w:t>
      </w:r>
    </w:p>
    <w:p w14:paraId="524F27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1395            &lt;div class="vl-table-wrap"&gt;</w:t>
      </w:r>
    </w:p>
    <w:p w14:paraId="3907DF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1396              &lt;div class="load-subhead"&gt;&lt;span class="dot"&gt;&lt;/span&gt;分村负载明细（增删候选点后实时更新）&lt;/div&gt;</w:t>
      </w:r>
    </w:p>
    <w:p w14:paraId="23EF11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1397              &lt;table class="vl-table"&gt;</w:t>
      </w:r>
    </w:p>
    <w:p w14:paraId="02B623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1398                &lt;thead&gt;</w:t>
      </w:r>
    </w:p>
    <w:p w14:paraId="702D7B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1399                  &lt;tr&gt;</w:t>
      </w:r>
    </w:p>
    <w:p w14:paraId="1071C3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1400                    &lt;th&gt;乡镇&lt;/th&gt;&lt;th&gt;村&lt;/th&gt;&lt;th&gt;在用&lt;/th&gt;&lt;th&gt;新增&lt;/th&gt;&lt;th&gt;后用&lt;/th&gt;</w:t>
      </w:r>
    </w:p>
    <w:p w14:paraId="2D6760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1401                    &lt;th&gt;收购量(公斤)&lt;/th&gt;&lt;th&gt;负载率前&lt;/th&gt;&lt;th&gt;等级&lt;/th&gt;&lt;th&gt;负载率后&lt;/th&gt;&lt;th&gt;等级&lt;/th&gt;&lt;th&gt;优先级&lt;/th&gt;</w:t>
      </w:r>
    </w:p>
    <w:p w14:paraId="0552C8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1402                  &lt;/tr&gt;</w:t>
      </w:r>
    </w:p>
    <w:p w14:paraId="186C1C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1403                &lt;/thead&gt;</w:t>
      </w:r>
    </w:p>
    <w:p w14:paraId="50EB8A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1404                &lt;tbody&gt;</w:t>
      </w:r>
    </w:p>
    <w:p w14:paraId="711AD1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1405                  &lt;tr v-for="v in visibleVillageRows" :key="`${v.township}-${v.village}`" :class="villageRowClass(v)"&gt;</w:t>
      </w:r>
    </w:p>
    <w:p w14:paraId="20FAC5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1406                    &lt;td&gt;{{ v.township }}&lt;/td&gt;</w:t>
      </w:r>
    </w:p>
    <w:p w14:paraId="522800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1407                    &lt;td class="td-strong"&gt;{{ v.village }}&lt;/td&gt;</w:t>
      </w:r>
    </w:p>
    <w:p w14:paraId="2B4608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1408                    &lt;td&gt;{{ v.inUseBarns }}&lt;/td&gt;</w:t>
      </w:r>
    </w:p>
    <w:p w14:paraId="7ACA4B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1409                    &lt;td class="td-add" :class="{ added: v.addedCount &gt; 0 }"&gt;{{ v.addedCount &gt; 0 ? '+' + v.addedCount : '0' }}&lt;/td&gt;</w:t>
      </w:r>
    </w:p>
    <w:p w14:paraId="5269A4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1410                    &lt;td&gt;{{ v.inUseAfter }}&lt;/td&gt;</w:t>
      </w:r>
    </w:p>
    <w:p w14:paraId="2FD9D2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1411                    &lt;td&gt;{{ Number(v.purchaseKg).toLocaleString() }}&lt;/td&gt;</w:t>
      </w:r>
    </w:p>
    <w:p w14:paraId="3D0E8A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1412                    &lt;td&gt;{{ loadRateText(v.loadRateBefore) }}&lt;/td&gt;</w:t>
      </w:r>
    </w:p>
    <w:p w14:paraId="60FE4D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1413                    &lt;td&gt;&lt;span class="vl-badge" :style="loadLevelStyle(v.levelBefore)"&gt;{{ v.levelBefore }}&lt;/span&gt;&lt;/td&gt;</w:t>
      </w:r>
    </w:p>
    <w:p w14:paraId="0F4125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1414                    &lt;td&gt;&lt;span :class="{ 'over-badge': Number(v.loadRateAfter ?? 0) &gt; Number(loadData?.countyBaselineAfter ?? 0) }"&gt;{{ loadRateText(v.loadRateAfter) }}&lt;/span&gt;&lt;/td&gt;</w:t>
      </w:r>
    </w:p>
    <w:p w14:paraId="303EE1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1415                    &lt;td&gt;&lt;span class="vl-badge" :class="{ 'vl-badge--warn': Number(v.loadRateAfter ?? 0) &gt; Number(loadData?.countyBaselineAfter ?? 0) }" :style="loadLevelStyle(v.levelAfter)"&gt;{{ v.levelAfter }}&lt;/span&gt;&lt;/td&gt;</w:t>
      </w:r>
    </w:p>
    <w:p w14:paraId="35C33C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1416                    &lt;td class="td-pri"&gt;{{ v.priorityIndex != null ? v.priorityIndex : '缺数据' }}&lt;/td&gt;</w:t>
      </w:r>
    </w:p>
    <w:p w14:paraId="4DFD45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1417                  &lt;/tr&gt;</w:t>
      </w:r>
    </w:p>
    <w:p w14:paraId="04F501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1418                  &lt;tr v-if="!visibleVillageRows.length"&gt;</w:t>
      </w:r>
    </w:p>
    <w:p w14:paraId="6C5E50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1419                    &lt;td colspan="11" class="no-data"&gt;暂无分村数据&lt;/td&gt;</w:t>
      </w:r>
    </w:p>
    <w:p w14:paraId="56EB06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1420                  &lt;/tr&gt;</w:t>
      </w:r>
    </w:p>
    <w:p w14:paraId="2CAAA3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1421                &lt;/tbody&gt;</w:t>
      </w:r>
    </w:p>
    <w:p w14:paraId="6589A5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1422              &lt;/table&gt;</w:t>
      </w:r>
    </w:p>
    <w:p w14:paraId="068068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1423            &lt;/div&gt;</w:t>
      </w:r>
    </w:p>
    <w:p w14:paraId="684BB5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1424          &lt;/div&gt;</w:t>
      </w:r>
    </w:p>
    <w:p w14:paraId="0F5EEF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1426          &lt;div class="algo-panel"&gt;</w:t>
      </w:r>
    </w:p>
    <w:p w14:paraId="7F4A58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1427            &lt;div class="algo-panel-head" @click="algoPanelOpen = algoPanelOpen.length ? [] : ['thought', 'formula', 'example', 'flow']"&gt;</w:t>
      </w:r>
    </w:p>
    <w:p w14:paraId="0F079C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1428              &lt;span class="dot"&gt;&lt;/span&gt;</w:t>
      </w:r>
    </w:p>
    <w:p w14:paraId="455289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1429              &lt;span&gt;算法思想与推演说明&lt;/span&gt;</w:t>
      </w:r>
    </w:p>
    <w:p w14:paraId="1A85EA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1430              &lt;span class="algo-panel-tip"&gt;{{ algoPanelOpen.length ? '点击收起' : '点击展开' }}&lt;/span&gt;</w:t>
      </w:r>
    </w:p>
    <w:p w14:paraId="6FC197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1431            &lt;/div&gt;</w:t>
      </w:r>
    </w:p>
    <w:p w14:paraId="46D8AB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1432            &lt;el-collapse v-model="algoPanelOpen" class="algo-collapse"&gt;</w:t>
      </w:r>
    </w:p>
    <w:p w14:paraId="5A8B0D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1433              &lt;el-collapse-item name="thought" title="1. 算法思想"&gt;</w:t>
      </w:r>
    </w:p>
    <w:p w14:paraId="790F3E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1434                &lt;div class="algo-block"&gt;</w:t>
      </w:r>
    </w:p>
    <w:p w14:paraId="2D592F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1435                  &lt;p&gt;本算法以“县域总量不变、村级均衡重构”为核心，先统计现有烤房产能，再把新增点按村叠加到负载模型中，实时比较每个村的新增前后负载率、县均基准负载率和均衡指数。&lt;/p&gt;</w:t>
      </w:r>
    </w:p>
    <w:p w14:paraId="5CD98F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1436                  &lt;p&gt;对每个村都计算：现有负载率、加入新增点后的负载率、与县基准的差值、是否超出县均水平。超过县均的村高亮显示，作为优先治理对象。&lt;/p&gt;</w:t>
      </w:r>
    </w:p>
    <w:p w14:paraId="1C15F1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1437                &lt;/div&gt;</w:t>
      </w:r>
    </w:p>
    <w:p w14:paraId="75A73F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1438              &lt;/el-collapse-item&gt;</w:t>
      </w:r>
    </w:p>
    <w:p w14:paraId="478349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1439              &lt;el-collapse-item name="formula" title="2. 计算公式"&gt;</w:t>
      </w:r>
    </w:p>
    <w:p w14:paraId="01BB0C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1440                &lt;pre class="algo-formula"&gt;{{ algoDesc?.formula || '负载率 = 村收购量 / (在用烤房数 × 单座设计产能)\n县基准负载率 = 县收购总量 / (县在用烤房总数 × 单座设计产能)\n新增后负载率 = 村收购量 / ((在用烤房数 + 新增数) × 单座设计产能)\n均衡指数 = 1 - 标准差 / 平均值' }}&lt;/pre&gt;</w:t>
      </w:r>
    </w:p>
    <w:p w14:paraId="2BDD2A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1441              &lt;/el-collapse-item&gt;</w:t>
      </w:r>
    </w:p>
    <w:p w14:paraId="169734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1442              &lt;el-collapse-item name="example" title="3. 示例"&gt;</w:t>
      </w:r>
    </w:p>
    <w:p w14:paraId="29E5D0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1443                &lt;div class="algo-block"&gt;</w:t>
      </w:r>
    </w:p>
    <w:p w14:paraId="6AF846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1444                  &lt;p&gt;示例：某村收购量 40,000 公斤，现有在用烤房 6 座，单座产能 5,000 公斤/季，则新增前负载率 = 40000 / (6 × 5000) = 1.333。&lt;/p&gt;</w:t>
      </w:r>
    </w:p>
    <w:p w14:paraId="5C5289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1445                  &lt;p&gt;若新增 2 座后，新增后负载率 = 40000 / (8 × 5000) = 1.000，若县均基准为 0.92，则该村仍高于县均，需继续优先调配。&lt;/p&gt;</w:t>
      </w:r>
    </w:p>
    <w:p w14:paraId="49857B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1446                &lt;/div&gt;</w:t>
      </w:r>
    </w:p>
    <w:p w14:paraId="358641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1447              &lt;/el-collapse-item&gt;</w:t>
      </w:r>
    </w:p>
    <w:p w14:paraId="5CAD5B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1448              &lt;el-collapse-item name="flow" title="4. 流转思路"&gt;</w:t>
      </w:r>
    </w:p>
    <w:p w14:paraId="75755E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1449                &lt;div class="algo-block"&gt;</w:t>
      </w:r>
    </w:p>
    <w:p w14:paraId="5DD71E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1450                  &lt;ol&gt;</w:t>
      </w:r>
    </w:p>
    <w:p w14:paraId="63F799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1451                    &lt;li&gt;读取现有烤房、烟叶收购、候选点三类数据。&lt;/li&gt;</w:t>
      </w:r>
    </w:p>
    <w:p w14:paraId="196F10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1452                    &lt;li&gt;把候选点按村归集，作为“新增数”。&lt;/li&gt;</w:t>
      </w:r>
    </w:p>
    <w:p w14:paraId="7BA45E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1453                    &lt;li&gt;重算每个村新增前/后负载率和县均基准。&lt;/li&gt;</w:t>
      </w:r>
    </w:p>
    <w:p w14:paraId="263B83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1454                    &lt;li&gt;比较村级负载率与县均值，超过则高亮。&lt;/li&gt;</w:t>
      </w:r>
    </w:p>
    <w:p w14:paraId="2A442B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1455                    &lt;li&gt;刷新右侧表格、推荐列表和地图标点，形成沙盘演练闭环。&lt;/li&gt;</w:t>
      </w:r>
    </w:p>
    <w:p w14:paraId="3D6361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1456                  &lt;/ol&gt;</w:t>
      </w:r>
    </w:p>
    <w:p w14:paraId="0054EE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1457                &lt;/div&gt;</w:t>
      </w:r>
    </w:p>
    <w:p w14:paraId="1CF9F3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1458              &lt;/el-collapse-item&gt;</w:t>
      </w:r>
    </w:p>
    <w:p w14:paraId="21BBEF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1459            &lt;/el-collapse&gt;</w:t>
      </w:r>
    </w:p>
    <w:p w14:paraId="36A363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1460          &lt;/div&gt;</w:t>
      </w:r>
    </w:p>
    <w:p w14:paraId="446610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1461        &lt;/div&gt;</w:t>
      </w:r>
    </w:p>
    <w:p w14:paraId="4DBD60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1462      &lt;/div&gt;</w:t>
      </w:r>
    </w:p>
    <w:p w14:paraId="29819F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1464    &lt;/div&gt;</w:t>
      </w:r>
    </w:p>
    <w:p w14:paraId="3E407C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1465  &lt;/template&gt;</w:t>
      </w:r>
    </w:p>
    <w:p w14:paraId="54C36C7F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src/pages/site-selection/SiteSelection.vue</w:t>
      </w:r>
    </w:p>
    <w:p w14:paraId="35DA3A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&lt;script setup lang="ts"&gt;</w:t>
      </w:r>
    </w:p>
    <w:p w14:paraId="54EA84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{ ref, computed, onMounted, onBeforeUnmount, nextTick, watch } from 'vue'</w:t>
      </w:r>
    </w:p>
    <w:p w14:paraId="1E0A01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L from 'leaflet'</w:t>
      </w:r>
    </w:p>
    <w:p w14:paraId="6639BE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'leaflet/dist/leaflet.css'</w:t>
      </w:r>
    </w:p>
    <w:p w14:paraId="6ED056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{ ElMessage, ElMessageBox } from 'element-plus'</w:t>
      </w:r>
    </w:p>
    <w:p w14:paraId="5769CF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{ getBarnOptions } from '@/api/barn'</w:t>
      </w:r>
    </w:p>
    <w:p w14:paraId="0C1631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{</w:t>
      </w:r>
    </w:p>
    <w:p w14:paraId="5FBF92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  getSiteSelectionAll,</w:t>
      </w:r>
    </w:p>
    <w:p w14:paraId="7CCCC9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  addSiteSelection,</w:t>
      </w:r>
    </w:p>
    <w:p w14:paraId="7C4F43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  deleteSiteSelection,</w:t>
      </w:r>
    </w:p>
    <w:p w14:paraId="038736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  clearSiteSelection,</w:t>
      </w:r>
    </w:p>
    <w:p w14:paraId="661105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  autoGenerateSiteSelection,</w:t>
      </w:r>
    </w:p>
    <w:p w14:paraId="15F635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  evaluateSiteSelection,</w:t>
      </w:r>
    </w:p>
    <w:p w14:paraId="415B0D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  getSiteSelectionStats,</w:t>
      </w:r>
    </w:p>
    <w:p w14:paraId="3E8C02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  getSiteSelectionAlgoDesc,</w:t>
      </w:r>
    </w:p>
    <w:p w14:paraId="3EA71A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} from '@/api/siteSelection'</w:t>
      </w:r>
    </w:p>
    <w:p w14:paraId="656B56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const barnList = ref&lt;any[]&gt;([])</w:t>
      </w:r>
    </w:p>
    <w:p w14:paraId="240005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const loading = ref(false)</w:t>
      </w:r>
    </w:p>
    <w:p w14:paraId="75D03B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const currentTime = ref('')</w:t>
      </w:r>
    </w:p>
    <w:p w14:paraId="694B28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let timeTimer: any = null</w:t>
      </w:r>
    </w:p>
    <w:p w14:paraId="0167BF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const candidates = ref&lt;any[]&gt;([])</w:t>
      </w:r>
    </w:p>
    <w:p w14:paraId="464D47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const candidatesLoading = ref(false)</w:t>
      </w:r>
    </w:p>
    <w:p w14:paraId="1E74E2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const mapRef = ref&lt;HTMLDivElement&gt;()</w:t>
      </w:r>
    </w:p>
    <w:p w14:paraId="2A4B4E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let mapInstance: L.Map | null = null</w:t>
      </w:r>
    </w:p>
    <w:p w14:paraId="1218CA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let barnLayer: L.LayerGroup | null = null</w:t>
      </w:r>
    </w:p>
    <w:p w14:paraId="108B3B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let candidateLayer: L.LayerGroup | null = null</w:t>
      </w:r>
    </w:p>
    <w:p w14:paraId="56C525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const levelColor: Record&lt;string, string&gt; = {</w:t>
      </w:r>
    </w:p>
    <w:p w14:paraId="41D311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'高度适宜': '#2E8B6A',</w:t>
      </w:r>
    </w:p>
    <w:p w14:paraId="79C630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'适宜': '#5FB292',</w:t>
      </w:r>
    </w:p>
    <w:p w14:paraId="6D4CF1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'一般': '#D4944A',</w:t>
      </w:r>
    </w:p>
    <w:p w14:paraId="3DB87F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'不适宜': '#D4604A',</w:t>
      </w:r>
    </w:p>
    <w:p w14:paraId="6338A7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'待评估': '#94a3b8',</w:t>
      </w:r>
    </w:p>
    <w:p w14:paraId="4A035F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}</w:t>
      </w:r>
    </w:p>
    <w:p w14:paraId="0A7635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const statCards = computed(() =&gt; {</w:t>
      </w:r>
    </w:p>
    <w:p w14:paraId="4A7806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const evaluated = candidates.value.filter(c =&gt; c.totalScore != null)</w:t>
      </w:r>
    </w:p>
    <w:p w14:paraId="2451E9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const high = candidates.value.filter(c =&gt; c.suitabilityLevel === '高度适宜').length</w:t>
      </w:r>
    </w:p>
    <w:p w14:paraId="51F292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const good = candidates.value.filter(c =&gt; c.suitabilityLevel === '适宜').length</w:t>
      </w:r>
    </w:p>
    <w:p w14:paraId="65F731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const normal = candidates.value.filter(c =&gt; c.suitabilityLevel === '一般').length</w:t>
      </w:r>
    </w:p>
    <w:p w14:paraId="656F31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const bad = candidates.value.filter(c =&gt; c.suitabilityLevel === '不适宜').length</w:t>
      </w:r>
    </w:p>
    <w:p w14:paraId="68D17A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const avg = evaluated.length</w:t>
      </w:r>
    </w:p>
    <w:p w14:paraId="3E883D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    ? (evaluated.reduce((s, c) =&gt; s + Number(c.totalScore), 0) / evaluated.length).toFixed(1)</w:t>
      </w:r>
    </w:p>
    <w:p w14:paraId="6D7C50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  : '0'</w:t>
      </w:r>
    </w:p>
    <w:p w14:paraId="0A51B5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return [</w:t>
      </w:r>
    </w:p>
    <w:p w14:paraId="74F997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  { label: '候选点', value: candidates.value.length, color: '#5FB292' },</w:t>
      </w:r>
    </w:p>
    <w:p w14:paraId="4443A4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  { label: '高度适宜', value: high, color: '#2E8B6A' },</w:t>
      </w:r>
    </w:p>
    <w:p w14:paraId="3E5710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  { label: '适宜', value: good, color: '#5FB292' },</w:t>
      </w:r>
    </w:p>
    <w:p w14:paraId="03B714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  { label: '一般', value: normal, color: '#D4944A' },</w:t>
      </w:r>
    </w:p>
    <w:p w14:paraId="7B7001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    { label: '不适宜', value: bad, color: '#D4604A' },</w:t>
      </w:r>
    </w:p>
    <w:p w14:paraId="235BE5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    { label: '平均分', value: avg, color: '#7DC4A8' },</w:t>
      </w:r>
    </w:p>
    <w:p w14:paraId="569AA1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  ]</w:t>
      </w:r>
    </w:p>
    <w:p w14:paraId="1DFB5A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})</w:t>
      </w:r>
    </w:p>
    <w:p w14:paraId="721827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const animatedStats = ref&lt;Record&lt;string, number | string&gt;&gt;({})</w:t>
      </w:r>
    </w:p>
    <w:p w14:paraId="06F0FF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watch(statCards, (newCards) =&gt; {</w:t>
      </w:r>
    </w:p>
    <w:p w14:paraId="2BA1FF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newCards.forEach(card =&gt; {</w:t>
      </w:r>
    </w:p>
    <w:p w14:paraId="301CE4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    if (typeof card.value === 'number') {</w:t>
      </w:r>
    </w:p>
    <w:p w14:paraId="4F5DF4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    const from = Number(animatedStats.value[card.label] ?? 0)</w:t>
      </w:r>
    </w:p>
    <w:p w14:paraId="6BF71C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      const to = card.value</w:t>
      </w:r>
    </w:p>
    <w:p w14:paraId="499123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    const duration = 500</w:t>
      </w:r>
    </w:p>
    <w:p w14:paraId="6B07D4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    const startTime = performance.now()</w:t>
      </w:r>
    </w:p>
    <w:p w14:paraId="04E0FE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      const animate = (now: number) =&gt; {</w:t>
      </w:r>
    </w:p>
    <w:p w14:paraId="6D501D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      const progress = Math.min((now - startTime) / duration, 1)</w:t>
      </w:r>
    </w:p>
    <w:p w14:paraId="40DFD7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        const eased = 1 - Math.pow(1 - progress, 3)</w:t>
      </w:r>
    </w:p>
    <w:p w14:paraId="2C0700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      animatedStats.value[card.label] = Math.round(from + (to - from) * eased)</w:t>
      </w:r>
    </w:p>
    <w:p w14:paraId="58D434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        if (progress &lt; 1) requestAnimationFrame(animate)</w:t>
      </w:r>
    </w:p>
    <w:p w14:paraId="17C858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      }</w:t>
      </w:r>
    </w:p>
    <w:p w14:paraId="3AC61D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      requestAnimationFrame(animate)</w:t>
      </w:r>
    </w:p>
    <w:p w14:paraId="7609D9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    } else {</w:t>
      </w:r>
    </w:p>
    <w:p w14:paraId="1A6A7A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      animatedStats.value[card.label] = card.value</w:t>
      </w:r>
    </w:p>
    <w:p w14:paraId="74D501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    }</w:t>
      </w:r>
    </w:p>
    <w:p w14:paraId="656156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  })</w:t>
      </w:r>
    </w:p>
    <w:p w14:paraId="711F6C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}, { immediate: true })</w:t>
      </w:r>
    </w:p>
    <w:p w14:paraId="66C5D9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const townGroups = computed(() =&gt; {</w:t>
      </w:r>
    </w:p>
    <w:p w14:paraId="498D01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  const map = new Map&lt;string, { name: string; total: number; high: number; avg: number }&gt;()</w:t>
      </w:r>
    </w:p>
    <w:p w14:paraId="12634A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  candidates.value.forEach(c =&gt; {</w:t>
      </w:r>
    </w:p>
    <w:p w14:paraId="049214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    const key = c.township || '未知'</w:t>
      </w:r>
    </w:p>
    <w:p w14:paraId="09889C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    if (!map.has(key)) map.set(key, { name: key, total: 0, high: 0, avg: 0 })</w:t>
      </w:r>
    </w:p>
    <w:p w14:paraId="36011A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    const g = map.get(key)!</w:t>
      </w:r>
    </w:p>
    <w:p w14:paraId="0386B1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  g.total++</w:t>
      </w:r>
    </w:p>
    <w:p w14:paraId="45C0C0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    if (c.suitabilityLevel === '高度适宜') g.high++</w:t>
      </w:r>
    </w:p>
    <w:p w14:paraId="62B8B8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})</w:t>
      </w:r>
    </w:p>
    <w:p w14:paraId="68DD2E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  return Array.from(map.values()).sort((a, b) =&gt; b.total - a.total)</w:t>
      </w:r>
    </w:p>
    <w:p w14:paraId="224590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})</w:t>
      </w:r>
    </w:p>
    <w:p w14:paraId="53D4F6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const selectedCandidate = ref&lt;any | null&gt;(null)</w:t>
      </w:r>
    </w:p>
    <w:p w14:paraId="1A9BBB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const detailVisible = ref(false)</w:t>
      </w:r>
    </w:p>
    <w:p w14:paraId="6CBF10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const addVisible = ref(false)</w:t>
      </w:r>
    </w:p>
    <w:p w14:paraId="73BB4E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const addForm = ref({</w:t>
      </w:r>
    </w:p>
    <w:p w14:paraId="6DFDBF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  candidateName: '',</w:t>
      </w:r>
    </w:p>
    <w:p w14:paraId="26D6A7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  township: '',</w:t>
      </w:r>
    </w:p>
    <w:p w14:paraId="1C6496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village: '',</w:t>
      </w:r>
    </w:p>
    <w:p w14:paraId="0B4C48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  longitude: 0,</w:t>
      </w:r>
    </w:p>
    <w:p w14:paraId="37612E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  latitude: 0,</w:t>
      </w:r>
    </w:p>
    <w:p w14:paraId="39EADB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  altitude: null as number | null,</w:t>
      </w:r>
    </w:p>
    <w:p w14:paraId="238751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areaSqm: null as number | null,</w:t>
      </w:r>
    </w:p>
    <w:p w14:paraId="2EB9D5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slopeDegree: null as number | null,</w:t>
      </w:r>
    </w:p>
    <w:p w14:paraId="62E88C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distanceRoad: null as number | null,</w:t>
      </w:r>
    </w:p>
    <w:p w14:paraId="6FBB45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  distancePower: null as number | null,</w:t>
      </w:r>
    </w:p>
    <w:p w14:paraId="239078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116    distanceWater: null as number | null,</w:t>
      </w:r>
    </w:p>
    <w:p w14:paraId="063E8B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117    tobaccoArea: null as number | null,</w:t>
      </w:r>
    </w:p>
    <w:p w14:paraId="0EEDB8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  landType: '',</w:t>
      </w:r>
    </w:p>
    <w:p w14:paraId="6FF8F6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  remark: '',</w:t>
      </w:r>
    </w:p>
    <w:p w14:paraId="5E736D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})</w:t>
      </w:r>
    </w:p>
    <w:p w14:paraId="4DDF77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const mapClickPos = ref&lt;{ lng: number; lat: number } | null&gt;(null)</w:t>
      </w:r>
    </w:p>
    <w:p w14:paraId="71DDD1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124  const genVisible = ref(false)</w:t>
      </w:r>
    </w:p>
    <w:p w14:paraId="5E951C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const genForm = ref({</w:t>
      </w:r>
    </w:p>
    <w:p w14:paraId="3DE720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126    step: 0.03,</w:t>
      </w:r>
    </w:p>
    <w:p w14:paraId="13DB3B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  maxDistKm: 5,</w:t>
      </w:r>
    </w:p>
    <w:p w14:paraId="402981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})</w:t>
      </w:r>
    </w:p>
    <w:p w14:paraId="73DE8E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const algoDesc = ref&lt;any&gt;(null)</w:t>
      </w:r>
    </w:p>
    <w:p w14:paraId="2631A0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const descVisible = ref(false)</w:t>
      </w:r>
    </w:p>
    <w:p w14:paraId="7B739F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const townOptions = computed(() =&gt; {</w:t>
      </w:r>
    </w:p>
    <w:p w14:paraId="0FAB1E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  const set = new Set&lt;string&gt;()</w:t>
      </w:r>
    </w:p>
    <w:p w14:paraId="733A07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  barnList.value.forEach((b: any) =&gt; { if (b.township) set.add(b.township) })</w:t>
      </w:r>
    </w:p>
    <w:p w14:paraId="65F34B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  candidates.value.forEach((c: any) =&gt; { if (c.township) set.add(c.township) })</w:t>
      </w:r>
    </w:p>
    <w:p w14:paraId="320F70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139    return Array.from(set)</w:t>
      </w:r>
    </w:p>
    <w:p w14:paraId="7958D3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140  })</w:t>
      </w:r>
    </w:p>
    <w:p w14:paraId="1A8263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function createBarnDot(color: string): L.DivIcon {</w:t>
      </w:r>
    </w:p>
    <w:p w14:paraId="66F016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  return L.divIcon({</w:t>
      </w:r>
    </w:p>
    <w:p w14:paraId="770685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    className: 'barn-dot-marker',</w:t>
      </w:r>
    </w:p>
    <w:p w14:paraId="0540E5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146      html: `&lt;div class="barn-dot" style="background:${color};"&gt;&lt;/div&gt;`,</w:t>
      </w:r>
    </w:p>
    <w:p w14:paraId="1F91E7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    iconSize: [8, 8],</w:t>
      </w:r>
    </w:p>
    <w:p w14:paraId="6EDA6B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148      iconAnchor: [4, 4],</w:t>
      </w:r>
    </w:p>
    <w:p w14:paraId="0ED787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})</w:t>
      </w:r>
    </w:p>
    <w:p w14:paraId="4E676B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}</w:t>
      </w:r>
    </w:p>
    <w:p w14:paraId="24C247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function createCandidateIcon(level: string, score: number | null): L.DivIcon {</w:t>
      </w:r>
    </w:p>
    <w:p w14:paraId="50D04F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  const color = levelColor[level] || '#94a3b8'</w:t>
      </w:r>
    </w:p>
    <w:p w14:paraId="62D6BA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  const size = score != null ? 11 + (score / 100) * 7 : 11</w:t>
      </w:r>
    </w:p>
    <w:p w14:paraId="277F8A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  return L.divIcon({</w:t>
      </w:r>
    </w:p>
    <w:p w14:paraId="1AC05D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157      className: 'candidate-marker',</w:t>
      </w:r>
    </w:p>
    <w:p w14:paraId="1E7848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158      html: `&lt;svg width="${size * 1.5}" height="${size * 2}" viewBox="0 0 24 32" style="filter: drop-shadow(0 2px 4px rgba(0,0,0,0.5));"&gt;</w:t>
      </w:r>
    </w:p>
    <w:p w14:paraId="02D2A8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      &lt;path d="M12 0C5.4 0 0 5.4 0 12c0 9 12 20 12 20s12-11 12-20C24 5.4 18.6 0 12 0zm0 16c-2.2 0-4-1.8-4-4s1.8-4 4-4 4 1.8 4 4-1.8 4-4 4z" </w:t>
      </w:r>
    </w:p>
    <w:p w14:paraId="7B313A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160          fill="${color}" stroke="rgba(255,255,255,0.8)" stroke-width="1.5"/&gt;</w:t>
      </w:r>
    </w:p>
    <w:p w14:paraId="3861CF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161        &lt;circle cx="12" cy="12" r="2.5" fill="rgba(255,255,255,0.85)"/&gt;</w:t>
      </w:r>
    </w:p>
    <w:p w14:paraId="4692FF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    &lt;/svg&gt;`,</w:t>
      </w:r>
    </w:p>
    <w:p w14:paraId="5F0F51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  iconSize: [size * 1.5, size * 2],</w:t>
      </w:r>
    </w:p>
    <w:p w14:paraId="0E676B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164      iconAnchor: [size * 0.75, size * 2],</w:t>
      </w:r>
    </w:p>
    <w:p w14:paraId="48A006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165      popupAnchor: [0, -size * 2],</w:t>
      </w:r>
    </w:p>
    <w:p w14:paraId="61BAB5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  })</w:t>
      </w:r>
    </w:p>
    <w:p w14:paraId="30C2BB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}</w:t>
      </w:r>
    </w:p>
    <w:p w14:paraId="3829E1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function renderMap() {</w:t>
      </w:r>
    </w:p>
    <w:p w14:paraId="5AAC44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  if (!mapRef.value) return</w:t>
      </w:r>
    </w:p>
    <w:p w14:paraId="6652C4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  if (!mapInstance) {</w:t>
      </w:r>
    </w:p>
    <w:p w14:paraId="712976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    mapInstance = L.map(mapRef.value, {</w:t>
      </w:r>
    </w:p>
    <w:p w14:paraId="1B4491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      center: [30.83, 110.68],</w:t>
      </w:r>
    </w:p>
    <w:p w14:paraId="76E534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      zoom: 10,</w:t>
      </w:r>
    </w:p>
    <w:p w14:paraId="2DCE45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176        zoomControl: true,</w:t>
      </w:r>
    </w:p>
    <w:p w14:paraId="50C6A0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      attributionControl: false,</w:t>
      </w:r>
    </w:p>
    <w:p w14:paraId="279A58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178      })</w:t>
      </w:r>
    </w:p>
    <w:p w14:paraId="3401B5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179      L.tileLayer('https://webrd0{s}.is.autonavi.com/appmaptile?lang=zh_cn&amp;size=1&amp;scale=1&amp;style=8&amp;x={x}&amp;y={y}&amp;z={z}', {</w:t>
      </w:r>
    </w:p>
    <w:p w14:paraId="659109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180        subdomains: ['1', '2', '3', '4'],</w:t>
      </w:r>
    </w:p>
    <w:p w14:paraId="09E18A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      maxZoom: 18,</w:t>
      </w:r>
    </w:p>
    <w:p w14:paraId="2A2928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182        minZoom: 3,</w:t>
      </w:r>
    </w:p>
    <w:p w14:paraId="6B6973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183      }).addTo(mapInstance)</w:t>
      </w:r>
    </w:p>
    <w:p w14:paraId="520819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185      barnLayer = L.layerGroup().addTo(mapInstance)</w:t>
      </w:r>
    </w:p>
    <w:p w14:paraId="42F1A6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186      candidateLayer = L.layerGroup().addTo(mapInstance)</w:t>
      </w:r>
    </w:p>
    <w:p w14:paraId="29EA38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  mapInstance.on('click', (e: any) =&gt; {</w:t>
      </w:r>
    </w:p>
    <w:p w14:paraId="6A249C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190        mapClickPos.value = { lng: e.latlng.lng, lat: e.latlng.lat }</w:t>
      </w:r>
    </w:p>
    <w:p w14:paraId="68F2DB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      addForm.value.longitude = Number(e.latlng.lng.toFixed(6))</w:t>
      </w:r>
    </w:p>
    <w:p w14:paraId="0B8CCB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192        addForm.value.latitude = Number(e.latlng.lat.toFixed(6))</w:t>
      </w:r>
    </w:p>
    <w:p w14:paraId="6013C4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193        addVisible.value = true</w:t>
      </w:r>
    </w:p>
    <w:p w14:paraId="72617B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194      })</w:t>
      </w:r>
    </w:p>
    <w:p w14:paraId="194DCE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195    }</w:t>
      </w:r>
    </w:p>
    <w:p w14:paraId="56659C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197    barnLayer?.clearLayers()</w:t>
      </w:r>
    </w:p>
    <w:p w14:paraId="21FF06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198    candidateLayer?.clearLayers()</w:t>
      </w:r>
    </w:p>
    <w:p w14:paraId="000A6A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201    const barnLatlngs: [number, number][] = []</w:t>
      </w:r>
    </w:p>
    <w:p w14:paraId="4B2E96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202    barnList.value.forEach((b: any) =&gt; {</w:t>
      </w:r>
    </w:p>
    <w:p w14:paraId="13A87B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203      const lng = Number(b.longitude)</w:t>
      </w:r>
    </w:p>
    <w:p w14:paraId="6BEF6D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204      const lat = Number(b.latitude)</w:t>
      </w:r>
    </w:p>
    <w:p w14:paraId="0DF6C9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205      if (lng &lt;= 0 || lat &lt;= 0) return</w:t>
      </w:r>
    </w:p>
    <w:p w14:paraId="39D19D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206      barnLatlngs.push([lat, lng])</w:t>
      </w:r>
    </w:p>
    <w:p w14:paraId="1E8449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207      const color = b.healthLevel ? ({ '优良': '#2E8B6A', '良好': '#5FB292', '一般': '#D4944A', '预警': '#D4604A', '危险': '#B71C1C' } as any)[b.healthLevel] || '#5a8a72' : '#5a8a72'</w:t>
      </w:r>
    </w:p>
    <w:p w14:paraId="6A539F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208      const marker = L.marker([lat, lng], { icon: createBarnDot(color), interactive: false })</w:t>
      </w:r>
    </w:p>
    <w:p w14:paraId="32E812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209      barnLayer?.addLayer(marker)</w:t>
      </w:r>
    </w:p>
    <w:p w14:paraId="1A1297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210    })</w:t>
      </w:r>
    </w:p>
    <w:p w14:paraId="21D4FA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213    const candLatlngs: [number, number][] = []</w:t>
      </w:r>
    </w:p>
    <w:p w14:paraId="30A213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214    candidates.value.forEach((c: any) =&gt; {</w:t>
      </w:r>
    </w:p>
    <w:p w14:paraId="5D3707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215      const lng = Number(c.longitude)</w:t>
      </w:r>
    </w:p>
    <w:p w14:paraId="6B65F5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216      const lat = Number(c.latitude)</w:t>
      </w:r>
    </w:p>
    <w:p w14:paraId="5E408B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217      if (lng &lt;= 0 || lat &lt;= 0) return</w:t>
      </w:r>
    </w:p>
    <w:p w14:paraId="527299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218      candLatlngs.push([lat, lng])</w:t>
      </w:r>
    </w:p>
    <w:p w14:paraId="0D5D10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219      const level = c.suitabilityLevel || '待评估'</w:t>
      </w:r>
    </w:p>
    <w:p w14:paraId="550D85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220      const score = c.totalScore != null ? Number(c.totalScore) : null</w:t>
      </w:r>
    </w:p>
    <w:p w14:paraId="0CBA6D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221      const marker = L.marker([lat, lng], {</w:t>
      </w:r>
    </w:p>
    <w:p w14:paraId="282EA5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222        icon: createCandidateIcon(level, score),</w:t>
      </w:r>
    </w:p>
    <w:p w14:paraId="641209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223      })</w:t>
      </w:r>
    </w:p>
    <w:p w14:paraId="311D11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224      marker.bindPopup(`</w:t>
      </w:r>
    </w:p>
    <w:p w14:paraId="4DD0FD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225        &lt;div style="min-width:200px;font-family:sans-serif;"&gt;</w:t>
      </w:r>
    </w:p>
    <w:p w14:paraId="51E92B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226          &lt;div style="font-weight:700;font-size:14px;margin-bottom:6px;color:#1a3d30;"&gt;${c.candidateName || '候选点'}&lt;/div&gt;</w:t>
      </w:r>
    </w:p>
    <w:p w14:paraId="799C6F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227          &lt;div style="margin-bottom:3px;font-size:12px;color:#555;"&gt;乡镇：${c.township || '-'} · ${c.village || '-'}&lt;/div&gt;</w:t>
      </w:r>
    </w:p>
    <w:p w14:paraId="5EFA1A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228          &lt;div style="margin-bottom:3px;font-size:12px;color:#555;"&gt;适宜等级：&lt;span style="color:${levelColor[level]};font-weight:600;"&gt;${level}&lt;/span&gt;&lt;/div&gt;</w:t>
      </w:r>
    </w:p>
    <w:p w14:paraId="6CE5D4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229          &lt;div style="font-size:12px;color:#555;"&gt;综合得分：&lt;b style="color:${levelColor[level]};font-size:14px;"&gt;${score != null ? score : '-'}&lt;/b&gt;&lt;/div&gt;</w:t>
      </w:r>
    </w:p>
    <w:p w14:paraId="226BDA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230        &lt;/div&gt;</w:t>
      </w:r>
    </w:p>
    <w:p w14:paraId="147710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231      `, { maxWidth: 260 })</w:t>
      </w:r>
    </w:p>
    <w:p w14:paraId="1B63E5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232      marker.on('click', () =&gt; {</w:t>
      </w:r>
    </w:p>
    <w:p w14:paraId="35093D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233        selectedCandidate.value = c</w:t>
      </w:r>
    </w:p>
    <w:p w14:paraId="38D64B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234        detailVisible.value = true</w:t>
      </w:r>
    </w:p>
    <w:p w14:paraId="55F28A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235      })</w:t>
      </w:r>
    </w:p>
    <w:p w14:paraId="382B5A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236      candidateLayer?.addLayer(marker)</w:t>
      </w:r>
    </w:p>
    <w:p w14:paraId="1C2AD9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237    })</w:t>
      </w:r>
    </w:p>
    <w:p w14:paraId="6E20B2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240    const all = [...barnLatlngs, ...candLatlngs]</w:t>
      </w:r>
    </w:p>
    <w:p w14:paraId="4D084C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241    if (all.length) {</w:t>
      </w:r>
    </w:p>
    <w:p w14:paraId="2B18E2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242      mapInstance.fitBounds(all, { padding: [50, 50], maxZoom: 13 })</w:t>
      </w:r>
    </w:p>
    <w:p w14:paraId="7663CF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243    }</w:t>
      </w:r>
    </w:p>
    <w:p w14:paraId="56E8C1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244    setTimeout(() =&gt; { mapInstance?.invalidateSize() }, 200)</w:t>
      </w:r>
    </w:p>
    <w:p w14:paraId="7319A3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245  }</w:t>
      </w:r>
    </w:p>
    <w:p w14:paraId="6BABFD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247  function handleResize() { mapInstance?.invalidateSize() }</w:t>
      </w:r>
    </w:p>
    <w:p w14:paraId="77A20E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249  function updateTime() {</w:t>
      </w:r>
    </w:p>
    <w:p w14:paraId="3A0171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250    const d = new Date()</w:t>
      </w:r>
    </w:p>
    <w:p w14:paraId="3E4FC2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251    const pad = (n: number) =&gt; String(n).padStart(2, '0')</w:t>
      </w:r>
    </w:p>
    <w:p w14:paraId="07A8AB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252    currentTime.value = `${d.getFullYear()}-${pad(d.getMonth() + 1)}-${pad(d.getDate())} ${pad(d.getHours())}:${pad(d.getMinutes())}:${pad(d.getSeconds())}`</w:t>
      </w:r>
    </w:p>
    <w:p w14:paraId="5CF7F4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253  }</w:t>
      </w:r>
    </w:p>
    <w:p w14:paraId="590A8D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256  async function loadAll() {</w:t>
      </w:r>
    </w:p>
    <w:p w14:paraId="08BF07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257    loading.value = true</w:t>
      </w:r>
    </w:p>
    <w:p w14:paraId="25B43D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258    try {</w:t>
      </w:r>
    </w:p>
    <w:p w14:paraId="78A8E0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259      const barns = await getBarnOptions().catch(() =&gt; [])</w:t>
      </w:r>
    </w:p>
    <w:p w14:paraId="19DD7E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260      barnList.value = (barns || []) as any[]</w:t>
      </w:r>
    </w:p>
    <w:p w14:paraId="3A11BF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261      await loadCandidates()</w:t>
      </w:r>
    </w:p>
    <w:p w14:paraId="114947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262      await nextTick()</w:t>
      </w:r>
    </w:p>
    <w:p w14:paraId="51B69F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263      renderMap()</w:t>
      </w:r>
    </w:p>
    <w:p w14:paraId="59CEF6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264    } finally {</w:t>
      </w:r>
    </w:p>
    <w:p w14:paraId="2ABB73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265      loading.value = false</w:t>
      </w:r>
    </w:p>
    <w:p w14:paraId="53FCE8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266    }</w:t>
      </w:r>
    </w:p>
    <w:p w14:paraId="5A963E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267  }</w:t>
      </w:r>
    </w:p>
    <w:p w14:paraId="45A557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269  async function loadCandidates() {</w:t>
      </w:r>
    </w:p>
    <w:p w14:paraId="531D1C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270    candidatesLoading.value = true</w:t>
      </w:r>
    </w:p>
    <w:p w14:paraId="06EA83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271    try {</w:t>
      </w:r>
    </w:p>
    <w:p w14:paraId="1AEE8A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272      const list = await getSiteSelectionAll().catch(() =&gt; [])</w:t>
      </w:r>
    </w:p>
    <w:p w14:paraId="422053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273      candidates.value = (list || []) as any[]</w:t>
      </w:r>
    </w:p>
    <w:p w14:paraId="30D452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274    } finally {</w:t>
      </w:r>
    </w:p>
    <w:p w14:paraId="02815C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275      candidatesLoading.value = false</w:t>
      </w:r>
    </w:p>
    <w:p w14:paraId="0E15B0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276    }</w:t>
      </w:r>
    </w:p>
    <w:p w14:paraId="4E5FE7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277  }</w:t>
      </w:r>
    </w:p>
    <w:p w14:paraId="5D31F8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280  async function submitAdd() {</w:t>
      </w:r>
    </w:p>
    <w:p w14:paraId="71D669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281    if (!addForm.value.longitude || !addForm.value.latitude) {</w:t>
      </w:r>
    </w:p>
    <w:p w14:paraId="3C0F28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282      ElMessage.warning('请在地图上点击选择位置')</w:t>
      </w:r>
    </w:p>
    <w:p w14:paraId="02B1A2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283      return</w:t>
      </w:r>
    </w:p>
    <w:p w14:paraId="468080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284    }</w:t>
      </w:r>
    </w:p>
    <w:p w14:paraId="53D5ED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285    try {</w:t>
      </w:r>
    </w:p>
    <w:p w14:paraId="5516B9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286      await addSiteSelection({ ...addForm.value })</w:t>
      </w:r>
    </w:p>
    <w:p w14:paraId="61795F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287      ElMessage.success('候选点添加成功')</w:t>
      </w:r>
    </w:p>
    <w:p w14:paraId="0B5206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288      addVisible.value = false</w:t>
      </w:r>
    </w:p>
    <w:p w14:paraId="68D205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289      resetAddForm()</w:t>
      </w:r>
    </w:p>
    <w:p w14:paraId="625A09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290      await loadCandidates()</w:t>
      </w:r>
    </w:p>
    <w:p w14:paraId="391ED6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291      renderMap()</w:t>
      </w:r>
    </w:p>
    <w:p w14:paraId="3CD41C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292    } catch (e: any) {</w:t>
      </w:r>
    </w:p>
    <w:p w14:paraId="087F78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293      ElMessage.error(e?.message || '添加失败')</w:t>
      </w:r>
    </w:p>
    <w:p w14:paraId="756A8F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294    }</w:t>
      </w:r>
    </w:p>
    <w:p w14:paraId="131BE0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295  }</w:t>
      </w:r>
    </w:p>
    <w:p w14:paraId="459451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297  function resetAddForm() {</w:t>
      </w:r>
    </w:p>
    <w:p w14:paraId="127854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298    addForm.value = {</w:t>
      </w:r>
    </w:p>
    <w:p w14:paraId="3CF912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299      candidateName: '', township: '', village: '', longitude: 0, latitude: 0,</w:t>
      </w:r>
    </w:p>
    <w:p w14:paraId="7CB995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300      altitude: null, areaSqm: null, slopeDegree: null,</w:t>
      </w:r>
    </w:p>
    <w:p w14:paraId="7F7A41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301      distanceRoad: null, distancePower: null, distanceWater: null,</w:t>
      </w:r>
    </w:p>
    <w:p w14:paraId="703EAF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302      tobaccoArea: null, landType: '', remark: '',</w:t>
      </w:r>
    </w:p>
    <w:p w14:paraId="63C1DD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303    }</w:t>
      </w:r>
    </w:p>
    <w:p w14:paraId="6762F6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304  }</w:t>
      </w:r>
    </w:p>
    <w:p w14:paraId="7CF967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307  async function removeCandidate(id: number) {</w:t>
      </w:r>
    </w:p>
    <w:p w14:paraId="3E0F7B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308    try {</w:t>
      </w:r>
    </w:p>
    <w:p w14:paraId="5DCBB9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309      await ElMessageBox.confirm('确定删除该候选点吗？', '删除确认', { type: 'warning' })</w:t>
      </w:r>
    </w:p>
    <w:p w14:paraId="6662E7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310      await deleteSiteSelection(id)</w:t>
      </w:r>
    </w:p>
    <w:p w14:paraId="3CD600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311      ElMessage.success('删除成功')</w:t>
      </w:r>
    </w:p>
    <w:p w14:paraId="26B681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312      await loadCandidates()</w:t>
      </w:r>
    </w:p>
    <w:p w14:paraId="00ED5B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313      renderMap()</w:t>
      </w:r>
    </w:p>
    <w:p w14:paraId="3144E6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314    } catch (e: any) {</w:t>
      </w:r>
    </w:p>
    <w:p w14:paraId="0EB8CB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315      if (e !== 'cancel' &amp;&amp; e !== 'close') ElMessage.error(e?.message || '删除失败')</w:t>
      </w:r>
    </w:p>
    <w:p w14:paraId="71777E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316    }</w:t>
      </w:r>
    </w:p>
    <w:p w14:paraId="341FD5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317  }</w:t>
      </w:r>
    </w:p>
    <w:p w14:paraId="348608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320  async function clearAll() {</w:t>
      </w:r>
    </w:p>
    <w:p w14:paraId="7BF391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321    try {</w:t>
      </w:r>
    </w:p>
    <w:p w14:paraId="707D79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322      await ElMessageBox.confirm('确定清空所有候选点吗？此操作不可恢复！', '清空确认', { type: 'warning' })</w:t>
      </w:r>
    </w:p>
    <w:p w14:paraId="0D9DDB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323      await clearSiteSelection()</w:t>
      </w:r>
    </w:p>
    <w:p w14:paraId="5066B7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324      ElMessage.success('已清空')</w:t>
      </w:r>
    </w:p>
    <w:p w14:paraId="392E36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325      await loadCandidates()</w:t>
      </w:r>
    </w:p>
    <w:p w14:paraId="0FAF24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326      renderMap()</w:t>
      </w:r>
    </w:p>
    <w:p w14:paraId="349B4F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327    } catch (e: any) {</w:t>
      </w:r>
    </w:p>
    <w:p w14:paraId="6ABBA2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328      if (e !== 'cancel' &amp;&amp; e !== 'close') ElMessage.error(e?.message || '清空失败')</w:t>
      </w:r>
    </w:p>
    <w:p w14:paraId="765D5B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329    }</w:t>
      </w:r>
    </w:p>
    <w:p w14:paraId="74E04D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330  }</w:t>
      </w:r>
    </w:p>
    <w:p w14:paraId="1707DB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333  async function submitGenerate() {</w:t>
      </w:r>
    </w:p>
    <w:p w14:paraId="67447B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334    try {</w:t>
      </w:r>
    </w:p>
    <w:p w14:paraId="6C32F0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335      const res = await autoGenerateSiteSelection({ ...genForm.value })</w:t>
      </w:r>
    </w:p>
    <w:p w14:paraId="64B119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336      ElMessage.success(res?.msg || '生成完成')</w:t>
      </w:r>
    </w:p>
    <w:p w14:paraId="55B45D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337      genVisible.value = false</w:t>
      </w:r>
    </w:p>
    <w:p w14:paraId="03C2FD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338      await loadCandidates()</w:t>
      </w:r>
    </w:p>
    <w:p w14:paraId="309030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339      renderMap()</w:t>
      </w:r>
    </w:p>
    <w:p w14:paraId="433000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340    } catch (e: any) {</w:t>
      </w:r>
    </w:p>
    <w:p w14:paraId="78CDF5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341      ElMessage.error(e?.message || '生成失败')</w:t>
      </w:r>
    </w:p>
    <w:p w14:paraId="60B9AA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342    }</w:t>
      </w:r>
    </w:p>
    <w:p w14:paraId="33FBA3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343  }</w:t>
      </w:r>
    </w:p>
    <w:p w14:paraId="5ED9BE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346  async function runEvaluate() {</w:t>
      </w:r>
    </w:p>
    <w:p w14:paraId="747355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347    try {</w:t>
      </w:r>
    </w:p>
    <w:p w14:paraId="627E15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348      await ElMessageBox.confirm('将对全部候选点运行选址评价算法，确定继续？', '运行算法', { type: 'info' })</w:t>
      </w:r>
    </w:p>
    <w:p w14:paraId="3DA69F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349      const res = await evaluateSiteSelection({})</w:t>
      </w:r>
    </w:p>
    <w:p w14:paraId="131392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350      ElMessage.success(res?.msg || '评估完成')</w:t>
      </w:r>
    </w:p>
    <w:p w14:paraId="553E1A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351      await loadCandidates()</w:t>
      </w:r>
    </w:p>
    <w:p w14:paraId="775E47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352      renderMap()</w:t>
      </w:r>
    </w:p>
    <w:p w14:paraId="480141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353    } catch (e: any) {</w:t>
      </w:r>
    </w:p>
    <w:p w14:paraId="5D3C20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354      if (e !== 'cancel' &amp;&amp; e !== 'close') ElMessage.error(e?.message || '评估失败')</w:t>
      </w:r>
    </w:p>
    <w:p w14:paraId="1EFED9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355    }</w:t>
      </w:r>
    </w:p>
    <w:p w14:paraId="290C07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356  }</w:t>
      </w:r>
    </w:p>
    <w:p w14:paraId="75C42D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359  async function showAlgoDesc() {</w:t>
      </w:r>
    </w:p>
    <w:p w14:paraId="4C1D8E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360    try {</w:t>
      </w:r>
    </w:p>
    <w:p w14:paraId="4F0215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361      algoDesc.value = await getSiteSelectionAlgoDesc()</w:t>
      </w:r>
    </w:p>
    <w:p w14:paraId="0FB753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362      descVisible.value = true</w:t>
      </w:r>
    </w:p>
    <w:p w14:paraId="55BE2E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363    } catch (e: any) {</w:t>
      </w:r>
    </w:p>
    <w:p w14:paraId="572704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364      ElMessage.error(e?.message || '获取算法描述失败')</w:t>
      </w:r>
    </w:p>
    <w:p w14:paraId="3F9F16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365    }</w:t>
      </w:r>
    </w:p>
    <w:p w14:paraId="7C7146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366  }</w:t>
      </w:r>
    </w:p>
    <w:p w14:paraId="0B048B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369  function scoreColor(score: number | null): string {</w:t>
      </w:r>
    </w:p>
    <w:p w14:paraId="4F5076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370    if (score == null) return '#94a3b8'</w:t>
      </w:r>
    </w:p>
    <w:p w14:paraId="543F39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371    if (score &gt;= 85) return '#2E8B6A'</w:t>
      </w:r>
    </w:p>
    <w:p w14:paraId="3BAC71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372    if (score &gt;= 70) return '#5FB292'</w:t>
      </w:r>
    </w:p>
    <w:p w14:paraId="1D1AB9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373    if (score &gt;= 55) return '#D4944A'</w:t>
      </w:r>
    </w:p>
    <w:p w14:paraId="60D7C1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374    return '#D4604A'</w:t>
      </w:r>
    </w:p>
    <w:p w14:paraId="3F8396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375  }</w:t>
      </w:r>
    </w:p>
    <w:p w14:paraId="4441FB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377  onMounted(() =&gt; {</w:t>
      </w:r>
    </w:p>
    <w:p w14:paraId="6DE5C7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378    loadAll()</w:t>
      </w:r>
    </w:p>
    <w:p w14:paraId="52E211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379    updateTime()</w:t>
      </w:r>
    </w:p>
    <w:p w14:paraId="61276A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380    timeTimer = setInterval(updateTime, 1000)</w:t>
      </w:r>
    </w:p>
    <w:p w14:paraId="2C62DF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381    window.addEventListener('resize', handleResize)</w:t>
      </w:r>
    </w:p>
    <w:p w14:paraId="37BC2C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382  })</w:t>
      </w:r>
    </w:p>
    <w:p w14:paraId="12A262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384  onBeforeUnmount(() =&gt; {</w:t>
      </w:r>
    </w:p>
    <w:p w14:paraId="4C5951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385    if (timeTimer) clearInterval(timeTimer)</w:t>
      </w:r>
    </w:p>
    <w:p w14:paraId="478B54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386    window.removeEventListener('resize', handleResize)</w:t>
      </w:r>
    </w:p>
    <w:p w14:paraId="02A1F9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387    mapInstance?.remove()</w:t>
      </w:r>
    </w:p>
    <w:p w14:paraId="715FEE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388    mapInstance = null</w:t>
      </w:r>
    </w:p>
    <w:p w14:paraId="676BAC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389  })</w:t>
      </w:r>
    </w:p>
    <w:p w14:paraId="362BEB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390  &lt;/script&gt;</w:t>
      </w:r>
    </w:p>
    <w:p w14:paraId="5DFB09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392  &lt;template&gt;</w:t>
      </w:r>
    </w:p>
    <w:p w14:paraId="2D927D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393    &lt;div class="site-page" v-loading="loading"&gt;</w:t>
      </w:r>
    </w:p>
    <w:p w14:paraId="0AFC97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395      &lt;header class="site-header"&gt;</w:t>
      </w:r>
    </w:p>
    <w:p w14:paraId="74665C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396        &lt;div class="header-deco-line"&gt;&lt;/div&gt;</w:t>
      </w:r>
    </w:p>
    <w:p w14:paraId="349BCA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397        &lt;div class="header-deco-line header-deco-line--right"&gt;&lt;/div&gt;</w:t>
      </w:r>
    </w:p>
    <w:p w14:paraId="055E7D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398        &lt;div class="header-left"&gt;</w:t>
      </w:r>
    </w:p>
    <w:p w14:paraId="0E491C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399          &lt;div class="header-logo"&gt;</w:t>
      </w:r>
    </w:p>
    <w:p w14:paraId="534E80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400            &lt;svg viewBox="0 0 24 24" width="20" height="20" fill="none"&gt;</w:t>
      </w:r>
    </w:p>
    <w:p w14:paraId="303722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401              &lt;path d="M12 2 L14 2 L14 6 L18 6 L18 8 L14 8 L14 18 L16 18 L16 20 L8 20 L8 18 L10 18 L10 8 L6 8 L6 6 L10 6 L10 2 Z" fill="rgba(255,255,255,0.85)" /&gt;</w:t>
      </w:r>
    </w:p>
    <w:p w14:paraId="386A71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402              &lt;circle cx="12" cy="13" r="2.5" fill="#2E8B6A" /&gt;</w:t>
      </w:r>
    </w:p>
    <w:p w14:paraId="108A86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403            &lt;/svg&gt;</w:t>
      </w:r>
    </w:p>
    <w:p w14:paraId="49295E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404          &lt;/div&gt;</w:t>
      </w:r>
    </w:p>
    <w:p w14:paraId="0902AC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405          &lt;div&gt;</w:t>
      </w:r>
    </w:p>
    <w:p w14:paraId="313E87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406            &lt;h1 class="header-title"&gt;烤房选址&lt;/h1&gt;</w:t>
      </w:r>
    </w:p>
    <w:p w14:paraId="056386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407            &lt;div class="header-sub"&gt;BARN SITE SELECTION&lt;/div&gt;</w:t>
      </w:r>
    </w:p>
    <w:p w14:paraId="285499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408          &lt;/div&gt;</w:t>
      </w:r>
    </w:p>
    <w:p w14:paraId="6BB454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409        &lt;/div&gt;</w:t>
      </w:r>
    </w:p>
    <w:p w14:paraId="76822A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410        &lt;div class="header-center"&gt;</w:t>
      </w:r>
    </w:p>
    <w:p w14:paraId="18B6C8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411          &lt;div v-for="card in statCards" :key="card.label" class="stat-card"&gt;</w:t>
      </w:r>
    </w:p>
    <w:p w14:paraId="4E8706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412            &lt;div class="stat-value" :style="{ color: card.color }"&gt;{{ animatedStats[card.label] ?? card.value }}&lt;/div&gt;</w:t>
      </w:r>
    </w:p>
    <w:p w14:paraId="2C1A34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413            &lt;div class="stat-label"&gt;{{ card.label }}&lt;/div&gt;</w:t>
      </w:r>
    </w:p>
    <w:p w14:paraId="273377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414            &lt;div class="stat-card-accent" :style="{ background: card.color }"&gt;&lt;/div&gt;</w:t>
      </w:r>
    </w:p>
    <w:p w14:paraId="3C37A1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415          &lt;/div&gt;</w:t>
      </w:r>
    </w:p>
    <w:p w14:paraId="4DE265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416        &lt;/div&gt;</w:t>
      </w:r>
    </w:p>
    <w:p w14:paraId="036EAA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417        &lt;div class="header-right"&gt;</w:t>
      </w:r>
    </w:p>
    <w:p w14:paraId="5FCABE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418          &lt;div class="header-time"&gt;{{ currentTime }}&lt;/div&gt;</w:t>
      </w:r>
    </w:p>
    <w:p w14:paraId="02FCBB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419        &lt;/div&gt;</w:t>
      </w:r>
    </w:p>
    <w:p w14:paraId="097F22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420      &lt;/header&gt;</w:t>
      </w:r>
    </w:p>
    <w:p w14:paraId="54A3E9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423      &lt;div class="site-body"&gt;</w:t>
      </w:r>
    </w:p>
    <w:p w14:paraId="3965AF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425        &lt;div class="map-panel"&gt;</w:t>
      </w:r>
    </w:p>
    <w:p w14:paraId="3EDE51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426          &lt;div class="map-header"&gt;</w:t>
      </w:r>
    </w:p>
    <w:p w14:paraId="7D76AE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427            &lt;span class="dot"&gt;&lt;/span&gt;</w:t>
      </w:r>
    </w:p>
    <w:p w14:paraId="0F4AC4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428            &lt;span&gt;秭归县烤房选址 · AHP+熵权法+TOPSIS综合评价&lt;/span&gt;</w:t>
      </w:r>
    </w:p>
    <w:p w14:paraId="4C137E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429            &lt;span class="map-info"&gt;</w:t>
      </w:r>
    </w:p>
    <w:p w14:paraId="3C254B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430              现有烤房 {{ barnList.length }} 座 · 候选点 {{ candidates.length }} 个</w:t>
      </w:r>
    </w:p>
    <w:p w14:paraId="0C086B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431            &lt;/span&gt;</w:t>
      </w:r>
    </w:p>
    <w:p w14:paraId="389FAF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432          &lt;/div&gt;</w:t>
      </w:r>
    </w:p>
    <w:p w14:paraId="14338F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435          &lt;div class="toolbar"&gt;</w:t>
      </w:r>
    </w:p>
    <w:p w14:paraId="7E7DAB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436            &lt;el-button size="small" type="primary" :icon="MagicStick" @click="runEvaluate"&gt;运行选址算法&lt;/el-button&gt;</w:t>
      </w:r>
    </w:p>
    <w:p w14:paraId="396DDA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437            &lt;el-button size="small" :icon="Aim" @click="genVisible = true"&gt;自动生成候选点&lt;/el-button&gt;</w:t>
      </w:r>
    </w:p>
    <w:p w14:paraId="40606C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438            &lt;el-button size="small" :icon="Location" @click="showAlgoDesc"&gt;算法说明&lt;/el-button&gt;</w:t>
      </w:r>
    </w:p>
    <w:p w14:paraId="0FAA2D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439            &lt;span class="toolbar-tip"&gt;提示：点击地图任意位置可添加候选点&lt;/span&gt;</w:t>
      </w:r>
    </w:p>
    <w:p w14:paraId="0726CE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440            &lt;el-button size="small" class="clear-btn" :icon="Delete" @click="clearAll"&gt;清空&lt;/el-button&gt;</w:t>
      </w:r>
    </w:p>
    <w:p w14:paraId="4D589E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441          &lt;/div&gt;</w:t>
      </w:r>
    </w:p>
    <w:p w14:paraId="2B1339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443          &lt;div class="map-chart-wrap"&gt;</w:t>
      </w:r>
    </w:p>
    <w:p w14:paraId="550921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444            &lt;div ref="mapRef" class="map-chart"&gt;&lt;/div&gt;</w:t>
      </w:r>
    </w:p>
    <w:p w14:paraId="74F149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445          &lt;/div&gt;</w:t>
      </w:r>
    </w:p>
    <w:p w14:paraId="73891D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448          &lt;div class="map-legend"&gt;</w:t>
      </w:r>
    </w:p>
    <w:p w14:paraId="76667F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449            &lt;div v-for="(color, level) in levelColor" :key="level" class="legend-item"&gt;</w:t>
      </w:r>
    </w:p>
    <w:p w14:paraId="262E9B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450              &lt;svg viewBox="0 0 24 32" width="10" height="14"&gt;&lt;path d="M12 0C5.4 0 0 5.4 0 12c0 9 12 20 12 20s12-11 12-20C24 5.4 18.6 0 12 0z" :fill="color" /&gt;&lt;/svg&gt;</w:t>
      </w:r>
    </w:p>
    <w:p w14:paraId="49124F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451              {{ level }}</w:t>
      </w:r>
    </w:p>
    <w:p w14:paraId="687AA8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452            &lt;/div&gt;</w:t>
      </w:r>
    </w:p>
    <w:p w14:paraId="493001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453            &lt;div class="legend-item"&gt;&lt;span class="legend-barn-dot"&gt;&lt;/span&gt;现有烤房&lt;/div&gt;</w:t>
      </w:r>
    </w:p>
    <w:p w14:paraId="45F4D5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454          &lt;/div&gt;</w:t>
      </w:r>
    </w:p>
    <w:p w14:paraId="107200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455        &lt;/div&gt;</w:t>
      </w:r>
    </w:p>
    <w:p w14:paraId="5DACE4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458        &lt;div class="side-panel"&gt;</w:t>
      </w:r>
    </w:p>
    <w:p w14:paraId="021AAB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460          &lt;div class="side-section"&gt;</w:t>
      </w:r>
    </w:p>
    <w:p w14:paraId="6C27D3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461            &lt;div class="section-head"&gt;&lt;span class="dot"&gt;&lt;/span&gt;乡镇候选点分布&lt;/div&gt;</w:t>
      </w:r>
    </w:p>
    <w:p w14:paraId="353E85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462            &lt;div class="town-list"&gt;</w:t>
      </w:r>
    </w:p>
    <w:p w14:paraId="31D86A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463              &lt;div v-for="g in townGroups" :key="g.name" class="town-item"&gt;</w:t>
      </w:r>
    </w:p>
    <w:p w14:paraId="2A7000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464                &lt;div class="town-name"&gt;{{ g.name }} &lt;span class="town-high"&gt;{{ g.high }}个高度适宜&lt;/span&gt;&lt;/div&gt;</w:t>
      </w:r>
    </w:p>
    <w:p w14:paraId="646958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465                &lt;div class="town-bar-wrap"&gt;</w:t>
      </w:r>
    </w:p>
    <w:p w14:paraId="02B14B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466                  &lt;div class="town-bar"&gt;</w:t>
      </w:r>
    </w:p>
    <w:p w14:paraId="7A0758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467                    &lt;div class="town-fill" :style="{ width: (g.total / (townGroups[0]?.total || 1)) * 100 + '%', background: 'linear-gradient(90deg, #0D5D46, #2E8B6A)' }"&gt;&lt;/div&gt;</w:t>
      </w:r>
    </w:p>
    <w:p w14:paraId="231774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468                  &lt;/div&gt;</w:t>
      </w:r>
    </w:p>
    <w:p w14:paraId="607EB0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469                  &lt;div class="town-count"&gt;{{ g.total }}&lt;/div&gt;</w:t>
      </w:r>
    </w:p>
    <w:p w14:paraId="656140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470                &lt;/div&gt;</w:t>
      </w:r>
    </w:p>
    <w:p w14:paraId="24EA49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471              &lt;/div&gt;</w:t>
      </w:r>
    </w:p>
    <w:p w14:paraId="064EB4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472              &lt;div v-if="!townGroups.length" class="no-data"&gt;暂无候选点&lt;/div&gt;</w:t>
      </w:r>
    </w:p>
    <w:p w14:paraId="3B20B4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473            &lt;/div&gt;</w:t>
      </w:r>
    </w:p>
    <w:p w14:paraId="5BCE03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474          &lt;/div&gt;</w:t>
      </w:r>
    </w:p>
    <w:p w14:paraId="178E59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477          &lt;div class="side-section"&gt;</w:t>
      </w:r>
    </w:p>
    <w:p w14:paraId="24D78D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478            &lt;div class="section-head"&gt;</w:t>
      </w:r>
    </w:p>
    <w:p w14:paraId="290F4C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479              &lt;span class="dot alert"&gt;&lt;/span&gt;候选点列表</w:t>
      </w:r>
    </w:p>
    <w:p w14:paraId="7070D2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480              &lt;span class="alert-count"&gt;{{ candidates.length }}&lt;/span&gt;</w:t>
      </w:r>
    </w:p>
    <w:p w14:paraId="036F38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481            &lt;/div&gt;</w:t>
      </w:r>
    </w:p>
    <w:p w14:paraId="3EFB57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482            &lt;div class="candidate-list" v-loading="candidatesLoading"&gt;</w:t>
      </w:r>
    </w:p>
    <w:p w14:paraId="42F2E2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483              &lt;div v-for="c in candidates" :key="c.id" class="candidate-item" @click="selectedCandidate = c; detailVisible = true"&gt;</w:t>
      </w:r>
    </w:p>
    <w:p w14:paraId="7DF3A4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484                &lt;div class="candidate-status-bar" :style="{ background: levelColor[c.suitabilityLevel || '待评估'] }"&gt;&lt;/div&gt;</w:t>
      </w:r>
    </w:p>
    <w:p w14:paraId="5A9586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485                &lt;div class="candidate-rank" v-if="c.ranking"&gt;{{ c.ranking }}&lt;/div&gt;</w:t>
      </w:r>
    </w:p>
    <w:p w14:paraId="29A87C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486                &lt;div class="candidate-info"&gt;</w:t>
      </w:r>
    </w:p>
    <w:p w14:paraId="1CF9E2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487                  &lt;div class="candidate-name"&gt;{{ c.candidateName || '候选点' }}&lt;/div&gt;</w:t>
      </w:r>
    </w:p>
    <w:p w14:paraId="0687BC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488                  &lt;div class="candidate-meta"&gt;{{ c.township || '-' }} · {{ c.village || '-' }}&lt;/div&gt;</w:t>
      </w:r>
    </w:p>
    <w:p w14:paraId="14C503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489                  &lt;div class="candidate-tags"&gt;</w:t>
      </w:r>
    </w:p>
    <w:p w14:paraId="60C2ED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490                    &lt;span class="candidate-tag" :style="{ background: (levelColor[c.suitabilityLevel || '待评估'] || '#78909c') + '22', color: levelColor[c.suitabilityLevel || '待评估'] || '#78909c' }"&gt;{{ c.suitabilityLevel || '待评估' }}&lt;/span&gt;</w:t>
      </w:r>
    </w:p>
    <w:p w14:paraId="6255A5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491                    &lt;span v-if="c.totalScore != null" class="candidate-tag" :style="{ color: scoreColor(Number(c.totalScore)) }"&gt;得分 {{ Number(c.totalScore).toFixed(1) }}&lt;/span&gt;</w:t>
      </w:r>
    </w:p>
    <w:p w14:paraId="68156B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492                    &lt;span v-if="c.topsisScore != null" class="candidate-tag" style="color:#D4944A"&gt;TOPSIS {{ Number(c.topsisScore).toFixed(3) }}&lt;/span&gt;</w:t>
      </w:r>
    </w:p>
    <w:p w14:paraId="13ECC7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493                  &lt;/div&gt;</w:t>
      </w:r>
    </w:p>
    <w:p w14:paraId="030743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494                &lt;/div&gt;</w:t>
      </w:r>
    </w:p>
    <w:p w14:paraId="7FD2E0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495                &lt;el-button size="small" text type="danger" :icon="Delete" class="del-btn" @click.stop="removeCandidate(c.id)"&gt;&lt;/el-button&gt;</w:t>
      </w:r>
    </w:p>
    <w:p w14:paraId="05273E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496              &lt;/div&gt;</w:t>
      </w:r>
    </w:p>
    <w:p w14:paraId="2C2F75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497              &lt;div v-if="!candidates.length" class="no-data"&gt;暂无候选点，点击地图添加或自动生成&lt;/div&gt;</w:t>
      </w:r>
    </w:p>
    <w:p w14:paraId="688AC0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498            &lt;/div&gt;</w:t>
      </w:r>
    </w:p>
    <w:p w14:paraId="761749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499          &lt;/div&gt;</w:t>
      </w:r>
    </w:p>
    <w:p w14:paraId="620991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500        &lt;/div&gt;</w:t>
      </w:r>
    </w:p>
    <w:p w14:paraId="73DC87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501      &lt;/div&gt;</w:t>
      </w:r>
    </w:p>
    <w:p w14:paraId="28DC71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504      &lt;el-dialog v-model="addVisible" title="新增候选点" width="560px" destroy-on-close class="add-dialog" append-to-body align-center&gt;</w:t>
      </w:r>
    </w:p>
    <w:p w14:paraId="06DE2B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505        &lt;div class="add-coord-tip"&gt;</w:t>
      </w:r>
    </w:p>
    <w:p w14:paraId="34D5C6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506          &lt;el-icon :size="14" color="#5FB292"&gt;&lt;Location /&gt;&lt;/el-icon&gt;</w:t>
      </w:r>
    </w:p>
    <w:p w14:paraId="7F4AD1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507          已选位置：经度 {{ addForm.longitude }}，纬度 {{ addForm.latitude }}</w:t>
      </w:r>
    </w:p>
    <w:p w14:paraId="4FFDDE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508        &lt;/div&gt;</w:t>
      </w:r>
    </w:p>
    <w:p w14:paraId="730840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509        &lt;el-form :model="addForm" label-width="110px" size="small"&gt;</w:t>
      </w:r>
    </w:p>
    <w:p w14:paraId="253D65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510          &lt;el-form-item label="候选点名称"&gt;</w:t>
      </w:r>
    </w:p>
    <w:p w14:paraId="3F1962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511            &lt;el-input v-model="addForm.candidateName" placeholder="留空自动命名" /&gt;</w:t>
      </w:r>
    </w:p>
    <w:p w14:paraId="2DB179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512          &lt;/el-form-item&gt;</w:t>
      </w:r>
    </w:p>
    <w:p w14:paraId="11D5BD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513          &lt;el-form-item label="所属乡镇"&gt;</w:t>
      </w:r>
    </w:p>
    <w:p w14:paraId="2ABAEF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514            &lt;el-select v-model="addForm.township" placeholder="选择乡镇" clearable filterable style="width:100%"&gt;</w:t>
      </w:r>
    </w:p>
    <w:p w14:paraId="45E6BB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515              &lt;el-option v-for="t in townOptions" :key="t" :label="t" :value="t" /&gt;</w:t>
      </w:r>
    </w:p>
    <w:p w14:paraId="6A158C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516            &lt;/el-select&gt;</w:t>
      </w:r>
    </w:p>
    <w:p w14:paraId="3FB3E5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517          &lt;/el-form-item&gt;</w:t>
      </w:r>
    </w:p>
    <w:p w14:paraId="0EBA8F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518          &lt;el-form-item label="所属村"&gt;</w:t>
      </w:r>
    </w:p>
    <w:p w14:paraId="4DA300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519            &lt;el-input v-model="addForm.village" placeholder="所在村名" /&gt;</w:t>
      </w:r>
    </w:p>
    <w:p w14:paraId="0D0C3C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520          &lt;/el-form-item&gt;</w:t>
      </w:r>
    </w:p>
    <w:p w14:paraId="253CAB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521          &lt;el-form-item label="海拔(米)"&gt;</w:t>
      </w:r>
    </w:p>
    <w:p w14:paraId="33C569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522            &lt;el-input-number v-model="addForm.altitude" :min="0" :max="3000" style="width:100%" placeholder="如 1100" /&gt;</w:t>
      </w:r>
    </w:p>
    <w:p w14:paraId="01EE9B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523          &lt;/el-form-item&gt;</w:t>
      </w:r>
    </w:p>
    <w:p w14:paraId="7997B8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524          &lt;el-form-item label="坡度(度)"&gt;</w:t>
      </w:r>
    </w:p>
    <w:p w14:paraId="59F8A9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525            &lt;el-input-number v-model="addForm.slopeDegree" :min="0" :max="60" style="width:100%" placeholder="如 5" /&gt;</w:t>
      </w:r>
    </w:p>
    <w:p w14:paraId="39DC53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526          &lt;/el-form-item&gt;</w:t>
      </w:r>
    </w:p>
    <w:p w14:paraId="0E36FE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527          &lt;el-form-item label="距公路(米)"&gt;</w:t>
      </w:r>
    </w:p>
    <w:p w14:paraId="41FED0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528            &lt;el-input-number v-model="addForm.distanceRoad" :min="0" style="width:100%" placeholder="如 200" /&gt;</w:t>
      </w:r>
    </w:p>
    <w:p w14:paraId="09A368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529          &lt;/el-form-item&gt;</w:t>
      </w:r>
    </w:p>
    <w:p w14:paraId="434CBB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530          &lt;el-form-item label="距电力(米)"&gt;</w:t>
      </w:r>
    </w:p>
    <w:p w14:paraId="4E08E2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531            &lt;el-input-number v-model="addForm.distancePower" :min="0" style="width:100%" placeholder="如 300" /&gt;</w:t>
      </w:r>
    </w:p>
    <w:p w14:paraId="7D3BBA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532          &lt;/el-form-item&gt;</w:t>
      </w:r>
    </w:p>
    <w:p w14:paraId="2872E0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533          &lt;el-form-item label="距水源(米)"&gt;</w:t>
      </w:r>
    </w:p>
    <w:p w14:paraId="1F6F4B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534            &lt;el-input-number v-model="addForm.distanceWater" :min="0" style="width:100%" placeholder="如 500" /&gt;</w:t>
      </w:r>
    </w:p>
    <w:p w14:paraId="078613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535          &lt;/el-form-item&gt;</w:t>
      </w:r>
    </w:p>
    <w:p w14:paraId="628CB0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536          &lt;el-form-item label="土地类型"&gt;</w:t>
      </w:r>
    </w:p>
    <w:p w14:paraId="215A8D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537            &lt;el-select v-model="addForm.landType" placeholder="选择土地类型" clearable style="width:100%"&gt;</w:t>
      </w:r>
    </w:p>
    <w:p w14:paraId="6F3A94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538              &lt;el-option label="平地" value="平地" /&gt;</w:t>
      </w:r>
    </w:p>
    <w:p w14:paraId="42A19A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539              &lt;el-option label="坡地" value="坡地" /&gt;</w:t>
      </w:r>
    </w:p>
    <w:p w14:paraId="05C81C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540              &lt;el-option label="荒地" value="荒地" /&gt;</w:t>
      </w:r>
    </w:p>
    <w:p w14:paraId="62E3AF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541              &lt;el-option label="林地" value="林地" /&gt;</w:t>
      </w:r>
    </w:p>
    <w:p w14:paraId="290E2E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542            &lt;/el-select&gt;</w:t>
      </w:r>
    </w:p>
    <w:p w14:paraId="16CA8D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543          &lt;/el-form-item&gt;</w:t>
      </w:r>
    </w:p>
    <w:p w14:paraId="4A4607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544          &lt;el-form-item label="备注"&gt;</w:t>
      </w:r>
    </w:p>
    <w:p w14:paraId="14C599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545            &lt;el-input v-model="addForm.remark" type="textarea" :rows="2" placeholder="补充说明" /&gt;</w:t>
      </w:r>
    </w:p>
    <w:p w14:paraId="7600B7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546          &lt;/el-form-item&gt;</w:t>
      </w:r>
    </w:p>
    <w:p w14:paraId="207F25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547        &lt;/el-form&gt;</w:t>
      </w:r>
    </w:p>
    <w:p w14:paraId="40D8C0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548        &lt;template #footer&gt;</w:t>
      </w:r>
    </w:p>
    <w:p w14:paraId="6845EE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549          &lt;el-button size="small" @click="addVisible = false"&gt;取消&lt;/el-button&gt;</w:t>
      </w:r>
    </w:p>
    <w:p w14:paraId="2B112B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550          &lt;el-button size="small" type="primary" @click="submitAdd"&gt;保存候选点&lt;/el-button&gt;</w:t>
      </w:r>
    </w:p>
    <w:p w14:paraId="2D0564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551        &lt;/template&gt;</w:t>
      </w:r>
    </w:p>
    <w:p w14:paraId="1CC387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552      &lt;/el-dialog&gt;</w:t>
      </w:r>
    </w:p>
    <w:p w14:paraId="66CC6D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555      &lt;el-dialog v-model="genVisible" title="自动生成网格候选点" width="440px" destroy-on-close append-to-body align-center&gt;</w:t>
      </w:r>
    </w:p>
    <w:p w14:paraId="11FDFD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556        &lt;div class="gen-desc"&gt;</w:t>
      </w:r>
    </w:p>
    <w:p w14:paraId="40F700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557          在秭归县范围（经度110.26~110.99，纬度30.42~31.09）按网格自动生成候选点，</w:t>
      </w:r>
    </w:p>
    <w:p w14:paraId="3EC50D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558          仅保留距现有烤房一定距离内的点（烟叶种植区域）。</w:t>
      </w:r>
    </w:p>
    <w:p w14:paraId="3AA268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559        &lt;/div&gt;</w:t>
      </w:r>
    </w:p>
    <w:p w14:paraId="003672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560        &lt;el-form :model="genForm" label-width="130px" size="small"&gt;</w:t>
      </w:r>
    </w:p>
    <w:p w14:paraId="2BADA6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561          &lt;el-form-item label="网格步长(度)"&gt;</w:t>
      </w:r>
    </w:p>
    <w:p w14:paraId="307555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562            &lt;el-input-number v-model="genForm.step" :min="0.01" :max="0.1" :step="0.01" style="width:100%" /&gt;</w:t>
      </w:r>
    </w:p>
    <w:p w14:paraId="4A889A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563            &lt;div class="form-tip"&gt;约 {{ (genForm.step * 111).toFixed(1) }} 公里，越小越密集&lt;/div&gt;</w:t>
      </w:r>
    </w:p>
    <w:p w14:paraId="5E76B3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564          &lt;/el-form-item&gt;</w:t>
      </w:r>
    </w:p>
    <w:p w14:paraId="3D561A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565          &lt;el-form-item label="距烤房距离(km)"&gt;</w:t>
      </w:r>
    </w:p>
    <w:p w14:paraId="312060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566            &lt;el-input-number v-model="genForm.maxDistKm" :min="1" :max="10" style="width:100%" /&gt;</w:t>
      </w:r>
    </w:p>
    <w:p w14:paraId="4678D2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567            &lt;div class="form-tip"&gt;仅保留距现有烤房该距离内的点&lt;/div&gt;</w:t>
      </w:r>
    </w:p>
    <w:p w14:paraId="6E4951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568          &lt;/el-form-item&gt;</w:t>
      </w:r>
    </w:p>
    <w:p w14:paraId="704552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569        &lt;/el-form&gt;</w:t>
      </w:r>
    </w:p>
    <w:p w14:paraId="0208EB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570        &lt;template #footer&gt;</w:t>
      </w:r>
    </w:p>
    <w:p w14:paraId="441E81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571          &lt;el-button size="small" @click="genVisible = false"&gt;取消&lt;/el-button&gt;</w:t>
      </w:r>
    </w:p>
    <w:p w14:paraId="006CF4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572          &lt;el-button size="small" type="primary" @click="submitGenerate"&gt;开始生成&lt;/el-button&gt;</w:t>
      </w:r>
    </w:p>
    <w:p w14:paraId="7D68BF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573        &lt;/template&gt;</w:t>
      </w:r>
    </w:p>
    <w:p w14:paraId="20C230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574      &lt;/el-dialog&gt;</w:t>
      </w:r>
    </w:p>
    <w:p w14:paraId="1FCE54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577      &lt;el-dialog v-model="detailVisible" :title="selectedCandidate?.candidateName || '候选点详情'" width="520px" destroy-on-close class="detail-dialog" append-to-body align-center&gt;</w:t>
      </w:r>
    </w:p>
    <w:p w14:paraId="097B9E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578        &lt;template v-if="selectedCandidate"&gt;</w:t>
      </w:r>
    </w:p>
    <w:p w14:paraId="2E068A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579          &lt;div class="detail-score-ring"&gt;</w:t>
      </w:r>
    </w:p>
    <w:p w14:paraId="37DE24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580            &lt;svg viewBox="0 0 120 120"&gt;</w:t>
      </w:r>
    </w:p>
    <w:p w14:paraId="623B88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581              &lt;circle cx="60" cy="60" r="50" fill="none" stroke="rgba(255,255,255,0.08)" stroke-width="10" /&gt;</w:t>
      </w:r>
    </w:p>
    <w:p w14:paraId="491A62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582              &lt;circle cx="60" cy="60" r="50" fill="none"</w:t>
      </w:r>
    </w:p>
    <w:p w14:paraId="10B470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583                :stroke="scoreColor(selectedCandidate.totalScore != null ? Number(selectedCandidate.totalScore) : null)"</w:t>
      </w:r>
    </w:p>
    <w:p w14:paraId="4C8D18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584                stroke-width="10" stroke-linecap="round"</w:t>
      </w:r>
    </w:p>
    <w:p w14:paraId="55B490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585                :stroke-dasharray="2 * Math.PI * 50"</w:t>
      </w:r>
    </w:p>
    <w:p w14:paraId="0FC9B8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586                :stroke-dashoffset="2 * Math.PI * 50 * (1 - (Number(selectedCandidate.totalScore || 0)) / 100)"</w:t>
      </w:r>
    </w:p>
    <w:p w14:paraId="32BEFC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587                transform="rotate(-90 60 60)" /&gt;</w:t>
      </w:r>
    </w:p>
    <w:p w14:paraId="274082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588            &lt;/svg&gt;</w:t>
      </w:r>
    </w:p>
    <w:p w14:paraId="26945C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589            &lt;div class="detail-score-num" :style="{ color: scoreColor(selectedCandidate.totalScore != null ? Number(selectedCandidate.totalScore) : null) }"&gt;</w:t>
      </w:r>
    </w:p>
    <w:p w14:paraId="22DA5F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590              {{ selectedCandidate.totalScore != null ? Number(selectedCandidate.totalScore).toFixed(1) : '--' }}</w:t>
      </w:r>
    </w:p>
    <w:p w14:paraId="29E31C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591            &lt;/div&gt;</w:t>
      </w:r>
    </w:p>
    <w:p w14:paraId="45CD0C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592          &lt;/div&gt;</w:t>
      </w:r>
    </w:p>
    <w:p w14:paraId="770D03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594          &lt;el-descriptions :column="2" border class="detail-desc"&gt;</w:t>
      </w:r>
    </w:p>
    <w:p w14:paraId="54B9D7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595            &lt;el-descriptions-item label="适宜等级"&gt;</w:t>
      </w:r>
    </w:p>
    <w:p w14:paraId="7C3EFE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596              &lt;span :style="{ color: levelColor[selectedCandidate.suitabilityLevel || '待评估'], fontWeight: 600 }"&gt;{{ selectedCandidate.suitabilityLevel || '待评估' }}&lt;/span&gt;</w:t>
      </w:r>
    </w:p>
    <w:p w14:paraId="50F96D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597            &lt;/el-descriptions-item&gt;</w:t>
      </w:r>
    </w:p>
    <w:p w14:paraId="2BFADB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598            &lt;el-descriptions-item label="状态"&gt;{{ selectedCandidate.status }}&lt;/el-descriptions-item&gt;</w:t>
      </w:r>
    </w:p>
    <w:p w14:paraId="2C5CFE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599            &lt;el-descriptions-item label="所属乡镇"&gt;{{ selectedCandidate.township || '-' }}&lt;/el-descriptions-item&gt;</w:t>
      </w:r>
    </w:p>
    <w:p w14:paraId="2763A5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600            &lt;el-descriptions-item label="所属村"&gt;{{ selectedCandidate.village || '-' }}&lt;/el-descriptions-item&gt;</w:t>
      </w:r>
    </w:p>
    <w:p w14:paraId="4CCAFB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601            &lt;el-descriptions-item label="经度"&gt;{{ Number(selectedCandidate.longitude).toFixed(6) }}&lt;/el-descriptions-item&gt;</w:t>
      </w:r>
    </w:p>
    <w:p w14:paraId="696D2C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602            &lt;el-descriptions-item label="纬度"&gt;{{ Number(selectedCandidate.latitude).toFixed(6) }}&lt;/el-descriptions-item&gt;</w:t>
      </w:r>
    </w:p>
    <w:p w14:paraId="5AE8F5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603            &lt;el-descriptions-item label="海拔"&gt;{{ selectedCandidate.altitude ? selectedCandidate.altitude + ' 米' : '-' }}&lt;/el-descriptions-item&gt;</w:t>
      </w:r>
    </w:p>
    <w:p w14:paraId="22E991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604            &lt;el-descriptions-item label="坡度"&gt;{{ selectedCandidate.slopeDegree != null ? selectedCandidate.slopeDegree + '°' : '-' }}&lt;/el-descriptions-item&gt;</w:t>
      </w:r>
    </w:p>
    <w:p w14:paraId="75F9D5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605            &lt;el-descriptions-item label="土地类型"&gt;{{ selectedCandidate.landType || '-' }}&lt;/el-descriptions-item&gt;</w:t>
      </w:r>
    </w:p>
    <w:p w14:paraId="13054F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606            &lt;el-descriptions-item label="备注" :span="2"&gt;{{ selectedCandidate.remark || '-' }}&lt;/el-descriptions-item&gt;</w:t>
      </w:r>
    </w:p>
    <w:p w14:paraId="07BD7C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607          &lt;/el-descriptions&gt;</w:t>
      </w:r>
    </w:p>
    <w:p w14:paraId="2A4753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610          &lt;div class="score-breakdown"&gt;</w:t>
      </w:r>
    </w:p>
    <w:p w14:paraId="1D5B7B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611            &lt;div class="score-title"&gt;8大指标得分 &lt;span class="score-title-sub"&gt;（AHP权重：地形15% 水文12% 电力18% 交通10% 烟田20% 环境10% 集群8% 成本7%）&lt;/span&gt;&lt;/div&gt;</w:t>
      </w:r>
    </w:p>
    <w:p w14:paraId="6DAF07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612            &lt;div class="score-row"&gt;</w:t>
      </w:r>
    </w:p>
    <w:p w14:paraId="61CB98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613              &lt;span class="score-label"&gt;地形地势&lt;/span&gt;</w:t>
      </w:r>
    </w:p>
    <w:p w14:paraId="687225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614              &lt;div class="score-bar"&gt;&lt;div class="score-fill" :style="{ width: (Number(selectedCandidate.scoreTerrain || 0)) + '%', background: 'linear-gradient(90deg, #0D5D46, #2E8B6A)' }"&gt;&lt;/div&gt;&lt;/div&gt;</w:t>
      </w:r>
    </w:p>
    <w:p w14:paraId="4584F1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615              &lt;span class="score-val"&gt;{{ selectedCandidate.scoreTerrain != null ? Number(selectedCandidate.scoreTerrain).toFixed(1) : '-' }}&lt;/span&gt;</w:t>
      </w:r>
    </w:p>
    <w:p w14:paraId="764370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616            &lt;/div&gt;</w:t>
      </w:r>
    </w:p>
    <w:p w14:paraId="267E7B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617            &lt;div class="score-row"&gt;</w:t>
      </w:r>
    </w:p>
    <w:p w14:paraId="081347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618              &lt;span class="score-label"&gt;水文条件&lt;/span&gt;</w:t>
      </w:r>
    </w:p>
    <w:p w14:paraId="4A219D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619              &lt;div class="score-bar"&gt;&lt;div class="score-fill" :style="{ width: (Number(selectedCandidate.scoreHydro || 0)) + '%', background: 'linear-gradient(90deg, #0D5D46, #5FB292)' }"&gt;&lt;/div&gt;&lt;/div&gt;</w:t>
      </w:r>
    </w:p>
    <w:p w14:paraId="2F4F4E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620              &lt;span class="score-val"&gt;{{ selectedCandidate.scoreHydro != null ? Number(selectedCandidate.scoreHydro).toFixed(1) : '-' }}&lt;/span&gt;</w:t>
      </w:r>
    </w:p>
    <w:p w14:paraId="0CC66C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621            &lt;/div&gt;</w:t>
      </w:r>
    </w:p>
    <w:p w14:paraId="15D9E7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622            &lt;div class="score-row"&gt;</w:t>
      </w:r>
    </w:p>
    <w:p w14:paraId="4682A6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623              &lt;span class="score-label"&gt;电力保障&lt;/span&gt;</w:t>
      </w:r>
    </w:p>
    <w:p w14:paraId="7B31D5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624              &lt;div class="score-bar"&gt;&lt;div class="score-fill" :style="{ width: (Number(selectedCandidate.scorePower || 0)) + '%', background: 'linear-gradient(90deg, #1A6B4F, #3DA07A)' }"&gt;&lt;/div&gt;&lt;/div&gt;</w:t>
      </w:r>
    </w:p>
    <w:p w14:paraId="7E7811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625              &lt;span class="score-val"&gt;{{ selectedCandidate.scorePower != null ? Number(selectedCandidate.scorePower).toFixed(1) : '-' }}&lt;/span&gt;</w:t>
      </w:r>
    </w:p>
    <w:p w14:paraId="4B18A0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626            &lt;/div&gt;</w:t>
      </w:r>
    </w:p>
    <w:p w14:paraId="0C9130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627            &lt;div class="score-row"&gt;</w:t>
      </w:r>
    </w:p>
    <w:p w14:paraId="4E97A4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628              &lt;span class="score-label"&gt;交通条件&lt;/span&gt;</w:t>
      </w:r>
    </w:p>
    <w:p w14:paraId="586BD0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629              &lt;div class="score-bar"&gt;&lt;div class="score-fill" :style="{ width: (Number(selectedCandidate.scoreTraffic || 0)) + '%', background: 'linear-gradient(90deg, #2E8B6A, #7DC4A8)' }"&gt;&lt;/div&gt;&lt;/div&gt;</w:t>
      </w:r>
    </w:p>
    <w:p w14:paraId="084ABC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630              &lt;span class="score-val"&gt;{{ selectedCandidate.scoreTraffic != null ? Number(selectedCandidate.scoreTraffic).toFixed(1) : '-' }}&lt;/span&gt;</w:t>
      </w:r>
    </w:p>
    <w:p w14:paraId="70EB3D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631            &lt;/div&gt;</w:t>
      </w:r>
    </w:p>
    <w:p w14:paraId="2DF057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632            &lt;div class="score-row"&gt;</w:t>
      </w:r>
    </w:p>
    <w:p w14:paraId="54B676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633              &lt;span class="score-label"&gt;烟田匹配&lt;/span&gt;</w:t>
      </w:r>
    </w:p>
    <w:p w14:paraId="666CE8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634              &lt;div class="score-bar"&gt;&lt;div class="score-fill" :style="{ width: (Number(selectedCandidate.scoreTobaccoMatch || 0)) + '%', background: 'linear-gradient(90deg, #3DA07A, #5FB292)' }"&gt;&lt;/div&gt;&lt;/div&gt;</w:t>
      </w:r>
    </w:p>
    <w:p w14:paraId="646365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635              &lt;span class="score-val"&gt;{{ selectedCandidate.scoreTobaccoMatch != null ? Number(selectedCandidate.scoreTobaccoMatch).toFixed(1) : '-' }}&lt;/span&gt;</w:t>
      </w:r>
    </w:p>
    <w:p w14:paraId="772436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636            &lt;/div&gt;</w:t>
      </w:r>
    </w:p>
    <w:p w14:paraId="06573E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637            &lt;div class="score-row"&gt;</w:t>
      </w:r>
    </w:p>
    <w:p w14:paraId="68D6DB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638              &lt;span class="score-label"&gt;环境安全&lt;/span&gt;</w:t>
      </w:r>
    </w:p>
    <w:p w14:paraId="7D20BB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639              &lt;div class="score-bar"&gt;&lt;div class="score-fill" :style="{ width: (Number(selectedCandidate.scoreEnvironment || 0)) + '%', background: 'linear-gradient(90deg, #1A6B4F, #7DC4A8)' }"&gt;&lt;/div&gt;&lt;/div&gt;</w:t>
      </w:r>
    </w:p>
    <w:p w14:paraId="7F13A7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640              &lt;span class="score-val"&gt;{{ selectedCandidate.scoreEnvironment != null ? Number(selectedCandidate.scoreEnvironment).toFixed(1) : '-' }}&lt;/span&gt;</w:t>
      </w:r>
    </w:p>
    <w:p w14:paraId="7534F1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641            &lt;/div&gt;</w:t>
      </w:r>
    </w:p>
    <w:p w14:paraId="2BA9E6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642            &lt;div class="score-row"&gt;</w:t>
      </w:r>
    </w:p>
    <w:p w14:paraId="3D0D62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643              &lt;span class="score-label"&gt;集群效益&lt;/span&gt;</w:t>
      </w:r>
    </w:p>
    <w:p w14:paraId="779EEA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644              &lt;div class="score-bar"&gt;&lt;div class="score-fill" :style="{ width: (Number(selectedCandidate.scoreCluster || 0)) + '%', background: 'linear-gradient(90deg, #0D5D46, #3DA07A)' }"&gt;&lt;/div&gt;&lt;/div&gt;</w:t>
      </w:r>
    </w:p>
    <w:p w14:paraId="1ED06D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645              &lt;span class="score-val"&gt;{{ selectedCandidate.scoreCluster != null ? Number(selectedCandidate.scoreCluster).toFixed(1) : '-' }}&lt;/span&gt;</w:t>
      </w:r>
    </w:p>
    <w:p w14:paraId="485EE6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646            &lt;/div&gt;</w:t>
      </w:r>
    </w:p>
    <w:p w14:paraId="27D577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647            &lt;div class="score-row"&gt;</w:t>
      </w:r>
    </w:p>
    <w:p w14:paraId="60C447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648              &lt;span class="score-label"&gt;成本经济&lt;/span&gt;</w:t>
      </w:r>
    </w:p>
    <w:p w14:paraId="38A451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649              &lt;div class="score-bar"&gt;&lt;div class="score-fill" :style="{ width: (Number(selectedCandidate.scoreCost || 0)) + '%', background: 'linear-gradient(90deg, #2E8B6A, #A0D4C0)' }"&gt;&lt;/div&gt;&lt;/div&gt;</w:t>
      </w:r>
    </w:p>
    <w:p w14:paraId="7DF0C1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650              &lt;span class="score-val"&gt;{{ selectedCandidate.scoreCost != null ? Number(selectedCandidate.scoreCost).toFixed(1) : '-' }}&lt;/span&gt;</w:t>
      </w:r>
    </w:p>
    <w:p w14:paraId="11E43D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651            &lt;/div&gt;</w:t>
      </w:r>
    </w:p>
    <w:p w14:paraId="3BF5EC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652            &lt;div class="score-row score-row-total"&gt;</w:t>
      </w:r>
    </w:p>
    <w:p w14:paraId="07F023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653              &lt;span class="score-label"&gt;TOPSIS贴近度&lt;/span&gt;</w:t>
      </w:r>
    </w:p>
    <w:p w14:paraId="72A545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654              &lt;div class="score-bar"&gt;&lt;div class="score-fill" :style="{ width: (Number(selectedCandidate.topsisScore || 0) * 100) + '%', background: 'linear-gradient(90deg, #D4944A, #7DC4A8)' }"&gt;&lt;/div&gt;&lt;/div&gt;</w:t>
      </w:r>
    </w:p>
    <w:p w14:paraId="2CF188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655              &lt;span class="score-val"&gt;{{ selectedCandidate.topsisScore != null ? Number(selectedCandidate.topsisScore).toFixed(4) : '-' }}&lt;/span&gt;</w:t>
      </w:r>
    </w:p>
    <w:p w14:paraId="319C02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656            &lt;/div&gt;</w:t>
      </w:r>
    </w:p>
    <w:p w14:paraId="33E658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657            &lt;div class="score-row score-row-total"&gt;</w:t>
      </w:r>
    </w:p>
    <w:p w14:paraId="5BDAAC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658              &lt;span class="score-label"&gt;综合排名&lt;/span&gt;</w:t>
      </w:r>
    </w:p>
    <w:p w14:paraId="17D4CC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659              &lt;div class="score-bar"&gt;&lt;div class="score-fill" :style="{ width: '100%', background: 'linear-gradient(90deg, #D4944A, #2E8B6A)' }"&gt;&lt;/div&gt;&lt;/div&gt;</w:t>
      </w:r>
    </w:p>
    <w:p w14:paraId="626452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660              &lt;span class="score-val"&gt;第 {{ selectedCandidate.ranking || '-' }} 名&lt;/span&gt;</w:t>
      </w:r>
    </w:p>
    <w:p w14:paraId="5800C6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661            &lt;/div&gt;</w:t>
      </w:r>
    </w:p>
    <w:p w14:paraId="766E5A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662          &lt;/div&gt;</w:t>
      </w:r>
    </w:p>
    <w:p w14:paraId="3F4E7A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663        &lt;/template&gt;</w:t>
      </w:r>
    </w:p>
    <w:p w14:paraId="0C28CF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664      &lt;/el-dialog&gt;</w:t>
      </w:r>
    </w:p>
    <w:p w14:paraId="4B3543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667      &lt;el-dialog v-model="descVisible" title="烤房选址算法说明" width="640px" destroy-on-close class="detail-dialog" append-to-body align-center&gt;</w:t>
      </w:r>
    </w:p>
    <w:p w14:paraId="5E4FA7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668        &lt;template v-if="algoDesc"&gt;</w:t>
      </w:r>
    </w:p>
    <w:p w14:paraId="065D2F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669          &lt;div class="algo-name"&gt;{{ algoDesc.name }}&lt;/div&gt;</w:t>
      </w:r>
    </w:p>
    <w:p w14:paraId="57A132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670          &lt;div class="algo-fullname"&gt;{{ algoDesc.fullName }}&lt;/div&gt;</w:t>
      </w:r>
    </w:p>
    <w:p w14:paraId="313E69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671          &lt;div class="algo-section"&gt;</w:t>
      </w:r>
    </w:p>
    <w:p w14:paraId="716D8A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672            &lt;div class="algo-section-title"&gt;指标体系（8大一级指标）&lt;/div&gt;</w:t>
      </w:r>
    </w:p>
    <w:p w14:paraId="3CE155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673            &lt;div class="algo-text"&gt;{{ algoDesc.indicators }}&lt;/div&gt;</w:t>
      </w:r>
    </w:p>
    <w:p w14:paraId="2B1DBF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674          &lt;/div&gt;</w:t>
      </w:r>
    </w:p>
    <w:p w14:paraId="6AC726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675          &lt;div class="algo-section"&gt;</w:t>
      </w:r>
    </w:p>
    <w:p w14:paraId="1E3C48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676            &lt;div class="algo-section-title"&gt;算法原理&lt;/div&gt;</w:t>
      </w:r>
    </w:p>
    <w:p w14:paraId="609C3A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677            &lt;div class="algo-text"&gt;{{ algoDesc.principle }}&lt;/div&gt;</w:t>
      </w:r>
    </w:p>
    <w:p w14:paraId="579EBB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678          &lt;/div&gt;</w:t>
      </w:r>
    </w:p>
    <w:p w14:paraId="068CCA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679          &lt;div class="algo-section"&gt;</w:t>
      </w:r>
    </w:p>
    <w:p w14:paraId="60D4D3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680            &lt;div class="algo-section-title"&gt;计算公式&lt;/div&gt;</w:t>
      </w:r>
    </w:p>
    <w:p w14:paraId="4E1DC2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681            &lt;pre class="algo-formula"&gt;{{ algoDesc.formula }}&lt;/pre&gt;</w:t>
      </w:r>
    </w:p>
    <w:p w14:paraId="40685E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682          &lt;/div&gt;</w:t>
      </w:r>
    </w:p>
    <w:p w14:paraId="67C24D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683          &lt;div class="algo-section"&gt;</w:t>
      </w:r>
    </w:p>
    <w:p w14:paraId="59DB82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684            &lt;div class="algo-section-title"&gt;适宜等级划分&lt;/div&gt;</w:t>
      </w:r>
    </w:p>
    <w:p w14:paraId="48B5E2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685            &lt;div class="algo-text"&gt;{{ algoDesc.levels }}&lt;/div&gt;</w:t>
      </w:r>
    </w:p>
    <w:p w14:paraId="5E5E0C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686          &lt;/div&gt;</w:t>
      </w:r>
    </w:p>
    <w:p w14:paraId="1EE699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687        &lt;/template&gt;</w:t>
      </w:r>
    </w:p>
    <w:p w14:paraId="36525E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688      &lt;/el-dialog&gt;</w:t>
      </w:r>
    </w:p>
    <w:p w14:paraId="402AF7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689    &lt;/div&gt;</w:t>
      </w:r>
    </w:p>
    <w:p w14:paraId="111DA3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690  &lt;/template&gt;</w:t>
      </w:r>
    </w:p>
    <w:p w14:paraId="75721FEB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src/pages/recommend/RecommendView.vue</w:t>
      </w:r>
    </w:p>
    <w:p w14:paraId="7B05BE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&lt;script setup lang="ts"&gt;</w:t>
      </w:r>
    </w:p>
    <w:p w14:paraId="40C06B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{ ref, reactive, onMounted, shallowRef } from 'vue'</w:t>
      </w:r>
    </w:p>
    <w:p w14:paraId="2A3E6D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{ ElMessage } from 'element-plus'</w:t>
      </w:r>
    </w:p>
    <w:p w14:paraId="7C0E78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* as echarts from 'echarts'</w:t>
      </w:r>
    </w:p>
    <w:p w14:paraId="3439F3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const algorithmParams = reactive({</w:t>
      </w:r>
    </w:p>
    <w:p w14:paraId="3D7786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  distanceWeight: 30,</w:t>
      </w:r>
    </w:p>
    <w:p w14:paraId="20AE2E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  idleWeight: 25,</w:t>
      </w:r>
    </w:p>
    <w:p w14:paraId="2F5FE5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  preferenceWeight: 20,</w:t>
      </w:r>
    </w:p>
    <w:p w14:paraId="356D0B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  scoreWeight: 25,</w:t>
      </w:r>
    </w:p>
    <w:p w14:paraId="268ACF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})</w:t>
      </w:r>
    </w:p>
    <w:p w14:paraId="762763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const effectData = reactive({</w:t>
      </w:r>
    </w:p>
    <w:p w14:paraId="27649A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  successRate: 78.5,</w:t>
      </w:r>
    </w:p>
    <w:p w14:paraId="19FBB1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satisfaction: 4.2,</w:t>
      </w:r>
    </w:p>
    <w:p w14:paraId="5EB844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maxSatisfaction: 5.0,</w:t>
      </w:r>
    </w:p>
    <w:p w14:paraId="014B2A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})</w:t>
      </w:r>
    </w:p>
    <w:p w14:paraId="1EB3D2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const trendChartRef = shallowRef&lt;HTMLDivElement&gt;()</w:t>
      </w:r>
    </w:p>
    <w:p w14:paraId="16F0C0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let trendChart: echarts.ECharts | null = null</w:t>
      </w:r>
    </w:p>
    <w:p w14:paraId="299251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interface RecommendLog {</w:t>
      </w:r>
    </w:p>
    <w:p w14:paraId="042C31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id: number</w:t>
      </w:r>
    </w:p>
    <w:p w14:paraId="4E4B17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time: string</w:t>
      </w:r>
    </w:p>
    <w:p w14:paraId="3C608E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farmer: string</w:t>
      </w:r>
    </w:p>
    <w:p w14:paraId="5211C3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barnName: string</w:t>
      </w:r>
    </w:p>
    <w:p w14:paraId="370151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reason: string</w:t>
      </w:r>
    </w:p>
    <w:p w14:paraId="7A8759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adopted: boolean</w:t>
      </w:r>
    </w:p>
    <w:p w14:paraId="51D560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}</w:t>
      </w:r>
    </w:p>
    <w:p w14:paraId="04B905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const recommendLogs = ref&lt;RecommendLog[]&gt;([</w:t>
      </w:r>
    </w:p>
    <w:p w14:paraId="351A3C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{ id: 1, time: '2026-06-10 09:30', farmer: '张伟', barnName: '热水镇营沟村1号烤房', reason: '距离最近(0.5km)、空闲、评分95', adopted: true },</w:t>
      </w:r>
    </w:p>
    <w:p w14:paraId="576A89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{ id: 2, time: '2026-06-10 08:15', farmer: '李明', barnName: '白水镇尖山村1号烤房', reason: '符合偏好(气流下降式)、评分93', adopted: true },</w:t>
      </w:r>
    </w:p>
    <w:p w14:paraId="207379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{ id: 3, time: '2026-06-09 16:45', farmer: '王建国', barnName: '板桥镇小堡子村1号烤房', reason: '距离适中(1.2km)、空闲、评分91', adopted: false },</w:t>
      </w:r>
    </w:p>
    <w:p w14:paraId="50DFAD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{ id: 4, time: '2026-06-09 14:20', farmer: '陈明华', barnName: '罗雄镇大明村1号烤房', reason: '评分最高(97)、符合偏好', adopted: true },</w:t>
      </w:r>
    </w:p>
    <w:p w14:paraId="06EAC2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{ id: 5, time: '2026-06-09 10:00', farmer: '赵德山', barnName: '中安镇多乐村1号烤房', reason: '距离最近(0.8km)、评分89', adopted: true },</w:t>
      </w:r>
    </w:p>
    <w:p w14:paraId="25E15A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{ id: 6, time: '2026-06-08 15:30', farmer: '刘大勇', barnName: '盘江镇龙凤村1号烤房', reason: '空闲、评分94、符合偏好', adopted: false },</w:t>
      </w:r>
    </w:p>
    <w:p w14:paraId="389BC9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{ id: 7, time: '2026-06-08 11:20', farmer: '孙志强', barnName: '丹凤镇大堵村1号烤房', reason: '距离最近(0.3km)、空闲', adopted: true },</w:t>
      </w:r>
    </w:p>
    <w:p w14:paraId="5A3841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{ id: 8, time: '2026-06-07 09:45', farmer: '周文斌', barnName: '热水镇营沟村2号烤房', reason: '评分82、距离适中、空闲', adopted: true },</w:t>
      </w:r>
    </w:p>
    <w:p w14:paraId="3ED293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])</w:t>
      </w:r>
    </w:p>
    <w:p w14:paraId="42228B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function handleSaveConfig() {</w:t>
      </w:r>
    </w:p>
    <w:p w14:paraId="5FEE34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ElMessage.success('推荐算法参数配置已保存')</w:t>
      </w:r>
    </w:p>
    <w:p w14:paraId="44B6F2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}</w:t>
      </w:r>
    </w:p>
    <w:p w14:paraId="38E55A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function initTrendChart() {</w:t>
      </w:r>
    </w:p>
    <w:p w14:paraId="10406B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if (!trendChartRef.value) return</w:t>
      </w:r>
    </w:p>
    <w:p w14:paraId="1A425F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trendChart = echarts.init(trendChartRef.value)</w:t>
      </w:r>
    </w:p>
    <w:p w14:paraId="3B003A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trendChart.setOption({</w:t>
      </w:r>
    </w:p>
    <w:p w14:paraId="09C39E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  tooltip: {</w:t>
      </w:r>
    </w:p>
    <w:p w14:paraId="672707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    trigger: 'axis',</w:t>
      </w:r>
    </w:p>
    <w:p w14:paraId="0AE58B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    formatter: '{b}&lt;br/&gt;推荐成功率：{c}%',</w:t>
      </w:r>
    </w:p>
    <w:p w14:paraId="681E89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    },</w:t>
      </w:r>
    </w:p>
    <w:p w14:paraId="0B584D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    grid: {</w:t>
      </w:r>
    </w:p>
    <w:p w14:paraId="44162A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      left: 40,</w:t>
      </w:r>
    </w:p>
    <w:p w14:paraId="7A460D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    right: 20,</w:t>
      </w:r>
    </w:p>
    <w:p w14:paraId="72A882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    top: 20,</w:t>
      </w:r>
    </w:p>
    <w:p w14:paraId="7A14C1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    bottom: 30,</w:t>
      </w:r>
    </w:p>
    <w:p w14:paraId="7B25A1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  },</w:t>
      </w:r>
    </w:p>
    <w:p w14:paraId="782E48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    xAxis: {</w:t>
      </w:r>
    </w:p>
    <w:p w14:paraId="1FE09E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    type: 'category',</w:t>
      </w:r>
    </w:p>
    <w:p w14:paraId="73F477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      data: ['1月', '2月', '3月', '4月', '5月', '6月'],</w:t>
      </w:r>
    </w:p>
    <w:p w14:paraId="145DB2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    axisLabel: { color: '#909399', fontSize: 12 },</w:t>
      </w:r>
    </w:p>
    <w:p w14:paraId="1337EA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      axisLine: { lineStyle: { color: '#E4E7ED' } },</w:t>
      </w:r>
    </w:p>
    <w:p w14:paraId="482AA0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    axisTick: { show: false },</w:t>
      </w:r>
    </w:p>
    <w:p w14:paraId="40940B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  },</w:t>
      </w:r>
    </w:p>
    <w:p w14:paraId="2700A2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    yAxis: {</w:t>
      </w:r>
    </w:p>
    <w:p w14:paraId="0D8926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    type: 'value',</w:t>
      </w:r>
    </w:p>
    <w:p w14:paraId="619ADC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      min: 60,</w:t>
      </w:r>
    </w:p>
    <w:p w14:paraId="5C153E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    max: 100,</w:t>
      </w:r>
    </w:p>
    <w:p w14:paraId="314F0D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      axisLabel: { color: '#909399', fontSize: 12, formatter: '{value}%' },</w:t>
      </w:r>
    </w:p>
    <w:p w14:paraId="596127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      splitLine: { lineStyle: { color: '#F2F6FC', type: 'dashed' } },</w:t>
      </w:r>
    </w:p>
    <w:p w14:paraId="037548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    },</w:t>
      </w:r>
    </w:p>
    <w:p w14:paraId="3B77F4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    series: [</w:t>
      </w:r>
    </w:p>
    <w:p w14:paraId="4D7F76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      {</w:t>
      </w:r>
    </w:p>
    <w:p w14:paraId="25C1DE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        type: 'line',</w:t>
      </w:r>
    </w:p>
    <w:p w14:paraId="13000A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        smooth: true,</w:t>
      </w:r>
    </w:p>
    <w:p w14:paraId="708228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        symbol: 'circle',</w:t>
      </w:r>
    </w:p>
    <w:p w14:paraId="581B55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        symbolSize: 8,</w:t>
      </w:r>
    </w:p>
    <w:p w14:paraId="48D36B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86          lineStyle: { width: 3, color: '#1A6B4F' },</w:t>
      </w:r>
    </w:p>
    <w:p w14:paraId="3BE0B6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        itemStyle: { color: '#1A6B4F' },</w:t>
      </w:r>
    </w:p>
    <w:p w14:paraId="2FBB5C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        areaStyle: {</w:t>
      </w:r>
    </w:p>
    <w:p w14:paraId="69191E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          color: new echarts.graphic.LinearGradient(0, 0, 0, 1, [</w:t>
      </w:r>
    </w:p>
    <w:p w14:paraId="1074D4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            { offset: 0, color: 'rgba(26, 60, 110, 0.25)' },</w:t>
      </w:r>
    </w:p>
    <w:p w14:paraId="6762A7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            { offset: 1, color: 'rgba(26, 60, 110, 0.02)' },</w:t>
      </w:r>
    </w:p>
    <w:p w14:paraId="4CD08D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          ]),</w:t>
      </w:r>
    </w:p>
    <w:p w14:paraId="42B83D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      },</w:t>
      </w:r>
    </w:p>
    <w:p w14:paraId="1A2D42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        data: [72.3, 74.1, 75.8, 76.5, 77.2, 78.5],</w:t>
      </w:r>
    </w:p>
    <w:p w14:paraId="23FFA3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    },</w:t>
      </w:r>
    </w:p>
    <w:p w14:paraId="607918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    ],</w:t>
      </w:r>
    </w:p>
    <w:p w14:paraId="5D95F8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  })</w:t>
      </w:r>
    </w:p>
    <w:p w14:paraId="755879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}</w:t>
      </w:r>
    </w:p>
    <w:p w14:paraId="0E66DC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onMounted(() =&gt; {</w:t>
      </w:r>
    </w:p>
    <w:p w14:paraId="46674C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  initTrendChart()</w:t>
      </w:r>
    </w:p>
    <w:p w14:paraId="1C0CE7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})</w:t>
      </w:r>
    </w:p>
    <w:p w14:paraId="6EE7F4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&lt;/script&gt;</w:t>
      </w:r>
    </w:p>
    <w:p w14:paraId="2B23B0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&lt;template&gt;</w:t>
      </w:r>
    </w:p>
    <w:p w14:paraId="18D399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  &lt;div class="recommend-page"&gt;</w:t>
      </w:r>
    </w:p>
    <w:p w14:paraId="40237C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  &lt;el-card shadow="never"&gt;</w:t>
      </w:r>
    </w:p>
    <w:p w14:paraId="11CC59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      &lt;template #header&gt;</w:t>
      </w:r>
    </w:p>
    <w:p w14:paraId="663B61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        &lt;span class="card-title"&gt;推荐算法参数配置&lt;/span&gt;</w:t>
      </w:r>
    </w:p>
    <w:p w14:paraId="0E2644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      &lt;/template&gt;</w:t>
      </w:r>
    </w:p>
    <w:p w14:paraId="1F96C4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    &lt;div class="params-grid"&gt;</w:t>
      </w:r>
    </w:p>
    <w:p w14:paraId="3D8E71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      &lt;div class="param-item"&gt;</w:t>
      </w:r>
    </w:p>
    <w:p w14:paraId="0A6221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        &lt;div class="param-header"&gt;</w:t>
      </w:r>
    </w:p>
    <w:p w14:paraId="2A8748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            &lt;span class="param-label"&gt;距离权重&lt;/span&gt;</w:t>
      </w:r>
    </w:p>
    <w:p w14:paraId="228E6D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116              &lt;span class="param-value"&gt;{{ algorithmParams.distanceWeight }}&lt;/span&gt;</w:t>
      </w:r>
    </w:p>
    <w:p w14:paraId="348582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117            &lt;/div&gt;</w:t>
      </w:r>
    </w:p>
    <w:p w14:paraId="5D5625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          &lt;el-slider v-model="algorithmParams.distanceWeight" :min="0" :max="100" :show-tooltip="false" /&gt;</w:t>
      </w:r>
    </w:p>
    <w:p w14:paraId="7A6E70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        &lt;/div&gt;</w:t>
      </w:r>
    </w:p>
    <w:p w14:paraId="75F21E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        &lt;div class="param-item"&gt;</w:t>
      </w:r>
    </w:p>
    <w:p w14:paraId="4C4F13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          &lt;div class="param-header"&gt;</w:t>
      </w:r>
    </w:p>
    <w:p w14:paraId="13A788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            &lt;span class="param-label"&gt;空闲权重&lt;/span&gt;</w:t>
      </w:r>
    </w:p>
    <w:p w14:paraId="3D6925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            &lt;span class="param-value"&gt;{{ algorithmParams.idleWeight }}&lt;/span&gt;</w:t>
      </w:r>
    </w:p>
    <w:p w14:paraId="6A01C2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124            &lt;/div&gt;</w:t>
      </w:r>
    </w:p>
    <w:p w14:paraId="61AAC5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          &lt;el-slider v-model="algorithmParams.idleWeight" :min="0" :max="100" :show-tooltip="false" /&gt;</w:t>
      </w:r>
    </w:p>
    <w:p w14:paraId="0BB01A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126          &lt;/div&gt;</w:t>
      </w:r>
    </w:p>
    <w:p w14:paraId="78296C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        &lt;div class="param-item"&gt;</w:t>
      </w:r>
    </w:p>
    <w:p w14:paraId="0F0CCA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          &lt;div class="param-header"&gt;</w:t>
      </w:r>
    </w:p>
    <w:p w14:paraId="2BEE4C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            &lt;span class="param-label"&gt;偏好权重&lt;/span&gt;</w:t>
      </w:r>
    </w:p>
    <w:p w14:paraId="47352B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            &lt;span class="param-value"&gt;{{ algorithmParams.preferenceWeight }}&lt;/span&gt;</w:t>
      </w:r>
    </w:p>
    <w:p w14:paraId="01D2E9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          &lt;/div&gt;</w:t>
      </w:r>
    </w:p>
    <w:p w14:paraId="738F88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          &lt;el-slider v-model="algorithmParams.preferenceWeight" :min="0" :max="100" :show-tooltip="false" /&gt;</w:t>
      </w:r>
    </w:p>
    <w:p w14:paraId="7B2768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        &lt;/div&gt;</w:t>
      </w:r>
    </w:p>
    <w:p w14:paraId="301988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134          &lt;div class="param-item"&gt;</w:t>
      </w:r>
    </w:p>
    <w:p w14:paraId="2CC707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          &lt;div class="param-header"&gt;</w:t>
      </w:r>
    </w:p>
    <w:p w14:paraId="3483B2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            &lt;span class="param-label"&gt;评分权重&lt;/span&gt;</w:t>
      </w:r>
    </w:p>
    <w:p w14:paraId="6E9280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            &lt;span class="param-value"&gt;{{ algorithmParams.scoreWeight }}&lt;/span&gt;</w:t>
      </w:r>
    </w:p>
    <w:p w14:paraId="4F940C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          &lt;/div&gt;</w:t>
      </w:r>
    </w:p>
    <w:p w14:paraId="399598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139            &lt;el-slider v-model="algorithmParams.scoreWeight" :min="0" :max="100" :show-tooltip="false" /&gt;</w:t>
      </w:r>
    </w:p>
    <w:p w14:paraId="508F3E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140          &lt;/div&gt;</w:t>
      </w:r>
    </w:p>
    <w:p w14:paraId="06CE7C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      &lt;/div&gt;</w:t>
      </w:r>
    </w:p>
    <w:p w14:paraId="747099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      &lt;div class="save-actions"&gt;</w:t>
      </w:r>
    </w:p>
    <w:p w14:paraId="2FF0C3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        &lt;el-button type="primary" @click="handleSaveConfig"&gt;保存配置&lt;/el-button&gt;</w:t>
      </w:r>
    </w:p>
    <w:p w14:paraId="23316E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      &lt;/div&gt;</w:t>
      </w:r>
    </w:p>
    <w:p w14:paraId="0EA7DD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    &lt;/el-card&gt;</w:t>
      </w:r>
    </w:p>
    <w:p w14:paraId="4F2F57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148      &lt;el-card shadow="never"&gt;</w:t>
      </w:r>
    </w:p>
    <w:p w14:paraId="2F0CA4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    &lt;template #header&gt;</w:t>
      </w:r>
    </w:p>
    <w:p w14:paraId="696C77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        &lt;span class="card-title"&gt;推荐效果分析&lt;/span&gt;</w:t>
      </w:r>
    </w:p>
    <w:p w14:paraId="4917DC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151        &lt;/template&gt;</w:t>
      </w:r>
    </w:p>
    <w:p w14:paraId="414BAE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152        &lt;div class="effect-grid"&gt;</w:t>
      </w:r>
    </w:p>
    <w:p w14:paraId="67D2E4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        &lt;div class="effect-item"&gt;</w:t>
      </w:r>
    </w:p>
    <w:p w14:paraId="220826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          &lt;div class="effect-number"&gt;{{ effectData.successRate }}&lt;span class="effect-unit"&gt;%&lt;/span&gt;&lt;/div&gt;</w:t>
      </w:r>
    </w:p>
    <w:p w14:paraId="7A76F1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          &lt;div class="effect-label"&gt;推荐成功率&lt;/div&gt;</w:t>
      </w:r>
    </w:p>
    <w:p w14:paraId="70BD54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157            &lt;div class="effect-bar"&gt;</w:t>
      </w:r>
    </w:p>
    <w:p w14:paraId="0EA38F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158              &lt;div class="effect-bar-fill" :style="{ width: effectData.successRate + '%' }"&gt;&lt;/div&gt;</w:t>
      </w:r>
    </w:p>
    <w:p w14:paraId="7D0AA4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          &lt;/div&gt;</w:t>
      </w:r>
    </w:p>
    <w:p w14:paraId="4AB9B2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160          &lt;/div&gt;</w:t>
      </w:r>
    </w:p>
    <w:p w14:paraId="4377DE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        &lt;div class="effect-item"&gt;</w:t>
      </w:r>
    </w:p>
    <w:p w14:paraId="3A4E35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        &lt;div class="effect-number"&gt;{{ effectData.satisfaction }}&lt;span class="effect-unit"&gt; / {{ effectData.maxSatisfaction }}&lt;/span&gt;&lt;/div&gt;</w:t>
      </w:r>
    </w:p>
    <w:p w14:paraId="0FD6B4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164            &lt;div class="effect-label"&gt;烟农满意度&lt;/div&gt;</w:t>
      </w:r>
    </w:p>
    <w:p w14:paraId="30850D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165            &lt;div class="star-row"&gt;</w:t>
      </w:r>
    </w:p>
    <w:p w14:paraId="5013D0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            &lt;span v-for="i in 5" :key="i" class="star" :class="{ 'star-active': i &lt;= Math.floor(effectData.satisfaction), 'star-half': i === Math.ceil(effectData.satisfaction) &amp;&amp; effectData.satisfaction % 1 !== 0 }"&gt;★&lt;/span&gt;</w:t>
      </w:r>
    </w:p>
    <w:p w14:paraId="4F8CC8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          &lt;/div&gt;</w:t>
      </w:r>
    </w:p>
    <w:p w14:paraId="113C6B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        &lt;/div&gt;</w:t>
      </w:r>
    </w:p>
    <w:p w14:paraId="0E5E2C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        &lt;div class="effect-chart"&gt;</w:t>
      </w:r>
    </w:p>
    <w:p w14:paraId="0ABF92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          &lt;div ref="trendChartRef" style="width: 100%; height: 220px;"&gt;&lt;/div&gt;</w:t>
      </w:r>
    </w:p>
    <w:p w14:paraId="4E42D3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        &lt;/div&gt;</w:t>
      </w:r>
    </w:p>
    <w:p w14:paraId="345846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      &lt;/div&gt;</w:t>
      </w:r>
    </w:p>
    <w:p w14:paraId="1E7A3A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    &lt;/el-card&gt;</w:t>
      </w:r>
    </w:p>
    <w:p w14:paraId="2A1377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    &lt;el-card shadow="never"&gt;</w:t>
      </w:r>
    </w:p>
    <w:p w14:paraId="4B2C80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178        &lt;template #header&gt;</w:t>
      </w:r>
    </w:p>
    <w:p w14:paraId="671375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179          &lt;span class="card-title"&gt;推荐日志&lt;/span&gt;</w:t>
      </w:r>
    </w:p>
    <w:p w14:paraId="083036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180        &lt;/template&gt;</w:t>
      </w:r>
    </w:p>
    <w:p w14:paraId="2A5FE2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      &lt;el-table :data="recommendLogs" stripe border style="width: 100%"&gt;</w:t>
      </w:r>
    </w:p>
    <w:p w14:paraId="12C7AC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187            &lt;template #default="{ row }"&gt;</w:t>
      </w:r>
    </w:p>
    <w:p w14:paraId="46E295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188              &lt;el-tag :type="row.adopted ? 'success' : 'info'" size="default"&gt;</w:t>
      </w:r>
    </w:p>
    <w:p w14:paraId="3DC173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            {{ row.adopted ? '已采纳' : '未采纳' }}</w:t>
      </w:r>
    </w:p>
    <w:p w14:paraId="112956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190              &lt;/el-tag&gt;</w:t>
      </w:r>
    </w:p>
    <w:p w14:paraId="3244F6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          &lt;/template&gt;</w:t>
      </w:r>
    </w:p>
    <w:p w14:paraId="0FDB02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192          &lt;/el-table-column&gt;</w:t>
      </w:r>
    </w:p>
    <w:p w14:paraId="7FA989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193        &lt;/el-table&gt;</w:t>
      </w:r>
    </w:p>
    <w:p w14:paraId="4C02E1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194      &lt;/el-card&gt;</w:t>
      </w:r>
    </w:p>
    <w:p w14:paraId="2DCE53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195    &lt;/div&gt;</w:t>
      </w:r>
    </w:p>
    <w:p w14:paraId="46D22E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196  &lt;/template&gt;</w:t>
      </w:r>
    </w:p>
    <w:p w14:paraId="73915B94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src/pages/team/TeamList.vue</w:t>
      </w:r>
    </w:p>
    <w:p w14:paraId="07CA99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&lt;script setup lang="ts"&gt;</w:t>
      </w:r>
    </w:p>
    <w:p w14:paraId="5B677D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{ ref, reactive, computed, onMounted } from 'vue'</w:t>
      </w:r>
    </w:p>
    <w:p w14:paraId="258622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{ ElMessage, ElMessageBox } from 'element-plus'</w:t>
      </w:r>
    </w:p>
    <w:p w14:paraId="6C808A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{ listTeam, addTeam, updateTeam, deleteTeam } from '@/api/team'</w:t>
      </w:r>
    </w:p>
    <w:p w14:paraId="192D30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{ listCounty } from '@/api/dict'</w:t>
      </w:r>
    </w:p>
    <w:p w14:paraId="676F93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type { TeamInfo } from '@/api/team'</w:t>
      </w:r>
    </w:p>
    <w:p w14:paraId="799738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  { label: '烘烤技术服务队', value: '烘烤技术服务队' },</w:t>
      </w:r>
    </w:p>
    <w:p w14:paraId="07353C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  { label: '简易维修服务队', value: '简易维修服务队' },</w:t>
      </w:r>
    </w:p>
    <w:p w14:paraId="6FF986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  { label: '常规管护服务队', value: '常规管护服务队' },</w:t>
      </w:r>
    </w:p>
    <w:p w14:paraId="7E2C66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  { label: '综合管理服务队', value: '综合管理服务队' },</w:t>
      </w:r>
    </w:p>
    <w:p w14:paraId="076C53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]</w:t>
      </w:r>
    </w:p>
    <w:p w14:paraId="7C39BC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const teamTypeTagMap: Record&lt;string, '' | 'success' | 'warning' | 'danger' | 'info'&gt; = {</w:t>
      </w:r>
    </w:p>
    <w:p w14:paraId="70DDF4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'烘烤技术服务队': '',</w:t>
      </w:r>
    </w:p>
    <w:p w14:paraId="4DAC8B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'简易维修服务队': 'warning',</w:t>
      </w:r>
    </w:p>
    <w:p w14:paraId="4A116A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'常规管护服务队': 'success',</w:t>
      </w:r>
    </w:p>
    <w:p w14:paraId="20F0FC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'综合管理服务队': 'danger',</w:t>
      </w:r>
    </w:p>
    <w:p w14:paraId="6C3523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}</w:t>
      </w:r>
    </w:p>
    <w:p w14:paraId="6AF948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const countyOptions = ref&lt;{ label: string; value: string }[]&gt;([])</w:t>
      </w:r>
    </w:p>
    <w:p w14:paraId="75D8F2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async function loadCounties() {</w:t>
      </w:r>
    </w:p>
    <w:p w14:paraId="0EAC1B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try {</w:t>
      </w:r>
    </w:p>
    <w:p w14:paraId="267F2E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  const res: any = await listCounty()</w:t>
      </w:r>
    </w:p>
    <w:p w14:paraId="531749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  const list = Array.isArray(res) ? res : (res?.rows || res?.data || [])</w:t>
      </w:r>
    </w:p>
    <w:p w14:paraId="1D266E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countyOptions.value = list.map((c: any) =&gt; ({</w:t>
      </w:r>
    </w:p>
    <w:p w14:paraId="04780B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    label: c.countyName || c.county_name,</w:t>
      </w:r>
    </w:p>
    <w:p w14:paraId="4A2AE4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    value: c.countyCode || c.county_code,</w:t>
      </w:r>
    </w:p>
    <w:p w14:paraId="0E5AFF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  }))</w:t>
      </w:r>
    </w:p>
    <w:p w14:paraId="6482B9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} catch (e) {</w:t>
      </w:r>
    </w:p>
    <w:p w14:paraId="6327F4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  console.error('加载县区数据失败:', e)</w:t>
      </w:r>
    </w:p>
    <w:p w14:paraId="03EE33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}</w:t>
      </w:r>
    </w:p>
    <w:p w14:paraId="10DC63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}</w:t>
      </w:r>
    </w:p>
    <w:p w14:paraId="1542D0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const allTeams = ref&lt;TeamInfo[]&gt;([])</w:t>
      </w:r>
    </w:p>
    <w:p w14:paraId="14395D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const loading = ref(false)</w:t>
      </w:r>
    </w:p>
    <w:p w14:paraId="7C29A4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async function loadTeams() {</w:t>
      </w:r>
    </w:p>
    <w:p w14:paraId="359BFD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loading.value = true</w:t>
      </w:r>
    </w:p>
    <w:p w14:paraId="601707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try {</w:t>
      </w:r>
    </w:p>
    <w:p w14:paraId="6CCC05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    const params: any = {}</w:t>
      </w:r>
    </w:p>
    <w:p w14:paraId="76D453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  if (filterForm.teamType) params.teamType = filterForm.teamType</w:t>
      </w:r>
    </w:p>
    <w:p w14:paraId="6F340E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  if (filterForm.countyCode) params.countyCode = filterForm.countyCode</w:t>
      </w:r>
    </w:p>
    <w:p w14:paraId="2227FB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  const res: any = await listTeam(params)</w:t>
      </w:r>
    </w:p>
    <w:p w14:paraId="382388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  const list = Array.isArray(res) ? res : (res?.rows || [])</w:t>
      </w:r>
    </w:p>
    <w:p w14:paraId="77A826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  allTeams.value = list || []</w:t>
      </w:r>
    </w:p>
    <w:p w14:paraId="359382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  } catch (e: any) {</w:t>
      </w:r>
    </w:p>
    <w:p w14:paraId="104CEC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    ElMessage.error(e.message || '加载队伍数据失败')</w:t>
      </w:r>
    </w:p>
    <w:p w14:paraId="361E8B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    allTeams.value = []</w:t>
      </w:r>
    </w:p>
    <w:p w14:paraId="5C6EDC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} finally {</w:t>
      </w:r>
    </w:p>
    <w:p w14:paraId="46F71D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  loading.value = false</w:t>
      </w:r>
    </w:p>
    <w:p w14:paraId="561B61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}</w:t>
      </w:r>
    </w:p>
    <w:p w14:paraId="4245E1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}</w:t>
      </w:r>
    </w:p>
    <w:p w14:paraId="0D9BFA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const filterForm = reactive({</w:t>
      </w:r>
    </w:p>
    <w:p w14:paraId="12B5CD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teamType: '',</w:t>
      </w:r>
    </w:p>
    <w:p w14:paraId="3F3164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  countyCode: '',</w:t>
      </w:r>
    </w:p>
    <w:p w14:paraId="470FFA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keyword: '',</w:t>
      </w:r>
    </w:p>
    <w:p w14:paraId="1119DC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})</w:t>
      </w:r>
    </w:p>
    <w:p w14:paraId="37C7E5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const filteredTeams = computed(() =&gt; {</w:t>
      </w:r>
    </w:p>
    <w:p w14:paraId="2FFC34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let list = allTeams.value</w:t>
      </w:r>
    </w:p>
    <w:p w14:paraId="2B0668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  if (filterForm.keyword) {</w:t>
      </w:r>
    </w:p>
    <w:p w14:paraId="5E6694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    const kw = filterForm.keyword.toLowerCase()</w:t>
      </w:r>
    </w:p>
    <w:p w14:paraId="52B9AC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    list = list.filter(t =&gt;</w:t>
      </w:r>
    </w:p>
    <w:p w14:paraId="65C9FD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      t.teamName.toLowerCase().includes(kw) ||</w:t>
      </w:r>
    </w:p>
    <w:p w14:paraId="0FC480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      t.leaderName?.toLowerCase().includes(kw)</w:t>
      </w:r>
    </w:p>
    <w:p w14:paraId="16FCAC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82      )</w:t>
      </w:r>
    </w:p>
    <w:p w14:paraId="19CCBA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  }</w:t>
      </w:r>
    </w:p>
    <w:p w14:paraId="5988E1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  return list</w:t>
      </w:r>
    </w:p>
    <w:p w14:paraId="6CC949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})</w:t>
      </w:r>
    </w:p>
    <w:p w14:paraId="6E3283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const pagination = reactive({</w:t>
      </w:r>
    </w:p>
    <w:p w14:paraId="7ED65F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  pageNum: 1,</w:t>
      </w:r>
    </w:p>
    <w:p w14:paraId="25ECCB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  pageSize: 10,</w:t>
      </w:r>
    </w:p>
    <w:p w14:paraId="759892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})</w:t>
      </w:r>
    </w:p>
    <w:p w14:paraId="566E06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const pagedData = computed(() =&gt; {</w:t>
      </w:r>
    </w:p>
    <w:p w14:paraId="50E742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const start = (pagination.pageNum - 1) * pagination.pageSize</w:t>
      </w:r>
    </w:p>
    <w:p w14:paraId="1C6080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  return filteredTeams.value.slice(start, start + pagination.pageSize)</w:t>
      </w:r>
    </w:p>
    <w:p w14:paraId="2A5BC6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})</w:t>
      </w:r>
    </w:p>
    <w:p w14:paraId="1358BE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const total = computed(() =&gt; filteredTeams.value.length)</w:t>
      </w:r>
    </w:p>
    <w:p w14:paraId="6C37F4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function handleSearch() {</w:t>
      </w:r>
    </w:p>
    <w:p w14:paraId="6D1736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  pagination.pageNum = 1</w:t>
      </w:r>
    </w:p>
    <w:p w14:paraId="58CB91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  loadTeams()</w:t>
      </w:r>
    </w:p>
    <w:p w14:paraId="3BB023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}</w:t>
      </w:r>
    </w:p>
    <w:p w14:paraId="7936AC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function handleReset() {</w:t>
      </w:r>
    </w:p>
    <w:p w14:paraId="6921C1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  filterForm.teamType = ''</w:t>
      </w:r>
    </w:p>
    <w:p w14:paraId="5281D9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  filterForm.countyCode = ''</w:t>
      </w:r>
    </w:p>
    <w:p w14:paraId="4D009D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filterForm.keyword = ''</w:t>
      </w:r>
    </w:p>
    <w:p w14:paraId="4A03B8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pagination.pageNum = 1</w:t>
      </w:r>
    </w:p>
    <w:p w14:paraId="7F1CBA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loadTeams()</w:t>
      </w:r>
    </w:p>
    <w:p w14:paraId="1F0727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}</w:t>
      </w:r>
    </w:p>
    <w:p w14:paraId="625F14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const dialogVisible = ref(false)</w:t>
      </w:r>
    </w:p>
    <w:p w14:paraId="5F11AA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const dialogTitle = ref('新增队伍')</w:t>
      </w:r>
    </w:p>
    <w:p w14:paraId="353EA2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const isEdit = ref(false)</w:t>
      </w:r>
    </w:p>
    <w:p w14:paraId="4A2A6E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const editId = ref(0)</w:t>
      </w:r>
    </w:p>
    <w:p w14:paraId="37ACAE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124  const formData = reactive({</w:t>
      </w:r>
    </w:p>
    <w:p w14:paraId="327633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  teamName: '',</w:t>
      </w:r>
    </w:p>
    <w:p w14:paraId="0BAFB6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126    teamType: '',</w:t>
      </w:r>
    </w:p>
    <w:p w14:paraId="00C0C9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  countyCode: '',</w:t>
      </w:r>
    </w:p>
    <w:p w14:paraId="6CA280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  leaderName: '',</w:t>
      </w:r>
    </w:p>
    <w:p w14:paraId="0148E5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  leaderPhone: '',</w:t>
      </w:r>
    </w:p>
    <w:p w14:paraId="52E7A6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  memberCount: 5,</w:t>
      </w:r>
    </w:p>
    <w:p w14:paraId="56D3B1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  serviceArea: '',</w:t>
      </w:r>
    </w:p>
    <w:p w14:paraId="34A459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  remark: '',</w:t>
      </w:r>
    </w:p>
    <w:p w14:paraId="743E87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})</w:t>
      </w:r>
    </w:p>
    <w:p w14:paraId="4D2788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const formRef = ref()</w:t>
      </w:r>
    </w:p>
    <w:p w14:paraId="3890BF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/** 表单校验规则 */</w:t>
      </w:r>
    </w:p>
    <w:p w14:paraId="32C888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139  const formRules = {</w:t>
      </w:r>
    </w:p>
    <w:p w14:paraId="5613CA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140    teamName: [{ required: true, message: '请输入队伍名称', trigger: 'blur' }],</w:t>
      </w:r>
    </w:p>
    <w:p w14:paraId="57A75C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  teamType: [{ required: true, message: '请选择队伍类型', trigger: 'change' }],</w:t>
      </w:r>
    </w:p>
    <w:p w14:paraId="586375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  countyCode: [{ required: true, message: '请选择所属县区', trigger: 'change' }],</w:t>
      </w:r>
    </w:p>
    <w:p w14:paraId="32D519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  leaderName: [{ required: true, message: '请输入负责人', trigger: 'blur' }],</w:t>
      </w:r>
    </w:p>
    <w:p w14:paraId="71EC21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  leaderPhone: [{ required: true, message: '请输入联系电话', trigger: 'blur' }],</w:t>
      </w:r>
    </w:p>
    <w:p w14:paraId="2F6D35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}</w:t>
      </w:r>
    </w:p>
    <w:p w14:paraId="50BA2C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148  const selectedCountyName = computed(() =&gt; {</w:t>
      </w:r>
    </w:p>
    <w:p w14:paraId="7B85B0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const opt = countyOptions.value.find(o =&gt; o.value === formData.countyCode)</w:t>
      </w:r>
    </w:p>
    <w:p w14:paraId="648076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  return opt?.label || ''</w:t>
      </w:r>
    </w:p>
    <w:p w14:paraId="61FD50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151  })</w:t>
      </w:r>
    </w:p>
    <w:p w14:paraId="415DCB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function handleAdd() {</w:t>
      </w:r>
    </w:p>
    <w:p w14:paraId="44EE3B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  dialogTitle.value = '新增队伍'</w:t>
      </w:r>
    </w:p>
    <w:p w14:paraId="39BC14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  isEdit.value = false</w:t>
      </w:r>
    </w:p>
    <w:p w14:paraId="59FE7E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157    resetForm()</w:t>
      </w:r>
    </w:p>
    <w:p w14:paraId="03D799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158    dialogVisible.value = true</w:t>
      </w:r>
    </w:p>
    <w:p w14:paraId="4630D0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}</w:t>
      </w:r>
    </w:p>
    <w:p w14:paraId="47EBC4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function handleEdit(row: TeamInfo) {</w:t>
      </w:r>
    </w:p>
    <w:p w14:paraId="4862D1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dialogTitle.value = '编辑队伍'</w:t>
      </w:r>
    </w:p>
    <w:p w14:paraId="6B25C0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164    isEdit.value = true</w:t>
      </w:r>
    </w:p>
    <w:p w14:paraId="285D1A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165    editId.value = row.teamId</w:t>
      </w:r>
    </w:p>
    <w:p w14:paraId="2CC5DE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  Object.assign(formData, {</w:t>
      </w:r>
    </w:p>
    <w:p w14:paraId="02D8E1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    teamName: row.teamName,</w:t>
      </w:r>
    </w:p>
    <w:p w14:paraId="381051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    teamType: row.teamType,</w:t>
      </w:r>
    </w:p>
    <w:p w14:paraId="08A7BC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    countyCode: row.countyCode || '',</w:t>
      </w:r>
    </w:p>
    <w:p w14:paraId="6054C8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    leaderName: row.leaderName,</w:t>
      </w:r>
    </w:p>
    <w:p w14:paraId="5A1157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    leaderPhone: row.leaderPhone,</w:t>
      </w:r>
    </w:p>
    <w:p w14:paraId="229B72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    memberCount: row.memberCount || 5,</w:t>
      </w:r>
    </w:p>
    <w:p w14:paraId="30011C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    serviceArea: row.serviceArea || '',</w:t>
      </w:r>
    </w:p>
    <w:p w14:paraId="006B3B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    remark: row.remark || '',</w:t>
      </w:r>
    </w:p>
    <w:p w14:paraId="4BDB78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  })</w:t>
      </w:r>
    </w:p>
    <w:p w14:paraId="7AA2D1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176    dialogVisible.value = true</w:t>
      </w:r>
    </w:p>
    <w:p w14:paraId="211B48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}</w:t>
      </w:r>
    </w:p>
    <w:p w14:paraId="454F93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180  async function handleDelete(row: TeamInfo) {</w:t>
      </w:r>
    </w:p>
    <w:p w14:paraId="10A0DD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  await ElMessageBox.confirm(`确定删除队伍「${row.teamName}」吗？`, '提示', {</w:t>
      </w:r>
    </w:p>
    <w:p w14:paraId="558AF0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182      confirmButtonText: '确定',</w:t>
      </w:r>
    </w:p>
    <w:p w14:paraId="548548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183      cancelButtonText: '取消',</w:t>
      </w:r>
    </w:p>
    <w:p w14:paraId="2C11C3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184      type: 'warning',</w:t>
      </w:r>
    </w:p>
    <w:p w14:paraId="4D3EC0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185    })</w:t>
      </w:r>
    </w:p>
    <w:p w14:paraId="17E4B8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186    try {</w:t>
      </w:r>
    </w:p>
    <w:p w14:paraId="32BC6D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187      await deleteTeam(row.teamId)</w:t>
      </w:r>
    </w:p>
    <w:p w14:paraId="6B170B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188      ElMessage.success('删除成功')</w:t>
      </w:r>
    </w:p>
    <w:p w14:paraId="6C55DD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  await loadTeams()</w:t>
      </w:r>
    </w:p>
    <w:p w14:paraId="7BCB22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190    } catch (e: any) {</w:t>
      </w:r>
    </w:p>
    <w:p w14:paraId="2AE0B6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    ElMessage.error(e.message || '删除失败')</w:t>
      </w:r>
    </w:p>
    <w:p w14:paraId="01B7D5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192    }</w:t>
      </w:r>
    </w:p>
    <w:p w14:paraId="1BBF4E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193  }</w:t>
      </w:r>
    </w:p>
    <w:p w14:paraId="17D4E3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196  async function handleSubmit() {</w:t>
      </w:r>
    </w:p>
    <w:p w14:paraId="3C42AF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197    if (!formRef.value) return</w:t>
      </w:r>
    </w:p>
    <w:p w14:paraId="63237C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198    await formRef.value.validate()</w:t>
      </w:r>
    </w:p>
    <w:p w14:paraId="2CD5E5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200    const data = {</w:t>
      </w:r>
    </w:p>
    <w:p w14:paraId="026C48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201      teamName: formData.teamName,</w:t>
      </w:r>
    </w:p>
    <w:p w14:paraId="59D57A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202      teamType: formData.teamType,</w:t>
      </w:r>
    </w:p>
    <w:p w14:paraId="561CED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203      countyCode: formData.countyCode,</w:t>
      </w:r>
    </w:p>
    <w:p w14:paraId="6B8277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204      countyName: selectedCountyName.value,</w:t>
      </w:r>
    </w:p>
    <w:p w14:paraId="7F0366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205      leaderName: formData.leaderName,</w:t>
      </w:r>
    </w:p>
    <w:p w14:paraId="3CE788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206      leaderPhone: formData.leaderPhone,</w:t>
      </w:r>
    </w:p>
    <w:p w14:paraId="700458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207      memberCount: formData.memberCount,</w:t>
      </w:r>
    </w:p>
    <w:p w14:paraId="761538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208      serviceArea: formData.serviceArea,</w:t>
      </w:r>
    </w:p>
    <w:p w14:paraId="228769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209      remark: formData.remark,</w:t>
      </w:r>
    </w:p>
    <w:p w14:paraId="1A8628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210    }</w:t>
      </w:r>
    </w:p>
    <w:p w14:paraId="32AC03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212    try {</w:t>
      </w:r>
    </w:p>
    <w:p w14:paraId="17D2EB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213      if (isEdit.value) {</w:t>
      </w:r>
    </w:p>
    <w:p w14:paraId="63521B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214        await updateTeam({ ...data, teamId: editId.value })</w:t>
      </w:r>
    </w:p>
    <w:p w14:paraId="45D605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215        ElMessage.success('编辑成功')</w:t>
      </w:r>
    </w:p>
    <w:p w14:paraId="7A6F54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216      } else {</w:t>
      </w:r>
    </w:p>
    <w:p w14:paraId="7CE191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217        await addTeam(data)</w:t>
      </w:r>
    </w:p>
    <w:p w14:paraId="2B4074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218        ElMessage.success('新增成功')</w:t>
      </w:r>
    </w:p>
    <w:p w14:paraId="68D6FD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219      }</w:t>
      </w:r>
    </w:p>
    <w:p w14:paraId="0175DA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220      dialogVisible.value = false</w:t>
      </w:r>
    </w:p>
    <w:p w14:paraId="050213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221      await loadTeams()</w:t>
      </w:r>
    </w:p>
    <w:p w14:paraId="06238E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222    } catch (e: any) {</w:t>
      </w:r>
    </w:p>
    <w:p w14:paraId="575C9A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223      ElMessage.error(e.message || '操作失败')</w:t>
      </w:r>
    </w:p>
    <w:p w14:paraId="7B1C4B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224    }</w:t>
      </w:r>
    </w:p>
    <w:p w14:paraId="7FB19C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225  }</w:t>
      </w:r>
    </w:p>
    <w:p w14:paraId="298CE6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228  function resetForm() {</w:t>
      </w:r>
    </w:p>
    <w:p w14:paraId="5486AF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229    Object.assign(formData, {</w:t>
      </w:r>
    </w:p>
    <w:p w14:paraId="07E427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230      teamName: '',</w:t>
      </w:r>
    </w:p>
    <w:p w14:paraId="5C6AC4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231      teamType: '',</w:t>
      </w:r>
    </w:p>
    <w:p w14:paraId="48F3EF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232      countyCode: '',</w:t>
      </w:r>
    </w:p>
    <w:p w14:paraId="7CA2DD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233      leaderName: '',</w:t>
      </w:r>
    </w:p>
    <w:p w14:paraId="6AFE6E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234      leaderPhone: '',</w:t>
      </w:r>
    </w:p>
    <w:p w14:paraId="29A285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235      memberCount: 5,</w:t>
      </w:r>
    </w:p>
    <w:p w14:paraId="68B5AC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236      serviceArea: '',</w:t>
      </w:r>
    </w:p>
    <w:p w14:paraId="258CC7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237      remark: '',</w:t>
      </w:r>
    </w:p>
    <w:p w14:paraId="48AE7B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238    })</w:t>
      </w:r>
    </w:p>
    <w:p w14:paraId="1753A1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239  }</w:t>
      </w:r>
    </w:p>
    <w:p w14:paraId="5E83D8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242  function handlePageChange(page: number) {</w:t>
      </w:r>
    </w:p>
    <w:p w14:paraId="4B3043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243    pagination.pageNum = page</w:t>
      </w:r>
    </w:p>
    <w:p w14:paraId="6CC3DF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244  }</w:t>
      </w:r>
    </w:p>
    <w:p w14:paraId="134996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246  function handleSizeChange(size: number) {</w:t>
      </w:r>
    </w:p>
    <w:p w14:paraId="778E29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247    pagination.pageSize = size</w:t>
      </w:r>
    </w:p>
    <w:p w14:paraId="625EC6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248    pagination.pageNum = 1</w:t>
      </w:r>
    </w:p>
    <w:p w14:paraId="6B9F1C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249  }</w:t>
      </w:r>
    </w:p>
    <w:p w14:paraId="3E5DE3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251  onMounted(() =&gt; {</w:t>
      </w:r>
    </w:p>
    <w:p w14:paraId="0A4BF3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252    loadCounties()</w:t>
      </w:r>
    </w:p>
    <w:p w14:paraId="1F2EA8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253    loadTeams()</w:t>
      </w:r>
    </w:p>
    <w:p w14:paraId="31C755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254  })</w:t>
      </w:r>
    </w:p>
    <w:p w14:paraId="1BB932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255  &lt;/script&gt;</w:t>
      </w:r>
    </w:p>
    <w:p w14:paraId="3E4672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257  &lt;template&gt;</w:t>
      </w:r>
    </w:p>
    <w:p w14:paraId="7A9610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258    &lt;div class="team-list-page"&gt;</w:t>
      </w:r>
    </w:p>
    <w:p w14:paraId="2D5D1A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260      &lt;el-card class="filter-card" shadow="never"&gt;</w:t>
      </w:r>
    </w:p>
    <w:p w14:paraId="42142B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261        &lt;el-form :model="filterForm" inline&gt;</w:t>
      </w:r>
    </w:p>
    <w:p w14:paraId="288246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262          &lt;el-form-item label="队伍类型"&gt;</w:t>
      </w:r>
    </w:p>
    <w:p w14:paraId="42B531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263            &lt;el-select v-model="filterForm.teamType" placeholder="全部类型" clearable style="width: 180px"&gt;</w:t>
      </w:r>
    </w:p>
    <w:p w14:paraId="37A211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264              &lt;el-option v-for="opt in teamTypeOptions" :key="opt.value" :label="opt.label" :value="opt.value" /&gt;</w:t>
      </w:r>
    </w:p>
    <w:p w14:paraId="29D004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265            &lt;/el-select&gt;</w:t>
      </w:r>
    </w:p>
    <w:p w14:paraId="50EC45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266          &lt;/el-form-item&gt;</w:t>
      </w:r>
    </w:p>
    <w:p w14:paraId="1AF16C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267          &lt;el-form-item label="所属县区"&gt;</w:t>
      </w:r>
    </w:p>
    <w:p w14:paraId="17333E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268            &lt;el-select v-model="filterForm.countyCode" placeholder="全部县区" clearable style="width: 200px"&gt;</w:t>
      </w:r>
    </w:p>
    <w:p w14:paraId="41AD27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269              &lt;el-option v-for="opt in countyOptions" :key="opt.value" :label="opt.label" :value="opt.value" /&gt;</w:t>
      </w:r>
    </w:p>
    <w:p w14:paraId="36DD5A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270            &lt;/el-select&gt;</w:t>
      </w:r>
    </w:p>
    <w:p w14:paraId="0558E5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271          &lt;/el-form-item&gt;</w:t>
      </w:r>
    </w:p>
    <w:p w14:paraId="3EE3DC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272          &lt;el-form-item label="搜索"&gt;</w:t>
      </w:r>
    </w:p>
    <w:p w14:paraId="44421F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273            &lt;el-input v-model="filterForm.keyword" placeholder="队伍名称/负责人" clearable style="width: 200px" /&gt;</w:t>
      </w:r>
    </w:p>
    <w:p w14:paraId="4BCB15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274          &lt;/el-form-item&gt;</w:t>
      </w:r>
    </w:p>
    <w:p w14:paraId="58BDEE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275          &lt;el-form-item&gt;</w:t>
      </w:r>
    </w:p>
    <w:p w14:paraId="230B7E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276            &lt;el-button type="primary" :icon="Search" @click="handleSearch"&gt;搜索&lt;/el-button&gt;</w:t>
      </w:r>
    </w:p>
    <w:p w14:paraId="0FE584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277            &lt;el-button :icon="Refresh" @click="handleReset"&gt;重置&lt;/el-button&gt;</w:t>
      </w:r>
    </w:p>
    <w:p w14:paraId="664141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278          &lt;/el-form-item&gt;</w:t>
      </w:r>
    </w:p>
    <w:p w14:paraId="3AFD55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279        &lt;/el-form&gt;</w:t>
      </w:r>
    </w:p>
    <w:p w14:paraId="72E1BA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280      &lt;/el-card&gt;</w:t>
      </w:r>
    </w:p>
    <w:p w14:paraId="1ED96F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283      &lt;el-card class="toolbar-card" shadow="never"&gt;</w:t>
      </w:r>
    </w:p>
    <w:p w14:paraId="7902A7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284        &lt;el-button type="primary" :icon="Plus" @click="handleAdd"&gt;新增队伍&lt;/el-button&gt;</w:t>
      </w:r>
    </w:p>
    <w:p w14:paraId="0B5722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285      &lt;/el-card&gt;</w:t>
      </w:r>
    </w:p>
    <w:p w14:paraId="2B58F5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288      &lt;el-card class="table-card" shadow="never"&gt;</w:t>
      </w:r>
    </w:p>
    <w:p w14:paraId="228657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289        &lt;el-table :data="pagedData" v-loading="loading" stripe border style="width: 100%"&gt;</w:t>
      </w:r>
    </w:p>
    <w:p w14:paraId="7DFF3A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292            &lt;template #default="{ row }"&gt;</w:t>
      </w:r>
    </w:p>
    <w:p w14:paraId="7F7644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293              &lt;el-tag :type="teamTypeTagMap[row.teamType] || 'info'" size="default"&gt;{{ row.teamType }}&lt;/el-tag&gt;</w:t>
      </w:r>
    </w:p>
    <w:p w14:paraId="2BAAF8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294            &lt;/template&gt;</w:t>
      </w:r>
    </w:p>
    <w:p w14:paraId="6CEE5A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295          &lt;/el-table-column&gt;</w:t>
      </w:r>
    </w:p>
    <w:p w14:paraId="583634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303            &lt;template #default="{ row }"&gt;</w:t>
      </w:r>
    </w:p>
    <w:p w14:paraId="2A09DC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304              &lt;button class="table-action-btn table-action-btn--primary" @click="handleEdit(row)"&gt;</w:t>
      </w:r>
    </w:p>
    <w:p w14:paraId="5683A1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305                &lt;el-icon&gt;&lt;Edit /&gt;&lt;/el-icon&gt;编辑</w:t>
      </w:r>
    </w:p>
    <w:p w14:paraId="48CF20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306              &lt;/button&gt;</w:t>
      </w:r>
    </w:p>
    <w:p w14:paraId="0C7869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307              &lt;span class="action-divider"&gt;&lt;/span&gt;</w:t>
      </w:r>
    </w:p>
    <w:p w14:paraId="784FC6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308              &lt;button class="table-action-btn table-action-btn--danger" @click="handleDelete(row)"&gt;</w:t>
      </w:r>
    </w:p>
    <w:p w14:paraId="7EFE86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309                &lt;el-icon&gt;&lt;Delete /&gt;&lt;/el-icon&gt;删除</w:t>
      </w:r>
    </w:p>
    <w:p w14:paraId="0DF046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310              &lt;/button&gt;</w:t>
      </w:r>
    </w:p>
    <w:p w14:paraId="053EAF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311            &lt;/template&gt;</w:t>
      </w:r>
    </w:p>
    <w:p w14:paraId="587C4D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312          &lt;/el-table-column&gt;</w:t>
      </w:r>
    </w:p>
    <w:p w14:paraId="685AA6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313        &lt;/el-table&gt;</w:t>
      </w:r>
    </w:p>
    <w:p w14:paraId="0D8AF6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316        &lt;div class="pagination-wrapper"&gt;</w:t>
      </w:r>
    </w:p>
    <w:p w14:paraId="0FFE96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317          &lt;el-pagination</w:t>
      </w:r>
    </w:p>
    <w:p w14:paraId="455A40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318            v-model:current-page="pagination.pageNum"</w:t>
      </w:r>
    </w:p>
    <w:p w14:paraId="0C0553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319            v-model:page-size="pagination.pageSize"</w:t>
      </w:r>
    </w:p>
    <w:p w14:paraId="3608F6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320            :page-sizes="[10, 20, 50]"</w:t>
      </w:r>
    </w:p>
    <w:p w14:paraId="25D857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321            :total="total"</w:t>
      </w:r>
    </w:p>
    <w:p w14:paraId="0635D0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322            layout="total, sizes, prev, pager, next, jumper"</w:t>
      </w:r>
    </w:p>
    <w:p w14:paraId="1CF344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323            background</w:t>
      </w:r>
    </w:p>
    <w:p w14:paraId="63F258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324            @current-change="handlePageChange"</w:t>
      </w:r>
    </w:p>
    <w:p w14:paraId="203CBF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325            @size-change="handleSizeChange"</w:t>
      </w:r>
    </w:p>
    <w:p w14:paraId="494A97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326          /&gt;</w:t>
      </w:r>
    </w:p>
    <w:p w14:paraId="1762F9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327        &lt;/div&gt;</w:t>
      </w:r>
    </w:p>
    <w:p w14:paraId="37E0F3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328      &lt;/el-card&gt;</w:t>
      </w:r>
    </w:p>
    <w:p w14:paraId="48AA74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331      &lt;el-dialog v-model="dialogVisible" :title="dialogTitle" width="560px" destroy-on-close append-to-body align-center&gt;</w:t>
      </w:r>
    </w:p>
    <w:p w14:paraId="7C6E8B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332        &lt;el-form ref="formRef" :model="formData" :rules="formRules" label-width="100px"&gt;</w:t>
      </w:r>
    </w:p>
    <w:p w14:paraId="3E6223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333          &lt;el-form-item label="队伍名称" prop="teamName"&gt;</w:t>
      </w:r>
    </w:p>
    <w:p w14:paraId="798DA9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334            &lt;el-input v-model="formData.teamName" placeholder="请输入队伍名称" /&gt;</w:t>
      </w:r>
    </w:p>
    <w:p w14:paraId="50FE1C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335          &lt;/el-form-item&gt;</w:t>
      </w:r>
    </w:p>
    <w:p w14:paraId="1A22E0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336          &lt;el-form-item label="队伍类型" prop="teamType"&gt;</w:t>
      </w:r>
    </w:p>
    <w:p w14:paraId="436184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337            &lt;el-select v-model="formData.teamType" placeholder="请选择类型" style="width: 100%"&gt;</w:t>
      </w:r>
    </w:p>
    <w:p w14:paraId="1807A6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338              &lt;el-option v-for="opt in teamTypeOptions" :key="opt.value" :label="opt.label" :value="opt.value" /&gt;</w:t>
      </w:r>
    </w:p>
    <w:p w14:paraId="161057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339            &lt;/el-select&gt;</w:t>
      </w:r>
    </w:p>
    <w:p w14:paraId="45479B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340          &lt;/el-form-item&gt;</w:t>
      </w:r>
    </w:p>
    <w:p w14:paraId="731DEA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341          &lt;el-form-item label="所属县区" prop="countyCode"&gt;</w:t>
      </w:r>
    </w:p>
    <w:p w14:paraId="23ACB1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342            &lt;el-select v-model="formData.countyCode" placeholder="请选择县区" style="width: 100%"&gt;</w:t>
      </w:r>
    </w:p>
    <w:p w14:paraId="4DF9A8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343              &lt;el-option v-for="opt in countyOptions" :key="opt.value" :label="opt.label" :value="opt.value" /&gt;</w:t>
      </w:r>
    </w:p>
    <w:p w14:paraId="061987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344            &lt;/el-select&gt;</w:t>
      </w:r>
    </w:p>
    <w:p w14:paraId="3300BD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345          &lt;/el-form-item&gt;</w:t>
      </w:r>
    </w:p>
    <w:p w14:paraId="019929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346          &lt;el-form-item label="负责人" prop="leaderName"&gt;</w:t>
      </w:r>
    </w:p>
    <w:p w14:paraId="30C3C9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347            &lt;el-input v-model="formData.leaderName" placeholder="请输入负责人姓名" /&gt;</w:t>
      </w:r>
    </w:p>
    <w:p w14:paraId="006E30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348          &lt;/el-form-item&gt;</w:t>
      </w:r>
    </w:p>
    <w:p w14:paraId="6BD0E2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349          &lt;el-form-item label="联系电话" prop="leaderPhone"&gt;</w:t>
      </w:r>
    </w:p>
    <w:p w14:paraId="163F25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350            &lt;el-input v-model="formData.leaderPhone" placeholder="请输入联系电话" /&gt;</w:t>
      </w:r>
    </w:p>
    <w:p w14:paraId="452F1B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351          &lt;/el-form-item&gt;</w:t>
      </w:r>
    </w:p>
    <w:p w14:paraId="451104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352          &lt;el-form-item label="人数" prop="memberCount"&gt;</w:t>
      </w:r>
    </w:p>
    <w:p w14:paraId="62A065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353            &lt;el-input-number v-model="formData.memberCount" :min="1" :max="50" style="width: 100%" /&gt;</w:t>
      </w:r>
    </w:p>
    <w:p w14:paraId="7856D4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354          &lt;/el-form-item&gt;</w:t>
      </w:r>
    </w:p>
    <w:p w14:paraId="712A8E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355          &lt;el-form-item label="服务区域"&gt;</w:t>
      </w:r>
    </w:p>
    <w:p w14:paraId="5A3C26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356            &lt;el-input v-model="formData.serviceArea" type="textarea" :rows="3" placeholder="请输入服务区域" /&gt;</w:t>
      </w:r>
    </w:p>
    <w:p w14:paraId="55628A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357          &lt;/el-form-item&gt;</w:t>
      </w:r>
    </w:p>
    <w:p w14:paraId="57C62C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358          &lt;el-form-item label="备注"&gt;</w:t>
      </w:r>
    </w:p>
    <w:p w14:paraId="2C4553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359            &lt;el-input v-model="formData.remark" type="textarea" :rows="2" placeholder="备注信息" /&gt;</w:t>
      </w:r>
    </w:p>
    <w:p w14:paraId="23F493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360          &lt;/el-form-item&gt;</w:t>
      </w:r>
    </w:p>
    <w:p w14:paraId="52EDAE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361        &lt;/el-form&gt;</w:t>
      </w:r>
    </w:p>
    <w:p w14:paraId="66069B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362        &lt;template #footer&gt;</w:t>
      </w:r>
    </w:p>
    <w:p w14:paraId="6032E5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363          &lt;el-button @click="dialogVisible = false"&gt;取消&lt;/el-button&gt;</w:t>
      </w:r>
    </w:p>
    <w:p w14:paraId="651536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364          &lt;el-button type="primary" @click="handleSubmit"&gt;确定&lt;/el-button&gt;</w:t>
      </w:r>
    </w:p>
    <w:p w14:paraId="697478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365        &lt;/template&gt;</w:t>
      </w:r>
    </w:p>
    <w:p w14:paraId="0BC0DF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366      &lt;/el-dialog&gt;</w:t>
      </w:r>
    </w:p>
    <w:p w14:paraId="12F5F4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367    &lt;/div&gt;</w:t>
      </w:r>
    </w:p>
    <w:p w14:paraId="181F20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368  &lt;/template&gt;</w:t>
      </w:r>
    </w:p>
    <w:p w14:paraId="3905C57E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src/router/index.ts</w:t>
      </w:r>
    </w:p>
    <w:p w14:paraId="42F26B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import { createRouter, createWebHistory } from 'vue-router'</w:t>
      </w:r>
    </w:p>
    <w:p w14:paraId="263C90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type { RouteRecordRaw } from 'vue-router'</w:t>
      </w:r>
    </w:p>
    <w:p w14:paraId="44E33B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AppLayout from '@/components/Layout/AppLayout.vue'</w:t>
      </w:r>
    </w:p>
    <w:p w14:paraId="218F36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const Login = () =&gt; import('@/pages/login/LoginView.vue')</w:t>
      </w:r>
    </w:p>
    <w:p w14:paraId="7C985E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const Dashboard = () =&gt; import('@/pages/dashboard/DashboardView.vue')</w:t>
      </w:r>
    </w:p>
    <w:p w14:paraId="5D080D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 * 常量路由（不需要权限即可访问）</w:t>
      </w:r>
    </w:p>
    <w:p w14:paraId="5B22E4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export const constantRoutes: RouteRecordRaw[] = [</w:t>
      </w:r>
    </w:p>
    <w:p w14:paraId="704CFC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  {</w:t>
      </w:r>
    </w:p>
    <w:p w14:paraId="731DEA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    path: '/login',</w:t>
      </w:r>
    </w:p>
    <w:p w14:paraId="5EA0D1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    name: 'Login',</w:t>
      </w:r>
    </w:p>
    <w:p w14:paraId="1922E6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  component: Login,</w:t>
      </w:r>
    </w:p>
    <w:p w14:paraId="3D059A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  meta: { title: '登录' },</w:t>
      </w:r>
    </w:p>
    <w:p w14:paraId="033546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},</w:t>
      </w:r>
    </w:p>
    <w:p w14:paraId="39D6A6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{</w:t>
      </w:r>
    </w:p>
    <w:p w14:paraId="206C45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  path: '/',</w:t>
      </w:r>
    </w:p>
    <w:p w14:paraId="378FCE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  component: AppLayout,</w:t>
      </w:r>
    </w:p>
    <w:p w14:paraId="4FD077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  redirect: '/dashboard',</w:t>
      </w:r>
    </w:p>
    <w:p w14:paraId="074B21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  children: [</w:t>
      </w:r>
    </w:p>
    <w:p w14:paraId="354501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    {</w:t>
      </w:r>
    </w:p>
    <w:p w14:paraId="72B3CB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      path: 'dashboard',</w:t>
      </w:r>
    </w:p>
    <w:p w14:paraId="135364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    name: 'Dashboard',</w:t>
      </w:r>
    </w:p>
    <w:p w14:paraId="389DAD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      component: Dashboard,</w:t>
      </w:r>
    </w:p>
    <w:p w14:paraId="446549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      meta: { title: '工作台' },</w:t>
      </w:r>
    </w:p>
    <w:p w14:paraId="2D0DAB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    },</w:t>
      </w:r>
    </w:p>
    <w:p w14:paraId="08821A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  ],</w:t>
      </w:r>
    </w:p>
    <w:p w14:paraId="635EAD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},</w:t>
      </w:r>
    </w:p>
    <w:p w14:paraId="041266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]</w:t>
      </w:r>
    </w:p>
    <w:p w14:paraId="128383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* 异步路由（需要权限控制）</w:t>
      </w:r>
    </w:p>
    <w:p w14:paraId="149092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export const asyncRoutes: RouteRecordRaw[] = [</w:t>
      </w:r>
    </w:p>
    <w:p w14:paraId="2BD3C7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{</w:t>
      </w:r>
    </w:p>
    <w:p w14:paraId="35A828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  path: '/',</w:t>
      </w:r>
    </w:p>
    <w:p w14:paraId="7172B7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  component: AppLayout,</w:t>
      </w:r>
    </w:p>
    <w:p w14:paraId="40D58E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  children: [</w:t>
      </w:r>
    </w:p>
    <w:p w14:paraId="0B73C2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    {</w:t>
      </w:r>
    </w:p>
    <w:p w14:paraId="335DB7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      path: 'barn/list',</w:t>
      </w:r>
    </w:p>
    <w:p w14:paraId="51C225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      name: 'BarnList',</w:t>
      </w:r>
    </w:p>
    <w:p w14:paraId="2A6403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      component: () =&gt; import('@/pages/barn/BarnList.vue'),</w:t>
      </w:r>
    </w:p>
    <w:p w14:paraId="03C33A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      meta: { title: '烤房列表' },</w:t>
      </w:r>
    </w:p>
    <w:p w14:paraId="412787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    },</w:t>
      </w:r>
    </w:p>
    <w:p w14:paraId="1FCD62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    {</w:t>
      </w:r>
    </w:p>
    <w:p w14:paraId="627344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      path: 'barn/create',</w:t>
      </w:r>
    </w:p>
    <w:p w14:paraId="4A419F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        name: 'BarnCreate',</w:t>
      </w:r>
    </w:p>
    <w:p w14:paraId="0216AB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      component: () =&gt; import('@/pages/barn/BarnAdd.vue'),</w:t>
      </w:r>
    </w:p>
    <w:p w14:paraId="43C165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      meta: { title: '新建烤房' },</w:t>
      </w:r>
    </w:p>
    <w:p w14:paraId="4DF496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    },</w:t>
      </w:r>
    </w:p>
    <w:p w14:paraId="2CF734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    {</w:t>
      </w:r>
    </w:p>
    <w:p w14:paraId="082B32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      path: 'barn/detail/:id',</w:t>
      </w:r>
    </w:p>
    <w:p w14:paraId="5F7AAA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      name: 'BarnDetail',</w:t>
      </w:r>
    </w:p>
    <w:p w14:paraId="1B4055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        component: () =&gt; import('@/pages/barn/BarnDetail.vue'),</w:t>
      </w:r>
    </w:p>
    <w:p w14:paraId="33CEAF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        meta: { title: '烤房详情' },</w:t>
      </w:r>
    </w:p>
    <w:p w14:paraId="003B70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      },</w:t>
      </w:r>
    </w:p>
    <w:p w14:paraId="501841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    {</w:t>
      </w:r>
    </w:p>
    <w:p w14:paraId="3C36A7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      path: 'barn/edit/:id',</w:t>
      </w:r>
    </w:p>
    <w:p w14:paraId="5170F7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      name: 'BarnEdit',</w:t>
      </w:r>
    </w:p>
    <w:p w14:paraId="69896E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      component: () =&gt; import('@/pages/barn/BarnEdit.vue'),</w:t>
      </w:r>
    </w:p>
    <w:p w14:paraId="085E8F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        meta: { title: '编辑烤房' },</w:t>
      </w:r>
    </w:p>
    <w:p w14:paraId="012ED8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    },</w:t>
      </w:r>
    </w:p>
    <w:p w14:paraId="0D1EF0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    {</w:t>
      </w:r>
    </w:p>
    <w:p w14:paraId="7C389E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        path: 'repair/list',</w:t>
      </w:r>
    </w:p>
    <w:p w14:paraId="66D741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      name: 'RepairList',</w:t>
      </w:r>
    </w:p>
    <w:p w14:paraId="13E477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      component: () =&gt; import('@/pages/repair/RepairList.vue'),</w:t>
      </w:r>
    </w:p>
    <w:p w14:paraId="2A5225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        meta: { title: '维修列表' },</w:t>
      </w:r>
    </w:p>
    <w:p w14:paraId="4112DD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    },</w:t>
      </w:r>
    </w:p>
    <w:p w14:paraId="319415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      {</w:t>
      </w:r>
    </w:p>
    <w:p w14:paraId="1A428C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      path: 'repair/submit',</w:t>
      </w:r>
    </w:p>
    <w:p w14:paraId="1DD51E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        name: 'RepairSubmit',</w:t>
      </w:r>
    </w:p>
    <w:p w14:paraId="27C473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        component: () =&gt; import('@/pages/repair/RepairApply.vue'),</w:t>
      </w:r>
    </w:p>
    <w:p w14:paraId="5FCE48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        meta: { title: '维修提报' },</w:t>
      </w:r>
    </w:p>
    <w:p w14:paraId="188F7E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      },</w:t>
      </w:r>
    </w:p>
    <w:p w14:paraId="57EC35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      {</w:t>
      </w:r>
    </w:p>
    <w:p w14:paraId="74D7D4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        path: 'repair/approve/:id',</w:t>
      </w:r>
    </w:p>
    <w:p w14:paraId="4271F9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        name: 'RepairApprove',</w:t>
      </w:r>
    </w:p>
    <w:p w14:paraId="6CB1FE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        component: () =&gt; import('@/pages/repair/RepairApprove.vue'),</w:t>
      </w:r>
    </w:p>
    <w:p w14:paraId="3B9BE4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        meta: { title: '维修审批' },</w:t>
      </w:r>
    </w:p>
    <w:p w14:paraId="5B16E3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86        },</w:t>
      </w:r>
    </w:p>
    <w:p w14:paraId="726B68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      {</w:t>
      </w:r>
    </w:p>
    <w:p w14:paraId="7B219C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        path: 'repair/accept/:id',</w:t>
      </w:r>
    </w:p>
    <w:p w14:paraId="62ECD2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        name: 'RepairAccept',</w:t>
      </w:r>
    </w:p>
    <w:p w14:paraId="02C208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        component: () =&gt; import('@/pages/repair/RepairAccept.vue'),</w:t>
      </w:r>
    </w:p>
    <w:p w14:paraId="4321BF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        meta: { title: '维修验收' },</w:t>
      </w:r>
    </w:p>
    <w:p w14:paraId="2F482B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      },</w:t>
      </w:r>
    </w:p>
    <w:p w14:paraId="07CD00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    {</w:t>
      </w:r>
    </w:p>
    <w:p w14:paraId="6F4E50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        path: 'repair/analysis',</w:t>
      </w:r>
    </w:p>
    <w:p w14:paraId="341410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      name: 'RepairAnalysis',</w:t>
      </w:r>
    </w:p>
    <w:p w14:paraId="5CAEE3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        component: () =&gt; import('@/pages/repair/RepairAnalysis.vue'),</w:t>
      </w:r>
    </w:p>
    <w:p w14:paraId="3AE03D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        meta: { title: '维修分析' },</w:t>
      </w:r>
    </w:p>
    <w:p w14:paraId="2F6E5E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      },</w:t>
      </w:r>
    </w:p>
    <w:p w14:paraId="07249F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      {</w:t>
      </w:r>
    </w:p>
    <w:p w14:paraId="11D985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        path: 'repair/component-quote',</w:t>
      </w:r>
    </w:p>
    <w:p w14:paraId="0194B8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        name: 'ComponentQuote',</w:t>
      </w:r>
    </w:p>
    <w:p w14:paraId="306EDB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        component: () =&gt; import('@/pages/repair/ComponentQuote.vue'),</w:t>
      </w:r>
    </w:p>
    <w:p w14:paraId="629A51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        meta: { title: '部件报价' },</w:t>
      </w:r>
    </w:p>
    <w:p w14:paraId="2B7CB8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      },</w:t>
      </w:r>
    </w:p>
    <w:p w14:paraId="34AEA4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      {</w:t>
      </w:r>
    </w:p>
    <w:p w14:paraId="767977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        path: 'barn/assign',</w:t>
      </w:r>
    </w:p>
    <w:p w14:paraId="5A21A9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      name: 'BarnAssign',</w:t>
      </w:r>
    </w:p>
    <w:p w14:paraId="49839D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        component: () =&gt; import('@/pages/barn/BarnAssign.vue'),</w:t>
      </w:r>
    </w:p>
    <w:p w14:paraId="13D994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        meta: { title: '烤房分配' },</w:t>
      </w:r>
    </w:p>
    <w:p w14:paraId="6DF654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      },</w:t>
      </w:r>
    </w:p>
    <w:p w14:paraId="36B331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    {</w:t>
      </w:r>
    </w:p>
    <w:p w14:paraId="5DC10D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      path: 'barn/components',</w:t>
      </w:r>
    </w:p>
    <w:p w14:paraId="6FAAB9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        name: 'BarnComponents',</w:t>
      </w:r>
    </w:p>
    <w:p w14:paraId="1E767D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116          component: () =&gt; import('@/pages/barn/BarnComponents.vue'),</w:t>
      </w:r>
    </w:p>
    <w:p w14:paraId="4275D0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117          meta: { title: '烤房部件', icon: 'Setting' },</w:t>
      </w:r>
    </w:p>
    <w:p w14:paraId="565AC1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      },</w:t>
      </w:r>
    </w:p>
    <w:p w14:paraId="604562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      {</w:t>
      </w:r>
    </w:p>
    <w:p w14:paraId="6357D6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        path: 'evaluate/list',</w:t>
      </w:r>
    </w:p>
    <w:p w14:paraId="1E7430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        name: 'EvaluateList',</w:t>
      </w:r>
    </w:p>
    <w:p w14:paraId="5740B2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        component: () =&gt; import('@/pages/evaluation/EvaluationList.vue'),</w:t>
      </w:r>
    </w:p>
    <w:p w14:paraId="1F2B6E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124          meta: { title: '评价列表' },</w:t>
      </w:r>
    </w:p>
    <w:p w14:paraId="20DED5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      },</w:t>
      </w:r>
    </w:p>
    <w:p w14:paraId="651B6E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126        {</w:t>
      </w:r>
    </w:p>
    <w:p w14:paraId="16DC11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        path: 'evaluate/analysis',</w:t>
      </w:r>
    </w:p>
    <w:p w14:paraId="49A4E0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        name: 'EvaluateAnalysis',</w:t>
      </w:r>
    </w:p>
    <w:p w14:paraId="3E63FF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        component: () =&gt; import('@/pages/evaluation/EvaluationAnalysis.vue'),</w:t>
      </w:r>
    </w:p>
    <w:p w14:paraId="6B9A69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        meta: { title: '评价分析' },</w:t>
      </w:r>
    </w:p>
    <w:p w14:paraId="7365E2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      },</w:t>
      </w:r>
    </w:p>
    <w:p w14:paraId="76EB89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      {</w:t>
      </w:r>
    </w:p>
    <w:p w14:paraId="083554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134          path: 'analysis/health-analysis',</w:t>
      </w:r>
    </w:p>
    <w:p w14:paraId="31947E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        name: 'AnalysisHealthAnalysis',</w:t>
      </w:r>
    </w:p>
    <w:p w14:paraId="6BFBF5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        component: () =&gt; import('@/pages/health/HealthAnalysis.vue'),</w:t>
      </w:r>
    </w:p>
    <w:p w14:paraId="5956E2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        meta: { title: '健康分析' },</w:t>
      </w:r>
    </w:p>
    <w:p w14:paraId="710271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      },</w:t>
      </w:r>
    </w:p>
    <w:p w14:paraId="267740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139        {</w:t>
      </w:r>
    </w:p>
    <w:p w14:paraId="3A32FE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140          path: 'analysis/health-predict',</w:t>
      </w:r>
    </w:p>
    <w:p w14:paraId="136E80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        name: 'AnalysisHealthPredict',</w:t>
      </w:r>
    </w:p>
    <w:p w14:paraId="521081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        component: () =&gt; import('@/pages/ai/HealthPredict.vue'),</w:t>
      </w:r>
    </w:p>
    <w:p w14:paraId="66E7E4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        meta: { title: '健康状态预测' },</w:t>
      </w:r>
    </w:p>
    <w:p w14:paraId="160D67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      },</w:t>
      </w:r>
    </w:p>
    <w:p w14:paraId="36F691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      {</w:t>
      </w:r>
    </w:p>
    <w:p w14:paraId="6CCE36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146          path: 'analysis/barn-recommend',</w:t>
      </w:r>
    </w:p>
    <w:p w14:paraId="0DF7BF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        name: 'AnalysisBarnRecommend',</w:t>
      </w:r>
    </w:p>
    <w:p w14:paraId="6A84C9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148          component: () =&gt; import('@/pages/ai/BarnRecommend.vue'),</w:t>
      </w:r>
    </w:p>
    <w:p w14:paraId="456603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      meta: { title: '智能推荐' },</w:t>
      </w:r>
    </w:p>
    <w:p w14:paraId="62839B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      },</w:t>
      </w:r>
    </w:p>
    <w:p w14:paraId="36D72B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151        {</w:t>
      </w:r>
    </w:p>
    <w:p w14:paraId="188477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152          path: 'analysis/fund-allocate',</w:t>
      </w:r>
    </w:p>
    <w:p w14:paraId="4AE6F9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        name: 'AnalysisFundAllocate',</w:t>
      </w:r>
    </w:p>
    <w:p w14:paraId="759CD8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        component: () =&gt; import('@/pages/ai/FundAllocate.vue'),</w:t>
      </w:r>
    </w:p>
    <w:p w14:paraId="0B0C01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        meta: { title: '资金分配' },</w:t>
      </w:r>
    </w:p>
    <w:p w14:paraId="1B04FF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      },</w:t>
      </w:r>
    </w:p>
    <w:p w14:paraId="763D5B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157        {</w:t>
      </w:r>
    </w:p>
    <w:p w14:paraId="2FB41E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158          path: 'analysis/health-algo',</w:t>
      </w:r>
    </w:p>
    <w:p w14:paraId="628039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        name: 'AnalysisHealthAlgo',</w:t>
      </w:r>
    </w:p>
    <w:p w14:paraId="2B7E5D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160          component: () =&gt; import('@/pages/ai/HealthAlgo.vue'),</w:t>
      </w:r>
    </w:p>
    <w:p w14:paraId="0C2F33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161          meta: { title: '健康分算法' },</w:t>
      </w:r>
    </w:p>
    <w:p w14:paraId="34B39D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      },</w:t>
      </w:r>
    </w:p>
    <w:p w14:paraId="601A51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    {</w:t>
      </w:r>
    </w:p>
    <w:p w14:paraId="6DDBA9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164          path: 'analysis/barn-health-score',</w:t>
      </w:r>
    </w:p>
    <w:p w14:paraId="5AD322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165          name: 'AnalysisBarnHealthScore',</w:t>
      </w:r>
    </w:p>
    <w:p w14:paraId="073858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        component: () =&gt; import('@/pages/ai/BarnHealthScore.vue'),</w:t>
      </w:r>
    </w:p>
    <w:p w14:paraId="116376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        meta: { title: '烤房健康分' },</w:t>
      </w:r>
    </w:p>
    <w:p w14:paraId="38D038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      },</w:t>
      </w:r>
    </w:p>
    <w:p w14:paraId="688FCB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      {</w:t>
      </w:r>
    </w:p>
    <w:p w14:paraId="648B0C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        path: 'analysis/life-predict',</w:t>
      </w:r>
    </w:p>
    <w:p w14:paraId="263A9D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        name: 'AnalysisLifePredict',</w:t>
      </w:r>
    </w:p>
    <w:p w14:paraId="5473A7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        component: () =&gt; import('@/pages/ai/LifePredict.vue'),</w:t>
      </w:r>
    </w:p>
    <w:p w14:paraId="135E83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        meta: { title: '烤房寿命预测' },</w:t>
      </w:r>
    </w:p>
    <w:p w14:paraId="5E55CF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      },</w:t>
      </w:r>
    </w:p>
    <w:p w14:paraId="0B2B3D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      {</w:t>
      </w:r>
    </w:p>
    <w:p w14:paraId="2B0ADD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176          path: 'analysis/barn-life-predict',</w:t>
      </w:r>
    </w:p>
    <w:p w14:paraId="0258C5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        name: 'AnalysisBarnLifePredict',</w:t>
      </w:r>
    </w:p>
    <w:p w14:paraId="576FE9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178          component: () =&gt; import('@/pages/ai/BarnLifePredict.vue'),</w:t>
      </w:r>
    </w:p>
    <w:p w14:paraId="6FD700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179          meta: { title: '寿命预测算法' },</w:t>
      </w:r>
    </w:p>
    <w:p w14:paraId="2571E1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180        },</w:t>
      </w:r>
    </w:p>
    <w:p w14:paraId="6A22CD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      {</w:t>
      </w:r>
    </w:p>
    <w:p w14:paraId="0F0472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182          path: 'analysis/recommend',</w:t>
      </w:r>
    </w:p>
    <w:p w14:paraId="1BC9BE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183          name: 'AnalysisRecommend',</w:t>
      </w:r>
    </w:p>
    <w:p w14:paraId="6E36DF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184          component: () =&gt; import('@/pages/recommend/RecommendView.vue'),</w:t>
      </w:r>
    </w:p>
    <w:p w14:paraId="661932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185          meta: { title: '智能推荐' },</w:t>
      </w:r>
    </w:p>
    <w:p w14:paraId="547E96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186        },</w:t>
      </w:r>
    </w:p>
    <w:p w14:paraId="64F851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188        {</w:t>
      </w:r>
    </w:p>
    <w:p w14:paraId="359752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      path: 'digital-twin',</w:t>
      </w:r>
    </w:p>
    <w:p w14:paraId="0159C7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190          name: 'DigitalTwin',</w:t>
      </w:r>
    </w:p>
    <w:p w14:paraId="6951D3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        component: () =&gt; import('@/pages/digital-twin/DigitalTwin.vue'),</w:t>
      </w:r>
    </w:p>
    <w:p w14:paraId="2B9B77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192          meta: { title: '烤房分布图' },</w:t>
      </w:r>
    </w:p>
    <w:p w14:paraId="6560C3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193        },</w:t>
      </w:r>
    </w:p>
    <w:p w14:paraId="5FDE6F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195        {</w:t>
      </w:r>
    </w:p>
    <w:p w14:paraId="4DA300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196          path: 'site-selection',</w:t>
      </w:r>
    </w:p>
    <w:p w14:paraId="024207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197          name: 'SiteSelection',</w:t>
      </w:r>
    </w:p>
    <w:p w14:paraId="54F940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198          component: () =&gt; import('@/pages/site-selection/SiteSelection.vue'),</w:t>
      </w:r>
    </w:p>
    <w:p w14:paraId="328409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199          meta: { title: '烤房选址' },</w:t>
      </w:r>
    </w:p>
    <w:p w14:paraId="09F950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200        },</w:t>
      </w:r>
    </w:p>
    <w:p w14:paraId="3311E7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202        {</w:t>
      </w:r>
    </w:p>
    <w:p w14:paraId="2C0B41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203          path: 'site-new-build',</w:t>
      </w:r>
    </w:p>
    <w:p w14:paraId="11B5A7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204          name: 'SiteNewBuild',</w:t>
      </w:r>
    </w:p>
    <w:p w14:paraId="564378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205          component: () =&gt; import('@/pages/site-new-build/SiteNewBuild.vue'),</w:t>
      </w:r>
    </w:p>
    <w:p w14:paraId="3686B1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206          meta: { title: '烤房新建' },</w:t>
      </w:r>
    </w:p>
    <w:p w14:paraId="5048B8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207        },</w:t>
      </w:r>
    </w:p>
    <w:p w14:paraId="1997B7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209        {</w:t>
      </w:r>
    </w:p>
    <w:p w14:paraId="271D3F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210          path: 'new-site-selection',</w:t>
      </w:r>
    </w:p>
    <w:p w14:paraId="2565D4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211          name: 'NewSiteSelection',</w:t>
      </w:r>
    </w:p>
    <w:p w14:paraId="0DA50A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212          component: () =&gt; import('@/pages/new-site-selection/NewSiteSelection.vue'),</w:t>
      </w:r>
    </w:p>
    <w:p w14:paraId="14AB22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213          meta: { title: '新建选址' },</w:t>
      </w:r>
    </w:p>
    <w:p w14:paraId="159BD8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214        },</w:t>
      </w:r>
    </w:p>
    <w:p w14:paraId="491867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215        {</w:t>
      </w:r>
    </w:p>
    <w:p w14:paraId="00C117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216          path: 'new-decision',</w:t>
      </w:r>
    </w:p>
    <w:p w14:paraId="3E2ABA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217          name: 'NewDecision',</w:t>
      </w:r>
    </w:p>
    <w:p w14:paraId="681F73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218          component: () =&gt; import('@/pages/new-decision/NewDecision.vue'),</w:t>
      </w:r>
    </w:p>
    <w:p w14:paraId="05C7CA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219          meta: { title: '新建决策' },</w:t>
      </w:r>
    </w:p>
    <w:p w14:paraId="7A7315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220        },</w:t>
      </w:r>
    </w:p>
    <w:p w14:paraId="21C695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222        {</w:t>
      </w:r>
    </w:p>
    <w:p w14:paraId="11B988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223          path: 'farmer-cultivate/answers',</w:t>
      </w:r>
    </w:p>
    <w:p w14:paraId="7F38E5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224          name: 'FarmerAnswer',</w:t>
      </w:r>
    </w:p>
    <w:p w14:paraId="2E95E7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225          component: () =&gt; import('@/pages/farmer/FarmerAnswer.vue'),</w:t>
      </w:r>
    </w:p>
    <w:p w14:paraId="76CE33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226          meta: { title: '答题情况' },</w:t>
      </w:r>
    </w:p>
    <w:p w14:paraId="727865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227        },</w:t>
      </w:r>
    </w:p>
    <w:p w14:paraId="3EF744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228        {</w:t>
      </w:r>
    </w:p>
    <w:p w14:paraId="660B91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229          path: 'farmer-cultivate/profile',</w:t>
      </w:r>
    </w:p>
    <w:p w14:paraId="4C2BAE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230          name: 'FarmerProfile',</w:t>
      </w:r>
    </w:p>
    <w:p w14:paraId="7FFFB2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231          component: () =&gt; import('@/pages/farmer/FarmerProfile.vue'),</w:t>
      </w:r>
    </w:p>
    <w:p w14:paraId="567EAC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232          meta: { title: '烟农画像' },</w:t>
      </w:r>
    </w:p>
    <w:p w14:paraId="09DD20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233        },</w:t>
      </w:r>
    </w:p>
    <w:p w14:paraId="4DB720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235        {</w:t>
      </w:r>
    </w:p>
    <w:p w14:paraId="6A604B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236          path: 'team',</w:t>
      </w:r>
    </w:p>
    <w:p w14:paraId="4B1E8E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237          name: 'Team',</w:t>
      </w:r>
    </w:p>
    <w:p w14:paraId="71D97F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238          component: () =&gt; import('@/pages/team/TeamList.vue'),</w:t>
      </w:r>
    </w:p>
    <w:p w14:paraId="4676F9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239          meta: { title: '管护队伍' },</w:t>
      </w:r>
    </w:p>
    <w:p w14:paraId="7F516B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240        },</w:t>
      </w:r>
    </w:p>
    <w:p w14:paraId="4A88E0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242        {</w:t>
      </w:r>
    </w:p>
    <w:p w14:paraId="54BB7C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243          path: 'annual-update',</w:t>
      </w:r>
    </w:p>
    <w:p w14:paraId="335639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244          name: 'AnnualUpdate',</w:t>
      </w:r>
    </w:p>
    <w:p w14:paraId="3C98EA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245          component: () =&gt; import('@/pages/annual/AnnualUpdate.vue'),</w:t>
      </w:r>
    </w:p>
    <w:p w14:paraId="0000FF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246          meta: { title: '年度更新' },</w:t>
      </w:r>
    </w:p>
    <w:p w14:paraId="38060F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247        },</w:t>
      </w:r>
    </w:p>
    <w:p w14:paraId="5EDECF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249        {</w:t>
      </w:r>
    </w:p>
    <w:p w14:paraId="5EA593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250          path: 'farmer/list',</w:t>
      </w:r>
    </w:p>
    <w:p w14:paraId="729968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251          name: 'FarmerList',</w:t>
      </w:r>
    </w:p>
    <w:p w14:paraId="6C2ABC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252          component: () =&gt; import('@/pages/system/FarmerManage.vue'),</w:t>
      </w:r>
    </w:p>
    <w:p w14:paraId="3B8935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253          meta: { title: '烟农列表' },</w:t>
      </w:r>
    </w:p>
    <w:p w14:paraId="15A4E5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254        },</w:t>
      </w:r>
    </w:p>
    <w:p w14:paraId="6A5D98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255        {</w:t>
      </w:r>
    </w:p>
    <w:p w14:paraId="54C760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256          path: 'farmer/stats',</w:t>
      </w:r>
    </w:p>
    <w:p w14:paraId="1E0DB2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257          name: 'FarmerStats',</w:t>
      </w:r>
    </w:p>
    <w:p w14:paraId="1A0372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258          component: () =&gt; import('@/pages/system/FarmerStats.vue'),</w:t>
      </w:r>
    </w:p>
    <w:p w14:paraId="4CF831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259          meta: { title: '烟农分析' },</w:t>
      </w:r>
    </w:p>
    <w:p w14:paraId="07D0A2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260        },</w:t>
      </w:r>
    </w:p>
    <w:p w14:paraId="4D1A7A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261        {</w:t>
      </w:r>
    </w:p>
    <w:p w14:paraId="2C13C3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262          path: 'farmer/baker',</w:t>
      </w:r>
    </w:p>
    <w:p w14:paraId="6978BC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263          name: 'BakerManage',</w:t>
      </w:r>
    </w:p>
    <w:p w14:paraId="12E04C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264          component: () =&gt; import('@/pages/system/BakerManage.vue'),</w:t>
      </w:r>
    </w:p>
    <w:p w14:paraId="528388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265          meta: { title: '烘烤师管理' },</w:t>
      </w:r>
    </w:p>
    <w:p w14:paraId="45C9D2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266        },</w:t>
      </w:r>
    </w:p>
    <w:p w14:paraId="246481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268        {</w:t>
      </w:r>
    </w:p>
    <w:p w14:paraId="6A0439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269          path: 'system/menu',</w:t>
      </w:r>
    </w:p>
    <w:p w14:paraId="724229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270          name: 'SystemMenu',</w:t>
      </w:r>
    </w:p>
    <w:p w14:paraId="71A5CD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271          component: () =&gt; import('@/pages/system/MenuManage.vue'),</w:t>
      </w:r>
    </w:p>
    <w:p w14:paraId="68A76C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272          meta: { title: '菜单管理' },</w:t>
      </w:r>
    </w:p>
    <w:p w14:paraId="0DFE2C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273        },</w:t>
      </w:r>
    </w:p>
    <w:p w14:paraId="1223B1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274        {</w:t>
      </w:r>
    </w:p>
    <w:p w14:paraId="6BE566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275          path: 'system/dept',</w:t>
      </w:r>
    </w:p>
    <w:p w14:paraId="27F4BC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276          name: 'SystemDept',</w:t>
      </w:r>
    </w:p>
    <w:p w14:paraId="05D4A1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277          component: () =&gt; import('@/pages/system/DeptManage.vue'),</w:t>
      </w:r>
    </w:p>
    <w:p w14:paraId="0827CC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278          meta: { title: '部门管理' },</w:t>
      </w:r>
    </w:p>
    <w:p w14:paraId="6B4EB2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279        },</w:t>
      </w:r>
    </w:p>
    <w:p w14:paraId="0256C1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280        {</w:t>
      </w:r>
    </w:p>
    <w:p w14:paraId="3E30F3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281          path: 'system/dict',</w:t>
      </w:r>
    </w:p>
    <w:p w14:paraId="460FF1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282          name: 'SystemDict',</w:t>
      </w:r>
    </w:p>
    <w:p w14:paraId="7C4A00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283          component: () =&gt; import('@/pages/system/DictManage.vue'),</w:t>
      </w:r>
    </w:p>
    <w:p w14:paraId="0CB933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284          meta: { title: '字典管理' },</w:t>
      </w:r>
    </w:p>
    <w:p w14:paraId="577C98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285        },</w:t>
      </w:r>
    </w:p>
    <w:p w14:paraId="370A53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286        {</w:t>
      </w:r>
    </w:p>
    <w:p w14:paraId="7F8601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287          path: 'system/log',</w:t>
      </w:r>
    </w:p>
    <w:p w14:paraId="448E67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288          name: 'SystemLog',</w:t>
      </w:r>
    </w:p>
    <w:p w14:paraId="308182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289          component: () =&gt; import('@/pages/system/LogManage.vue'),</w:t>
      </w:r>
    </w:p>
    <w:p w14:paraId="3FA8A1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290          meta: { title: '操作日志' },</w:t>
      </w:r>
    </w:p>
    <w:p w14:paraId="0661CB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291        },</w:t>
      </w:r>
    </w:p>
    <w:p w14:paraId="712DF2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292        {</w:t>
      </w:r>
    </w:p>
    <w:p w14:paraId="118B4E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293          path: 'system/database',</w:t>
      </w:r>
    </w:p>
    <w:p w14:paraId="115F3C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294          name: 'SystemDatabase',</w:t>
      </w:r>
    </w:p>
    <w:p w14:paraId="102330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295          component: () =&gt; import('@/pages/system/DatabaseConfig.vue'),</w:t>
      </w:r>
    </w:p>
    <w:p w14:paraId="2480C3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296          meta: { title: '数据库配置' },</w:t>
      </w:r>
    </w:p>
    <w:p w14:paraId="4A6706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297        },</w:t>
      </w:r>
    </w:p>
    <w:p w14:paraId="2CEBFE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298        {</w:t>
      </w:r>
    </w:p>
    <w:p w14:paraId="3BD2D3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299          path: 'system/user',</w:t>
      </w:r>
    </w:p>
    <w:p w14:paraId="59F636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300          name: 'SystemUser',</w:t>
      </w:r>
    </w:p>
    <w:p w14:paraId="623262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301          component: () =&gt; import('@/pages/system/UserManage.vue'),</w:t>
      </w:r>
    </w:p>
    <w:p w14:paraId="2B19D6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302          meta: { title: '用户管理' },</w:t>
      </w:r>
    </w:p>
    <w:p w14:paraId="14F6FB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303        },</w:t>
      </w:r>
    </w:p>
    <w:p w14:paraId="567A25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304        {</w:t>
      </w:r>
    </w:p>
    <w:p w14:paraId="3354BC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305          path: 'system/role',</w:t>
      </w:r>
    </w:p>
    <w:p w14:paraId="081302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306          name: 'SystemRole',</w:t>
      </w:r>
    </w:p>
    <w:p w14:paraId="744926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307          component: () =&gt; import('@/pages/system/RoleManage.vue'),</w:t>
      </w:r>
    </w:p>
    <w:p w14:paraId="158A6E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308          meta: { title: '角色管理' },</w:t>
      </w:r>
    </w:p>
    <w:p w14:paraId="5EEAAB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309        },</w:t>
      </w:r>
    </w:p>
    <w:p w14:paraId="70676C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311        {</w:t>
      </w:r>
    </w:p>
    <w:p w14:paraId="7F1A6B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312          path: 'bi-screen',</w:t>
      </w:r>
    </w:p>
    <w:p w14:paraId="255DEF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313          name: 'BIScreen',</w:t>
      </w:r>
    </w:p>
    <w:p w14:paraId="0EF325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314          component: () =&gt; import('@/pages/bi/BiDashboard.vue'),</w:t>
      </w:r>
    </w:p>
    <w:p w14:paraId="227C7E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315          meta: { title: 'BI大屏' },</w:t>
      </w:r>
    </w:p>
    <w:p w14:paraId="3F80D3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316        },</w:t>
      </w:r>
    </w:p>
    <w:p w14:paraId="399470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318        {</w:t>
      </w:r>
    </w:p>
    <w:p w14:paraId="52AAE0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319          path: 'ai-assistant',</w:t>
      </w:r>
    </w:p>
    <w:p w14:paraId="1A2538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320          name: 'AiAssistant',</w:t>
      </w:r>
    </w:p>
    <w:p w14:paraId="2A53C4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321          component: () =&gt; import('@/pages/ai/AiAssistant.vue'),</w:t>
      </w:r>
    </w:p>
    <w:p w14:paraId="38DB84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322          meta: { title: 'AI助手' },</w:t>
      </w:r>
    </w:p>
    <w:p w14:paraId="1B0E11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323        },</w:t>
      </w:r>
    </w:p>
    <w:p w14:paraId="7CED05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324      ],</w:t>
      </w:r>
    </w:p>
    <w:p w14:paraId="15F3CF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325    },</w:t>
      </w:r>
    </w:p>
    <w:p w14:paraId="202A4D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326  ]</w:t>
      </w:r>
    </w:p>
    <w:p w14:paraId="69991F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329  const allRoutes: RouteRecordRaw[] = [</w:t>
      </w:r>
    </w:p>
    <w:p w14:paraId="65857A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330    ...constantRoutes,</w:t>
      </w:r>
    </w:p>
    <w:p w14:paraId="101A51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331    ...asyncRoutes,</w:t>
      </w:r>
    </w:p>
    <w:p w14:paraId="1E1648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332  ]</w:t>
      </w:r>
    </w:p>
    <w:p w14:paraId="5298D1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335  const router = createRouter({</w:t>
      </w:r>
    </w:p>
    <w:p w14:paraId="266E09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336    history: createWebHistory(),</w:t>
      </w:r>
    </w:p>
    <w:p w14:paraId="4962C3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337    routes: allRoutes,</w:t>
      </w:r>
    </w:p>
    <w:p w14:paraId="574F99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338  })</w:t>
      </w:r>
    </w:p>
    <w:p w14:paraId="751265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341  router.beforeEach((to, _from, next) =&gt; {</w:t>
      </w:r>
    </w:p>
    <w:p w14:paraId="5047C6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342    let token = ''</w:t>
      </w:r>
    </w:p>
    <w:p w14:paraId="25F60C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343    try {</w:t>
      </w:r>
    </w:p>
    <w:p w14:paraId="7FC046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344      token = localStorage.getItem('token') || ''</w:t>
      </w:r>
    </w:p>
    <w:p w14:paraId="3D31C9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345    } catch {</w:t>
      </w:r>
    </w:p>
    <w:p w14:paraId="314751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346      token = ''</w:t>
      </w:r>
    </w:p>
    <w:p w14:paraId="10639D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347    }</w:t>
      </w:r>
    </w:p>
    <w:p w14:paraId="222808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348    if (to.path === '/login') {</w:t>
      </w:r>
    </w:p>
    <w:p w14:paraId="1443DB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350      if (token) {</w:t>
      </w:r>
    </w:p>
    <w:p w14:paraId="172727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351        next('/dashboard')</w:t>
      </w:r>
    </w:p>
    <w:p w14:paraId="025499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352      } else {</w:t>
      </w:r>
    </w:p>
    <w:p w14:paraId="2132E7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353        next()</w:t>
      </w:r>
    </w:p>
    <w:p w14:paraId="12A3C4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354      }</w:t>
      </w:r>
    </w:p>
    <w:p w14:paraId="0E8DC6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355    } else {</w:t>
      </w:r>
    </w:p>
    <w:p w14:paraId="595DEF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357      if (token) {</w:t>
      </w:r>
    </w:p>
    <w:p w14:paraId="6F7604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358        next()</w:t>
      </w:r>
    </w:p>
    <w:p w14:paraId="7A7DEF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359      } else {</w:t>
      </w:r>
    </w:p>
    <w:p w14:paraId="0C8B86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360        next('/login')</w:t>
      </w:r>
    </w:p>
    <w:p w14:paraId="6830C2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361      }</w:t>
      </w:r>
    </w:p>
    <w:p w14:paraId="72BF74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362    }</w:t>
      </w:r>
    </w:p>
    <w:p w14:paraId="53B997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363  })</w:t>
      </w:r>
    </w:p>
    <w:p w14:paraId="6043AB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365  export default router</w:t>
      </w:r>
    </w:p>
    <w:p w14:paraId="34D20AA5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src/api/ai.ts</w:t>
      </w:r>
    </w:p>
    <w:p w14:paraId="6A45D8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{ post, get, put } from './request'</w:t>
      </w:r>
    </w:p>
    <w:p w14:paraId="00F977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export function calculateHealthScore(barnId: number): Promise&lt;any&gt; {</w:t>
      </w:r>
    </w:p>
    <w:p w14:paraId="27CAAF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  return post('/barn/ai/health-score', { barnId })</w:t>
      </w:r>
    </w:p>
    <w:p w14:paraId="4D7978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}</w:t>
      </w:r>
    </w:p>
    <w:p w14:paraId="35DD3D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export function predictHealth(barnId: number): Promise&lt;any&gt; {</w:t>
      </w:r>
    </w:p>
    <w:p w14:paraId="1AA780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  return post('/barn/ai/predict', { barnId })</w:t>
      </w:r>
    </w:p>
    <w:p w14:paraId="5733EF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}</w:t>
      </w:r>
    </w:p>
    <w:p w14:paraId="6BEB7B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export function recommendBarns(data: any): Promise&lt;any&gt; {</w:t>
      </w:r>
    </w:p>
    <w:p w14:paraId="39A435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return post('/barn/ai/recommend', data)</w:t>
      </w:r>
    </w:p>
    <w:p w14:paraId="26EC33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}</w:t>
      </w:r>
    </w:p>
    <w:p w14:paraId="621B18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export function allocateFund(data: any): Promise&lt;any&gt; {</w:t>
      </w:r>
    </w:p>
    <w:p w14:paraId="7AD4B9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return post('/barn/ai/fund-allocate', data)</w:t>
      </w:r>
    </w:p>
    <w:p w14:paraId="3DC06F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}</w:t>
      </w:r>
    </w:p>
    <w:p w14:paraId="1CE195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// ======================== 健康分算法 ========================</w:t>
      </w:r>
    </w:p>
    <w:p w14:paraId="649458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/** 获取健康分算法描述 */</w:t>
      </w:r>
    </w:p>
    <w:p w14:paraId="6B6F8E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return get(`/barn/health-algo/desc/${algo}`)</w:t>
      </w:r>
    </w:p>
    <w:p w14:paraId="1B3584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}</w:t>
      </w:r>
    </w:p>
    <w:p w14:paraId="627E82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/** 应用健康分算法到所有烤房 */</w:t>
      </w:r>
    </w:p>
    <w:p w14:paraId="3390AA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export function applyHealthAlgo(data: any): Promise&lt;any&gt; {</w:t>
      </w:r>
    </w:p>
    <w:p w14:paraId="00A023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return post('/barn/health-algo/apply', data)</w:t>
      </w:r>
    </w:p>
    <w:p w14:paraId="3A34E5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}</w:t>
      </w:r>
    </w:p>
    <w:p w14:paraId="318ACE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/** 健康分算法列表 */</w:t>
      </w:r>
    </w:p>
    <w:p w14:paraId="01F7BF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return get('/barn/health-algo/list', params)</w:t>
      </w:r>
    </w:p>
    <w:p w14:paraId="461C10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}</w:t>
      </w:r>
    </w:p>
    <w:p w14:paraId="6DB070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/** 健康分统计 */</w:t>
      </w:r>
    </w:p>
    <w:p w14:paraId="47B8DD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return get('/barn/health-algo/stats', { algo })</w:t>
      </w:r>
    </w:p>
    <w:p w14:paraId="4C3707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}</w:t>
      </w:r>
    </w:p>
    <w:p w14:paraId="21835D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// ======================== 健康分最终版算法 ========================</w:t>
      </w:r>
    </w:p>
    <w:p w14:paraId="387C04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/** 应用健康分最终版算法到所有烤房 */</w:t>
      </w:r>
    </w:p>
    <w:p w14:paraId="3764CA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export function applyHealthScoreFinal(data: any): Promise&lt;any&gt; {</w:t>
      </w:r>
    </w:p>
    <w:p w14:paraId="4D82D2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  return post('/barn/health-algo/final-apply', data)</w:t>
      </w:r>
    </w:p>
    <w:p w14:paraId="5ED280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}</w:t>
      </w:r>
    </w:p>
    <w:p w14:paraId="5563C9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return get('/barn/health-algo/final-apply/progress')</w:t>
      </w:r>
    </w:p>
    <w:p w14:paraId="3A1D9A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}</w:t>
      </w:r>
    </w:p>
    <w:p w14:paraId="63E985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/** 健康分最终版列表 */</w:t>
      </w:r>
    </w:p>
    <w:p w14:paraId="3F7E5F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  return get('/barn/health-algo/final-list', params)</w:t>
      </w:r>
    </w:p>
    <w:p w14:paraId="7CAFD2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}</w:t>
      </w:r>
    </w:p>
    <w:p w14:paraId="519F3E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/** 健康分最终版统计 */</w:t>
      </w:r>
    </w:p>
    <w:p w14:paraId="4B8D29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  return get('/barn/health-algo/final-stats', { algo })</w:t>
      </w:r>
    </w:p>
    <w:p w14:paraId="773345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}</w:t>
      </w:r>
    </w:p>
    <w:p w14:paraId="3D912A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/** 更新健康分三维融合所需的管护制度/人工评价 */</w:t>
      </w:r>
    </w:p>
    <w:p w14:paraId="367593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export function updateHealthScore3Dim(data: any): Promise&lt;any&gt; {</w:t>
      </w:r>
    </w:p>
    <w:p w14:paraId="0C86C8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return put('/barn/health-algo/final-3dim', data)</w:t>
      </w:r>
    </w:p>
    <w:p w14:paraId="50B0B0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}</w:t>
      </w:r>
    </w:p>
    <w:p w14:paraId="43F570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  return get(`/barn/health-algo/life-desc/${algo}`)</w:t>
      </w:r>
    </w:p>
    <w:p w14:paraId="199DF3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}</w:t>
      </w:r>
    </w:p>
    <w:p w14:paraId="5FA697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export function applyLifeAlgo(data: any): Promise&lt;any&gt; {</w:t>
      </w:r>
    </w:p>
    <w:p w14:paraId="5C9EFE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  return post('/barn/health-algo/life-apply', data)</w:t>
      </w:r>
    </w:p>
    <w:p w14:paraId="6D2EBD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}</w:t>
      </w:r>
    </w:p>
    <w:p w14:paraId="6BF189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  return get('/barn/health-algo/life-list', params)</w:t>
      </w:r>
    </w:p>
    <w:p w14:paraId="7AE8D0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}</w:t>
      </w:r>
    </w:p>
    <w:p w14:paraId="675735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return get('/barn/health-algo/life-stats', { algo })</w:t>
      </w:r>
    </w:p>
    <w:p w14:paraId="199B96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}</w:t>
      </w:r>
    </w:p>
    <w:p w14:paraId="0C95AE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export function applyLifePredictFinal(data: any): Promise&lt;any&gt; {</w:t>
      </w:r>
    </w:p>
    <w:p w14:paraId="2A2E1B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  return post('/barn/health-algo/life-final-apply', data)</w:t>
      </w:r>
    </w:p>
    <w:p w14:paraId="4BF486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}</w:t>
      </w:r>
    </w:p>
    <w:p w14:paraId="08B066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  return get('/barn/health-algo/life-final-list', params)</w:t>
      </w:r>
    </w:p>
    <w:p w14:paraId="00098C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}</w:t>
      </w:r>
    </w:p>
    <w:p w14:paraId="772149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  return get('/barn/health-algo/life-final-stats')</w:t>
      </w:r>
    </w:p>
    <w:p w14:paraId="0EE289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}</w:t>
      </w:r>
    </w:p>
    <w:p w14:paraId="5B0153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// ======================== 健康分析 ========================</w:t>
      </w:r>
    </w:p>
    <w:p w14:paraId="2B600E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/** 健康分析总览 - 全部烤房统计概览 */</w:t>
      </w:r>
    </w:p>
    <w:p w14:paraId="592A4E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117    return get('/barn/health-algo/analysis-overview')</w:t>
      </w:r>
    </w:p>
    <w:p w14:paraId="517B8D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}</w:t>
      </w:r>
    </w:p>
    <w:p w14:paraId="3655FB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/** 健康分析详情 - 某烤房的所有算法健康分、寿命预测、部件详情 */</w:t>
      </w:r>
    </w:p>
    <w:p w14:paraId="765A65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  return get(`/barn/health-algo/analysis/${projectId}`)</w:t>
      </w:r>
    </w:p>
    <w:p w14:paraId="61326D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}</w:t>
      </w:r>
    </w:p>
    <w:p w14:paraId="4B4523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/** 根据维修记录更新全部健康分与剩余寿命（续期/加分） */</w:t>
      </w:r>
    </w:p>
    <w:p w14:paraId="4D7ECF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export function repairSyncHealthLife(data: any = {}): Promise&lt;any&gt; {</w:t>
      </w:r>
    </w:p>
    <w:p w14:paraId="3B50C4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  return post('/barn/health-algo/repair-sync', data)</w:t>
      </w:r>
    </w:p>
    <w:p w14:paraId="21D39C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}</w:t>
      </w:r>
    </w:p>
    <w:p w14:paraId="7AB5413F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src/api/assignment.ts</w:t>
      </w:r>
    </w:p>
    <w:p w14:paraId="2224AC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import { get, post, put, del } from './request'</w:t>
      </w:r>
    </w:p>
    <w:p w14:paraId="30DA4E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export interface AssignmentListParams {</w:t>
      </w:r>
    </w:p>
    <w:p w14:paraId="5B2D09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  pageNum?: number</w:t>
      </w:r>
    </w:p>
    <w:p w14:paraId="75B1A3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  pageSize?: number</w:t>
      </w:r>
    </w:p>
    <w:p w14:paraId="7BB0C1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  barnId?: number</w:t>
      </w:r>
    </w:p>
    <w:p w14:paraId="57617F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  farmerName?: string</w:t>
      </w:r>
    </w:p>
    <w:p w14:paraId="2D43D3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  assignStatus?: string</w:t>
      </w:r>
    </w:p>
    <w:p w14:paraId="43FC85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}</w:t>
      </w:r>
    </w:p>
    <w:p w14:paraId="556B7E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  return get('/barn/assignment/list', params) as any</w:t>
      </w:r>
    </w:p>
    <w:p w14:paraId="02F342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}</w:t>
      </w:r>
    </w:p>
    <w:p w14:paraId="603D06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  return get(`/barn/assignment/${id}`) as any</w:t>
      </w:r>
    </w:p>
    <w:p w14:paraId="319BCA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}</w:t>
      </w:r>
    </w:p>
    <w:p w14:paraId="153E5A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export function addAssignment(data: any): Promise&lt;any&gt; {</w:t>
      </w:r>
    </w:p>
    <w:p w14:paraId="011F70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return post('/barn/assignment', data)</w:t>
      </w:r>
    </w:p>
    <w:p w14:paraId="6C9A09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}</w:t>
      </w:r>
    </w:p>
    <w:p w14:paraId="0306FB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export function updateAssignment(data: any): Promise&lt;any&gt; {</w:t>
      </w:r>
    </w:p>
    <w:p w14:paraId="371C8B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return put('/barn/assignment', data)</w:t>
      </w:r>
    </w:p>
    <w:p w14:paraId="42D645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}</w:t>
      </w:r>
    </w:p>
    <w:p w14:paraId="5E46ED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export function deleteAssignment(id: number): Promise&lt;any&gt; {</w:t>
      </w:r>
    </w:p>
    <w:p w14:paraId="6FD138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return del(`/barn/assignment/${id}`)</w:t>
      </w:r>
    </w:p>
    <w:p w14:paraId="40B7CC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}</w:t>
      </w:r>
    </w:p>
    <w:p w14:paraId="503D15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return get(`/barn/assignment/by-barn/${barnId}`) as any</w:t>
      </w:r>
    </w:p>
    <w:p w14:paraId="4B3551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}</w:t>
      </w:r>
    </w:p>
    <w:p w14:paraId="595D06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export function searchFarmer(keyword: string): Promise&lt;any&gt; {</w:t>
      </w:r>
    </w:p>
    <w:p w14:paraId="432916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return get('/barn/assignment/search-farmer', { keyword }) as any</w:t>
      </w:r>
    </w:p>
    <w:p w14:paraId="5AE8E0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}</w:t>
      </w:r>
    </w:p>
    <w:p w14:paraId="6FA6BD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return get('/barn/assignment/stats') as any</w:t>
      </w:r>
    </w:p>
    <w:p w14:paraId="6E822B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}</w:t>
      </w:r>
    </w:p>
    <w:p w14:paraId="2A4A21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export function autoReleaseAssignment(): Promise&lt;any&gt; {</w:t>
      </w:r>
    </w:p>
    <w:p w14:paraId="0D669F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return post('/barn/assignment/auto-release')</w:t>
      </w:r>
    </w:p>
    <w:p w14:paraId="7B6C9F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}</w:t>
      </w:r>
    </w:p>
    <w:p w14:paraId="599AE68E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src/api/baker.ts</w:t>
      </w:r>
    </w:p>
    <w:p w14:paraId="278068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{ get, post, put, del } from './request'</w:t>
      </w:r>
    </w:p>
    <w:p w14:paraId="71058F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export interface BakerListParams {</w:t>
      </w:r>
    </w:p>
    <w:p w14:paraId="0FF48B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  pageNum?: number</w:t>
      </w:r>
    </w:p>
    <w:p w14:paraId="7C515D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  pageSize?: number</w:t>
      </w:r>
    </w:p>
    <w:p w14:paraId="38736A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  name?: string</w:t>
      </w:r>
    </w:p>
    <w:p w14:paraId="7776B4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  phone?: string</w:t>
      </w:r>
    </w:p>
    <w:p w14:paraId="01F93B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  status?: number</w:t>
      </w:r>
    </w:p>
    <w:p w14:paraId="631681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}</w:t>
      </w:r>
    </w:p>
    <w:p w14:paraId="552285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export interface BakerStats {</w:t>
      </w:r>
    </w:p>
    <w:p w14:paraId="037071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total: number</w:t>
      </w:r>
    </w:p>
    <w:p w14:paraId="10955B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active: number</w:t>
      </w:r>
    </w:p>
    <w:p w14:paraId="5C498D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senior: number</w:t>
      </w:r>
    </w:p>
    <w:p w14:paraId="5E820F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mid: number</w:t>
      </w:r>
    </w:p>
    <w:p w14:paraId="36E32F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junior: number</w:t>
      </w:r>
    </w:p>
    <w:p w14:paraId="61E06C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}</w:t>
      </w:r>
    </w:p>
    <w:p w14:paraId="6D32EA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return get('/baker/stats') as any</w:t>
      </w:r>
    </w:p>
    <w:p w14:paraId="123AAA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}</w:t>
      </w:r>
    </w:p>
    <w:p w14:paraId="6335EA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return get('/baker/list', params) as any</w:t>
      </w:r>
    </w:p>
    <w:p w14:paraId="67E180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}</w:t>
      </w:r>
    </w:p>
    <w:p w14:paraId="3627A9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return get('/baker/options') as any</w:t>
      </w:r>
    </w:p>
    <w:p w14:paraId="137B77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}</w:t>
      </w:r>
    </w:p>
    <w:p w14:paraId="20630B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return get('/baker/poundGroups') as any</w:t>
      </w:r>
    </w:p>
    <w:p w14:paraId="740A26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}</w:t>
      </w:r>
    </w:p>
    <w:p w14:paraId="4F7CCB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export function addBaker(data: any): Promise&lt;any&gt; {</w:t>
      </w:r>
    </w:p>
    <w:p w14:paraId="0BCD64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return post('/baker', data) as any</w:t>
      </w:r>
    </w:p>
    <w:p w14:paraId="512773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}</w:t>
      </w:r>
    </w:p>
    <w:p w14:paraId="29E6BF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export function updateBaker(data: any): Promise&lt;any&gt; {</w:t>
      </w:r>
    </w:p>
    <w:p w14:paraId="735433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return put('/baker', data) as any</w:t>
      </w:r>
    </w:p>
    <w:p w14:paraId="6EC163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}</w:t>
      </w:r>
    </w:p>
    <w:p w14:paraId="7BDC16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export function deleteBaker(id: string): Promise&lt;any&gt; {</w:t>
      </w:r>
    </w:p>
    <w:p w14:paraId="71615E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return del(`/baker/${id}`) as any</w:t>
      </w:r>
    </w:p>
    <w:p w14:paraId="01290C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}</w:t>
      </w:r>
    </w:p>
    <w:p w14:paraId="298E1E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export function batchDeleteBaker(ids: string[]): Promise&lt;any&gt; {</w:t>
      </w:r>
    </w:p>
    <w:p w14:paraId="1BEB89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  return del('/baker/batch', { ids }) as any</w:t>
      </w:r>
    </w:p>
    <w:p w14:paraId="4D43B6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}</w:t>
      </w:r>
    </w:p>
    <w:p w14:paraId="0810121B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src/api/barn.ts</w:t>
      </w:r>
    </w:p>
    <w:p w14:paraId="1CA396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{ get, post, put, del } from './request'</w:t>
      </w:r>
    </w:p>
    <w:p w14:paraId="752525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export interface BarnListParams {</w:t>
      </w:r>
    </w:p>
    <w:p w14:paraId="252E6B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  pageNum?: number</w:t>
      </w:r>
    </w:p>
    <w:p w14:paraId="76BDFF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  pageSize?: number</w:t>
      </w:r>
    </w:p>
    <w:p w14:paraId="0552F2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  countyCode?: string</w:t>
      </w:r>
    </w:p>
    <w:p w14:paraId="7CA497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  townCode?: string</w:t>
      </w:r>
    </w:p>
    <w:p w14:paraId="6D3B09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  useStatus?: string</w:t>
      </w:r>
    </w:p>
    <w:p w14:paraId="42506D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  healthLevel?: string</w:t>
      </w:r>
    </w:p>
    <w:p w14:paraId="408373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  id?: string</w:t>
      </w:r>
    </w:p>
    <w:p w14:paraId="168990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  barnName?: string</w:t>
      </w:r>
    </w:p>
    <w:p w14:paraId="15B89E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}</w:t>
      </w:r>
    </w:p>
    <w:p w14:paraId="6152DE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export interface PageResult&lt;T&gt; {</w:t>
      </w:r>
    </w:p>
    <w:p w14:paraId="36F111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rows: T[]</w:t>
      </w:r>
    </w:p>
    <w:p w14:paraId="7AC8C3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total: number</w:t>
      </w:r>
    </w:p>
    <w:p w14:paraId="3D94B6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pageNum: number</w:t>
      </w:r>
    </w:p>
    <w:p w14:paraId="649783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pageSize: number</w:t>
      </w:r>
    </w:p>
    <w:p w14:paraId="4F47E1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}</w:t>
      </w:r>
    </w:p>
    <w:p w14:paraId="694E6A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return get('/barn/project/list', params) as any</w:t>
      </w:r>
    </w:p>
    <w:p w14:paraId="1B00EA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}</w:t>
      </w:r>
    </w:p>
    <w:p w14:paraId="011308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return get('/barn/project/list-options') as any</w:t>
      </w:r>
    </w:p>
    <w:p w14:paraId="4955B2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}</w:t>
      </w:r>
    </w:p>
    <w:p w14:paraId="73A893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return get(`/barn/project/${id}`) as any</w:t>
      </w:r>
    </w:p>
    <w:p w14:paraId="7358D5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}</w:t>
      </w:r>
    </w:p>
    <w:p w14:paraId="5C1AA4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return get('/barn/component/list', { ovenId }) as any</w:t>
      </w:r>
    </w:p>
    <w:p w14:paraId="19D6E4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}</w:t>
      </w:r>
    </w:p>
    <w:p w14:paraId="3195C1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export function addBarn(data: any): Promise&lt;any&gt; {</w:t>
      </w:r>
    </w:p>
    <w:p w14:paraId="5FC0ED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return post('/barn/project', data)</w:t>
      </w:r>
    </w:p>
    <w:p w14:paraId="5C67A7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}</w:t>
      </w:r>
    </w:p>
    <w:p w14:paraId="584FE4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export function updateBarn(data: any): Promise&lt;any&gt; {</w:t>
      </w:r>
    </w:p>
    <w:p w14:paraId="507FB6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return put('/barn/project', data)</w:t>
      </w:r>
    </w:p>
    <w:p w14:paraId="73D3DC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}</w:t>
      </w:r>
    </w:p>
    <w:p w14:paraId="5DD9D6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export function deleteBarn(id: string): Promise&lt;any&gt; {</w:t>
      </w:r>
    </w:p>
    <w:p w14:paraId="7981F7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return del(`/barn/project/${id}`)</w:t>
      </w:r>
    </w:p>
    <w:p w14:paraId="0327C6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}</w:t>
      </w:r>
    </w:p>
    <w:p w14:paraId="7C0838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return get('/barn/project/stats').then((res: any) =&gt; ({</w:t>
      </w:r>
    </w:p>
    <w:p w14:paraId="3EED8C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  total: res.total,</w:t>
      </w:r>
    </w:p>
    <w:p w14:paraId="43965C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  excellent: res.healthExcellent,</w:t>
      </w:r>
    </w:p>
    <w:p w14:paraId="3A1CFC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    maintenance: res.healthMaintenance,</w:t>
      </w:r>
    </w:p>
    <w:p w14:paraId="597A8C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  urgent: res.healthUrgent,</w:t>
      </w:r>
    </w:p>
    <w:p w14:paraId="0D6FF1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    retired: res.healthRetired</w:t>
      </w:r>
    </w:p>
    <w:p w14:paraId="038B28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})) as any</w:t>
      </w:r>
    </w:p>
    <w:p w14:paraId="5EF51C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}</w:t>
      </w:r>
    </w:p>
    <w:p w14:paraId="4D9FFA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return get('/barn/project/stats').then((res: any) =&gt; res.countyStats || []) as any</w:t>
      </w:r>
    </w:p>
    <w:p w14:paraId="5BAB71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}</w:t>
      </w:r>
    </w:p>
    <w:p w14:paraId="228B8B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  return get('/barn/project/stats').then((res: any) =&gt; res.projectTypeStats || []) as any</w:t>
      </w:r>
    </w:p>
    <w:p w14:paraId="1A9B3A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}</w:t>
      </w:r>
    </w:p>
    <w:p w14:paraId="79AB4A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  return get('/barn/project/stats').then((res: any) =&gt; res.buildMethodStats || []) as any</w:t>
      </w:r>
    </w:p>
    <w:p w14:paraId="20D2E5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}</w:t>
      </w:r>
    </w:p>
    <w:p w14:paraId="217452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  pageNum?: number</w:t>
      </w:r>
    </w:p>
    <w:p w14:paraId="6E62F1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  pageSize?: number</w:t>
      </w:r>
    </w:p>
    <w:p w14:paraId="5C7CAA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  county?: string</w:t>
      </w:r>
    </w:p>
    <w:p w14:paraId="534BBA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  township?: string</w:t>
      </w:r>
    </w:p>
    <w:p w14:paraId="6D2226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keyword?: string</w:t>
      </w:r>
    </w:p>
    <w:p w14:paraId="64AB5F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  status?: string</w:t>
      </w:r>
    </w:p>
    <w:p w14:paraId="423E7D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healthLevel?: string</w:t>
      </w:r>
    </w:p>
    <w:p w14:paraId="4612FA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  facilityStatus?: string</w:t>
      </w:r>
    </w:p>
    <w:p w14:paraId="7A1B82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} = {}): Promise&lt;PageResult&lt;any&gt;&gt; {</w:t>
      </w:r>
    </w:p>
    <w:p w14:paraId="2A2372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  return get('/barn/project/assign-list', params) as any</w:t>
      </w:r>
    </w:p>
    <w:p w14:paraId="7E0184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}</w:t>
      </w:r>
    </w:p>
    <w:p w14:paraId="5A1668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export interface ComponentQuery {</w:t>
      </w:r>
    </w:p>
    <w:p w14:paraId="78F92A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  category?: string  // JR/SR/ZK/ZT/FS</w:t>
      </w:r>
    </w:p>
    <w:p w14:paraId="2A7BC9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  projectId?: string</w:t>
      </w:r>
    </w:p>
    <w:p w14:paraId="3BCC03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  county?: string</w:t>
      </w:r>
    </w:p>
    <w:p w14:paraId="238AFF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township?: string</w:t>
      </w:r>
    </w:p>
    <w:p w14:paraId="514AD4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  status?: string  // 正常/缺失/损坏</w:t>
      </w:r>
    </w:p>
    <w:p w14:paraId="54EB29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  facilityStatus?: string  // 设施现状(正常/闲置/损坏/另作他用)</w:t>
      </w:r>
    </w:p>
    <w:p w14:paraId="1CC940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  pageNum?: number</w:t>
      </w:r>
    </w:p>
    <w:p w14:paraId="7F0989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pageSize?: number</w:t>
      </w:r>
    </w:p>
    <w:p w14:paraId="015893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}</w:t>
      </w:r>
    </w:p>
    <w:p w14:paraId="23FD6A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117    return get('/barn/components/list', params) as any</w:t>
      </w:r>
    </w:p>
    <w:p w14:paraId="493CD6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}</w:t>
      </w:r>
    </w:p>
    <w:p w14:paraId="092B06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  return get(`/barn/components/${projectId}`) as any</w:t>
      </w:r>
    </w:p>
    <w:p w14:paraId="0EB19D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}</w:t>
      </w:r>
    </w:p>
    <w:p w14:paraId="4DF693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  return get(`/barn/components/${projectId}/${category}`) as any</w:t>
      </w:r>
    </w:p>
    <w:p w14:paraId="4B891E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}</w:t>
      </w:r>
    </w:p>
    <w:p w14:paraId="1708D7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  return get('/barn/project/stats') as any</w:t>
      </w:r>
    </w:p>
    <w:p w14:paraId="5CB1B1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}</w:t>
      </w:r>
    </w:p>
    <w:p w14:paraId="1D3452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export function updateBarnProject(data: any) {</w:t>
      </w:r>
    </w:p>
    <w:p w14:paraId="69A8A3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  return put('/barn/project/edit', data) as any</w:t>
      </w:r>
    </w:p>
    <w:p w14:paraId="15BDD2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}</w:t>
      </w:r>
    </w:p>
    <w:p w14:paraId="137B7251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src/api/component-quote.ts</w:t>
      </w:r>
    </w:p>
    <w:p w14:paraId="381DC3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{ get, post, put, del } from './request'</w:t>
      </w:r>
    </w:p>
    <w:p w14:paraId="021C99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export interface QuoteListParams {</w:t>
      </w:r>
    </w:p>
    <w:p w14:paraId="13B7D8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  pageNum?: number</w:t>
      </w:r>
    </w:p>
    <w:p w14:paraId="78BAE0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  pageSize?: number</w:t>
      </w:r>
    </w:p>
    <w:p w14:paraId="5FC62E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  itemName?: string</w:t>
      </w:r>
    </w:p>
    <w:p w14:paraId="0EB177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}</w:t>
      </w:r>
    </w:p>
    <w:p w14:paraId="567485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  return get('/barn/component-quote/list', params) as any</w:t>
      </w:r>
    </w:p>
    <w:p w14:paraId="20A415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}</w:t>
      </w:r>
    </w:p>
    <w:p w14:paraId="7480DC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return get(`/barn/component-quote/${id}`) as any</w:t>
      </w:r>
    </w:p>
    <w:p w14:paraId="180690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}</w:t>
      </w:r>
    </w:p>
    <w:p w14:paraId="35D47D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export function addQuote(data: any): Promise&lt;any&gt; {</w:t>
      </w:r>
    </w:p>
    <w:p w14:paraId="3F5320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return post('/barn/component-quote', data)</w:t>
      </w:r>
    </w:p>
    <w:p w14:paraId="7A0129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}</w:t>
      </w:r>
    </w:p>
    <w:p w14:paraId="741313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export function updateQuote(data: any): Promise&lt;any&gt; {</w:t>
      </w:r>
    </w:p>
    <w:p w14:paraId="4036EB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return put('/barn/component-quote', data)</w:t>
      </w:r>
    </w:p>
    <w:p w14:paraId="45C1F0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}</w:t>
      </w:r>
    </w:p>
    <w:p w14:paraId="2CA964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export function deleteQuote(id: number): Promise&lt;any&gt; {</w:t>
      </w:r>
    </w:p>
    <w:p w14:paraId="02584C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return del(`/barn/component-quote/${id}`)</w:t>
      </w:r>
    </w:p>
    <w:p w14:paraId="2591D8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}</w:t>
      </w:r>
    </w:p>
    <w:p w14:paraId="47EDB2BA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src/api/dict.ts</w:t>
      </w:r>
    </w:p>
    <w:p w14:paraId="1B5502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{ get } from './request'</w:t>
      </w:r>
    </w:p>
    <w:p w14:paraId="2167AE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export function listCounty(cityCode?: string): Promise&lt;any[]&gt; {</w:t>
      </w:r>
    </w:p>
    <w:p w14:paraId="5551F4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  return get('/barn/dict/county', { cityCode }) as any</w:t>
      </w:r>
    </w:p>
    <w:p w14:paraId="19DB12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}</w:t>
      </w:r>
    </w:p>
    <w:p w14:paraId="1AB161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export function listTownship(countyCode?: string): Promise&lt;any[]&gt; {</w:t>
      </w:r>
    </w:p>
    <w:p w14:paraId="155EAF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  return get('/barn/dict/township', { countyCode }) as any</w:t>
      </w:r>
    </w:p>
    <w:p w14:paraId="0C493A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}</w:t>
      </w:r>
    </w:p>
    <w:p w14:paraId="4E8422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export function listVillage(townCode?: string): Promise&lt;any[]&gt; {</w:t>
      </w:r>
    </w:p>
    <w:p w14:paraId="156E26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  return get('/barn/dict/village', { townCode }) as any</w:t>
      </w:r>
    </w:p>
    <w:p w14:paraId="299782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}</w:t>
      </w:r>
    </w:p>
    <w:p w14:paraId="5E2902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export function listProjectType(): Promise&lt;any[]&gt; {</w:t>
      </w:r>
    </w:p>
    <w:p w14:paraId="6483FD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return get('/barn/dict/projectType') as any</w:t>
      </w:r>
    </w:p>
    <w:p w14:paraId="69008E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}</w:t>
      </w:r>
    </w:p>
    <w:p w14:paraId="55E5F9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export function listTeam(params: { teamType?: string; countyCode?: string } = {}): Promise&lt;any&gt; {</w:t>
      </w:r>
    </w:p>
    <w:p w14:paraId="480429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return get('/barn/team/list', params) as any</w:t>
      </w:r>
    </w:p>
    <w:p w14:paraId="02E460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}</w:t>
      </w:r>
    </w:p>
    <w:p w14:paraId="016A65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return get(`/barn/team/${id}`) as any</w:t>
      </w:r>
    </w:p>
    <w:p w14:paraId="628CC6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}</w:t>
      </w:r>
    </w:p>
    <w:p w14:paraId="1F08E9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export function listFund(params: { fundYear?: number; countyCode?: string } = {}): Promise&lt;any&gt; {</w:t>
      </w:r>
    </w:p>
    <w:p w14:paraId="01C190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return get('/barn/fund/list', params) as any</w:t>
      </w:r>
    </w:p>
    <w:p w14:paraId="138414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}</w:t>
      </w:r>
    </w:p>
    <w:p w14:paraId="3FE13507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src/api/evaluation.ts</w:t>
      </w:r>
    </w:p>
    <w:p w14:paraId="113E89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{ get, post, put, del } from './request'</w:t>
      </w:r>
    </w:p>
    <w:p w14:paraId="6F0103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export interface EvaluationListParams {</w:t>
      </w:r>
    </w:p>
    <w:p w14:paraId="261125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  pageNum?: number</w:t>
      </w:r>
    </w:p>
    <w:p w14:paraId="3D4CE5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  pageSize?: number</w:t>
      </w:r>
    </w:p>
    <w:p w14:paraId="73B70F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  ovenId?: string</w:t>
      </w:r>
    </w:p>
    <w:p w14:paraId="5D9D96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  userId?: string | number</w:t>
      </w:r>
    </w:p>
    <w:p w14:paraId="011230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  evaluatorPhone?: string</w:t>
      </w:r>
    </w:p>
    <w:p w14:paraId="6CF76D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  county?: string</w:t>
      </w:r>
    </w:p>
    <w:p w14:paraId="3D9208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  minRating?: number</w:t>
      </w:r>
    </w:p>
    <w:p w14:paraId="411E8D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  maxRating?: number</w:t>
      </w:r>
    </w:p>
    <w:p w14:paraId="70F650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  startDate?: string</w:t>
      </w:r>
    </w:p>
    <w:p w14:paraId="5A272E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  endDate?: string</w:t>
      </w:r>
    </w:p>
    <w:p w14:paraId="1D9AE4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}</w:t>
      </w:r>
    </w:p>
    <w:p w14:paraId="780EAB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return get('/barn/evaluation/list', params) as any</w:t>
      </w:r>
    </w:p>
    <w:p w14:paraId="28D0E7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}</w:t>
      </w:r>
    </w:p>
    <w:p w14:paraId="2B036F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return get(`/barn/evaluation/${id}`) as any</w:t>
      </w:r>
    </w:p>
    <w:p w14:paraId="7399E0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}</w:t>
      </w:r>
    </w:p>
    <w:p w14:paraId="117150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export function addEvaluation(data: any): Promise&lt;any&gt; {</w:t>
      </w:r>
    </w:p>
    <w:p w14:paraId="68D943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return post('/barn/evaluation', data)</w:t>
      </w:r>
    </w:p>
    <w:p w14:paraId="535E32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}</w:t>
      </w:r>
    </w:p>
    <w:p w14:paraId="0FDF1F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export function updateEvaluation(data: any): Promise&lt;any&gt; {</w:t>
      </w:r>
    </w:p>
    <w:p w14:paraId="11D1D1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return put('/barn/evaluation', data)</w:t>
      </w:r>
    </w:p>
    <w:p w14:paraId="48D9F8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}</w:t>
      </w:r>
    </w:p>
    <w:p w14:paraId="501D94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export function deleteEvaluation(id: number): Promise&lt;any&gt; {</w:t>
      </w:r>
    </w:p>
    <w:p w14:paraId="79030B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return del(`/barn/evaluation/${id}`)</w:t>
      </w:r>
    </w:p>
    <w:p w14:paraId="54152F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}</w:t>
      </w:r>
    </w:p>
    <w:p w14:paraId="24EB54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return get('/barn/evaluation/stats') as any</w:t>
      </w:r>
    </w:p>
    <w:p w14:paraId="720C59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}</w:t>
      </w:r>
    </w:p>
    <w:p w14:paraId="73F885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export const getEvaluationStatistics = getEvaluationStats</w:t>
      </w:r>
    </w:p>
    <w:p w14:paraId="00CB74A3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src/api/farmer.ts</w:t>
      </w:r>
    </w:p>
    <w:p w14:paraId="403821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import { get, post, put, del, download } from './request'</w:t>
      </w:r>
    </w:p>
    <w:p w14:paraId="3CD27D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export interface FarmerListParams {</w:t>
      </w:r>
    </w:p>
    <w:p w14:paraId="536B6E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  pageNum?: number</w:t>
      </w:r>
    </w:p>
    <w:p w14:paraId="6AB7B6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  pageSize?: number</w:t>
      </w:r>
    </w:p>
    <w:p w14:paraId="1827F6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  name?: string</w:t>
      </w:r>
    </w:p>
    <w:p w14:paraId="31C3F6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  phone?: string</w:t>
      </w:r>
    </w:p>
    <w:p w14:paraId="780624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  creditLevel?: string</w:t>
      </w:r>
    </w:p>
    <w:p w14:paraId="719623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  status?: number</w:t>
      </w:r>
    </w:p>
    <w:p w14:paraId="692940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}</w:t>
      </w:r>
    </w:p>
    <w:p w14:paraId="067AD4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export interface Farmer {</w:t>
      </w:r>
    </w:p>
    <w:p w14:paraId="4723CB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  id: string</w:t>
      </w:r>
    </w:p>
    <w:p w14:paraId="7F2EEE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  name: string</w:t>
      </w:r>
    </w:p>
    <w:p w14:paraId="0A4340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phone: string</w:t>
      </w:r>
    </w:p>
    <w:p w14:paraId="015803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creditLevel: string</w:t>
      </w:r>
    </w:p>
    <w:p w14:paraId="62FE8E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creditScore: number</w:t>
      </w:r>
    </w:p>
    <w:p w14:paraId="195DD0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area: string</w:t>
      </w:r>
    </w:p>
    <w:p w14:paraId="3738E1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poundGroupId: number</w:t>
      </w:r>
    </w:p>
    <w:p w14:paraId="1ADC79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poundGroupName?: string</w:t>
      </w:r>
    </w:p>
    <w:p w14:paraId="5265E0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plantingArea: number</w:t>
      </w:r>
    </w:p>
    <w:p w14:paraId="468C86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plantingYears: number</w:t>
      </w:r>
    </w:p>
    <w:p w14:paraId="6EF2F7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totalBakes: number</w:t>
      </w:r>
    </w:p>
    <w:p w14:paraId="038590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avatarUrl?: string</w:t>
      </w:r>
    </w:p>
    <w:p w14:paraId="7EA868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status: number</w:t>
      </w:r>
    </w:p>
    <w:p w14:paraId="776F91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createTime?: string</w:t>
      </w:r>
    </w:p>
    <w:p w14:paraId="465CAB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updateTime?: string</w:t>
      </w:r>
    </w:p>
    <w:p w14:paraId="26EAAA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}</w:t>
      </w:r>
    </w:p>
    <w:p w14:paraId="014A75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export interface FarmerStats {</w:t>
      </w:r>
    </w:p>
    <w:p w14:paraId="080CE5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total: number</w:t>
      </w:r>
    </w:p>
    <w:p w14:paraId="47C331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active: number</w:t>
      </w:r>
    </w:p>
    <w:p w14:paraId="12E78A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creditA: number</w:t>
      </w:r>
    </w:p>
    <w:p w14:paraId="38F2FE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creditB: number</w:t>
      </w:r>
    </w:p>
    <w:p w14:paraId="70D0F6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creditC: number</w:t>
      </w:r>
    </w:p>
    <w:p w14:paraId="5213F1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creditD: number</w:t>
      </w:r>
    </w:p>
    <w:p w14:paraId="706E45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}</w:t>
      </w:r>
    </w:p>
    <w:p w14:paraId="012AD9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return get('/farmer/list', params)</w:t>
      </w:r>
    </w:p>
    <w:p w14:paraId="6E38EE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}</w:t>
      </w:r>
    </w:p>
    <w:p w14:paraId="2999CA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return get('/farmer/stats')</w:t>
      </w:r>
    </w:p>
    <w:p w14:paraId="18C1F7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}</w:t>
      </w:r>
    </w:p>
    <w:p w14:paraId="5A531F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  return get(`/farmer/${id}`)</w:t>
      </w:r>
    </w:p>
    <w:p w14:paraId="05E16A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}</w:t>
      </w:r>
    </w:p>
    <w:p w14:paraId="46649E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export function addFarmer(data: Partial&lt;Farmer&gt;): Promise&lt;any&gt; {</w:t>
      </w:r>
    </w:p>
    <w:p w14:paraId="153BF1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return post('/farmer', data)</w:t>
      </w:r>
    </w:p>
    <w:p w14:paraId="170014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}</w:t>
      </w:r>
    </w:p>
    <w:p w14:paraId="1EE887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export function updateFarmer(data: Partial&lt;Farmer&gt;): Promise&lt;any&gt; {</w:t>
      </w:r>
    </w:p>
    <w:p w14:paraId="17E12C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return put('/farmer', data)</w:t>
      </w:r>
    </w:p>
    <w:p w14:paraId="45EEBE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}</w:t>
      </w:r>
    </w:p>
    <w:p w14:paraId="0ED9F2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export function deleteFarmer(id: string): Promise&lt;any&gt; {</w:t>
      </w:r>
    </w:p>
    <w:p w14:paraId="29B078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  return del(`/farmer/${id}`)</w:t>
      </w:r>
    </w:p>
    <w:p w14:paraId="4DB9A3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}</w:t>
      </w:r>
    </w:p>
    <w:p w14:paraId="23D0FE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export function batchDeleteFarmer(ids: string[]): Promise&lt;any&gt; {</w:t>
      </w:r>
    </w:p>
    <w:p w14:paraId="051A9E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  return del('/farmer/batch', undefined, { data: { ids } })</w:t>
      </w:r>
    </w:p>
    <w:p w14:paraId="4CF2E2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}</w:t>
      </w:r>
    </w:p>
    <w:p w14:paraId="4F1A98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export function importFarmer(file: File): Promise&lt;any&gt; {</w:t>
      </w:r>
    </w:p>
    <w:p w14:paraId="5ABBCE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const formData = new FormData()</w:t>
      </w:r>
    </w:p>
    <w:p w14:paraId="2AF217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  formData.append('file', file)</w:t>
      </w:r>
    </w:p>
    <w:p w14:paraId="3A3414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  return post('/farmer/import', formData)</w:t>
      </w:r>
    </w:p>
    <w:p w14:paraId="49CA58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}</w:t>
      </w:r>
    </w:p>
    <w:p w14:paraId="4CF921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export function importFarmerJson(data: any[]): Promise&lt;any&gt; {</w:t>
      </w:r>
    </w:p>
    <w:p w14:paraId="24E760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  return post('/farmer/import-json', data)</w:t>
      </w:r>
    </w:p>
    <w:p w14:paraId="305512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}</w:t>
      </w:r>
    </w:p>
    <w:p w14:paraId="008CC5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export function exportFarmer(params: FarmerListParams = {}): Promise&lt;any&gt; {</w:t>
      </w:r>
    </w:p>
    <w:p w14:paraId="2C662D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  return get('/farmer/export', params, {</w:t>
      </w:r>
    </w:p>
    <w:p w14:paraId="16FB3C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  responseType: 'blob'</w:t>
      </w:r>
    </w:p>
    <w:p w14:paraId="29FF9B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})</w:t>
      </w:r>
    </w:p>
    <w:p w14:paraId="7A1F37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}</w:t>
      </w:r>
    </w:p>
    <w:p w14:paraId="4A4FE1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export function downloadImportTemplate(): Promise&lt;any&gt; {</w:t>
      </w:r>
    </w:p>
    <w:p w14:paraId="3CD532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  return get('/farmer/import-template', {}, {</w:t>
      </w:r>
    </w:p>
    <w:p w14:paraId="06E24C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    responseType: 'blob'</w:t>
      </w:r>
    </w:p>
    <w:p w14:paraId="3DBC52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  })</w:t>
      </w:r>
    </w:p>
    <w:p w14:paraId="15EA04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}</w:t>
      </w:r>
    </w:p>
    <w:p w14:paraId="3C25DB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export function syncToMiniProgram(id: string): Promise&lt;any&gt; {</w:t>
      </w:r>
    </w:p>
    <w:p w14:paraId="69BBAD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  return post(`/farmer/${id}/sync`)</w:t>
      </w:r>
    </w:p>
    <w:p w14:paraId="411D70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}</w:t>
      </w:r>
    </w:p>
    <w:p w14:paraId="2BFE81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export function batchSyncToMiniProgram(ids: string[]): Promise&lt;any&gt; {</w:t>
      </w:r>
    </w:p>
    <w:p w14:paraId="4771A3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  return post('/farmer/batch-sync', { ids })</w:t>
      </w:r>
    </w:p>
    <w:p w14:paraId="25799C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}</w:t>
      </w:r>
    </w:p>
    <w:p w14:paraId="21D996CD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src/api/farmerAlgo.ts</w:t>
      </w:r>
    </w:p>
    <w:p w14:paraId="3676B9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import { get, post } from './request'</w:t>
      </w:r>
    </w:p>
    <w:p w14:paraId="0D82A6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export const DEFAULT_PAPER = '2026'</w:t>
      </w:r>
    </w:p>
    <w:p w14:paraId="5BF98D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export const DIM_COLS = ['k_cult', 'k_pp', 'k_hv', 'k_cur', 'k_syn'] as const</w:t>
      </w:r>
    </w:p>
    <w:p w14:paraId="079B52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export const DIMS = ['栽培', '植保', '采烤', '烘烤', '综合'] as const</w:t>
      </w:r>
    </w:p>
    <w:p w14:paraId="5BF814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export const DIM_W = [0.18, 0.18, 0.19, 0.25, 0.20] as const</w:t>
      </w:r>
    </w:p>
    <w:p w14:paraId="18A9B8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export function importAnswers(rows: unknown[], paperId = DEFAULT_PAPER, replace = true): Promise&lt;any&gt; {</w:t>
      </w:r>
    </w:p>
    <w:p w14:paraId="183533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  return post('/farmer-algo/import', rows, { params: { paperId, replace } })</w:t>
      </w:r>
    </w:p>
    <w:p w14:paraId="0F8A87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}</w:t>
      </w:r>
    </w:p>
    <w:p w14:paraId="6EB30D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export function genDemo(paperId = DEFAULT_PAPER): Promise&lt;any&gt; {</w:t>
      </w:r>
    </w:p>
    <w:p w14:paraId="5F29A3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return post(`/farmer-algo/demo?paperId=${paperId}`)</w:t>
      </w:r>
    </w:p>
    <w:p w14:paraId="25F3F6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}</w:t>
      </w:r>
    </w:p>
    <w:p w14:paraId="452517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export function clearPaper(paperId = DEFAULT_PAPER): Promise&lt;any&gt; {</w:t>
      </w:r>
    </w:p>
    <w:p w14:paraId="06C4B5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return post(`/farmer-algo/clear?paperId=${paperId}`)</w:t>
      </w:r>
    </w:p>
    <w:p w14:paraId="4557B6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}</w:t>
      </w:r>
    </w:p>
    <w:p w14:paraId="799ACF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return get('/farmer-algo/answers', params)</w:t>
      </w:r>
    </w:p>
    <w:p w14:paraId="6105D4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}</w:t>
      </w:r>
    </w:p>
    <w:p w14:paraId="1BD892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return get('/farmer-algo/answer-stats', { paperId })</w:t>
      </w:r>
    </w:p>
    <w:p w14:paraId="382438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}</w:t>
      </w:r>
    </w:p>
    <w:p w14:paraId="692215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export function computeProfiles(paperId = DEFAULT_PAPER): Promise&lt;any&gt; {</w:t>
      </w:r>
    </w:p>
    <w:p w14:paraId="0CB18A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return post(`/farmer-algo/compute?paperId=${paperId}`)</w:t>
      </w:r>
    </w:p>
    <w:p w14:paraId="1E6D6D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}</w:t>
      </w:r>
    </w:p>
    <w:p w14:paraId="71E8F8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return get('/farmer-algo/overview', { paperId })</w:t>
      </w:r>
    </w:p>
    <w:p w14:paraId="596664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}</w:t>
      </w:r>
    </w:p>
    <w:p w14:paraId="2C7D93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return get('/farmer-algo/profiles', params)</w:t>
      </w:r>
    </w:p>
    <w:p w14:paraId="0799EF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}</w:t>
      </w:r>
    </w:p>
    <w:p w14:paraId="419242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return get('/farmer-algo/village-gap', { paperId })</w:t>
      </w:r>
    </w:p>
    <w:p w14:paraId="2C9F88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}</w:t>
      </w:r>
    </w:p>
    <w:p w14:paraId="6149B0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return get('/farmer-algo/train-plan', { paperId })</w:t>
      </w:r>
    </w:p>
    <w:p w14:paraId="00704B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}</w:t>
      </w:r>
    </w:p>
    <w:p w14:paraId="25EDDE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return get('/farmer-algo/radar', { limit, paperId })</w:t>
      </w:r>
    </w:p>
    <w:p w14:paraId="650C94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}</w:t>
      </w:r>
    </w:p>
    <w:p w14:paraId="1DC918D5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src/api/health.ts</w:t>
      </w:r>
    </w:p>
    <w:p w14:paraId="578891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 * 健康分析API - 对接RuoYi后端</w:t>
      </w:r>
    </w:p>
    <w:p w14:paraId="659C1F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{ get } from './request'</w:t>
      </w:r>
    </w:p>
    <w:p w14:paraId="5080F6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  return get('/barn/project/stats').then((res: any) =&gt; ({</w:t>
      </w:r>
    </w:p>
    <w:p w14:paraId="6594BB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    excellent: res.healthExcellent,</w:t>
      </w:r>
    </w:p>
    <w:p w14:paraId="2BE9DD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    maintenance: res.healthMaintenance,</w:t>
      </w:r>
    </w:p>
    <w:p w14:paraId="3C7455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    urgent: res.healthUrgent,</w:t>
      </w:r>
    </w:p>
    <w:p w14:paraId="205124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    retired: res.healthRetired</w:t>
      </w:r>
    </w:p>
    <w:p w14:paraId="68CB0F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  })) as any</w:t>
      </w:r>
    </w:p>
    <w:p w14:paraId="796969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}</w:t>
      </w:r>
    </w:p>
    <w:p w14:paraId="346B28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return get('/barn/project/stats').then((res: any) =&gt; res.countyStats || []) as any</w:t>
      </w:r>
    </w:p>
    <w:p w14:paraId="367C28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}</w:t>
      </w:r>
    </w:p>
    <w:p w14:paraId="59E0F8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return get('/barn/project/list', { pageSize: 500, ...params }) as any</w:t>
      </w:r>
    </w:p>
    <w:p w14:paraId="50E85E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}</w:t>
      </w:r>
    </w:p>
    <w:p w14:paraId="188CAD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return get('/barn/project/stats').then((res: any) =&gt; ({</w:t>
      </w:r>
    </w:p>
    <w:p w14:paraId="3900A5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  excellent: res.healthExcellent,</w:t>
      </w:r>
    </w:p>
    <w:p w14:paraId="4F169D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  maintenance: res.healthMaintenance,</w:t>
      </w:r>
    </w:p>
    <w:p w14:paraId="5069C1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  urgent: res.healthUrgent,</w:t>
      </w:r>
    </w:p>
    <w:p w14:paraId="18B2EB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  retired: res.healthRetired</w:t>
      </w:r>
    </w:p>
    <w:p w14:paraId="3737F9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})) as any</w:t>
      </w:r>
    </w:p>
    <w:p w14:paraId="495A9D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}</w:t>
      </w:r>
    </w:p>
    <w:p w14:paraId="6092F1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export type HealthScoreRecord = any</w:t>
      </w:r>
    </w:p>
    <w:p w14:paraId="270976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export type HealthLevel = '优良' | '需维护' | '急需修复' | '退出'</w:t>
      </w:r>
    </w:p>
    <w:p w14:paraId="4ECC981C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src/api/login.ts</w:t>
      </w:r>
    </w:p>
    <w:p w14:paraId="1301A3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 * 登录认证API - 对接RuoYi后端</w:t>
      </w:r>
    </w:p>
    <w:p w14:paraId="30D656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{ post } from './request'</w:t>
      </w:r>
    </w:p>
    <w:p w14:paraId="0FC6D2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export interface LoginBody {</w:t>
      </w:r>
    </w:p>
    <w:p w14:paraId="1E6ADC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  username: string</w:t>
      </w:r>
    </w:p>
    <w:p w14:paraId="30D509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  password: string</w:t>
      </w:r>
    </w:p>
    <w:p w14:paraId="5510AC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}</w:t>
      </w:r>
    </w:p>
    <w:p w14:paraId="1A1AFC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export function login(data: LoginBody): Promise&lt;any&gt; {</w:t>
      </w:r>
    </w:p>
    <w:p w14:paraId="02DFBE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  return post('/api/login', data) as any</w:t>
      </w:r>
    </w:p>
    <w:p w14:paraId="495F18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}</w:t>
      </w:r>
    </w:p>
    <w:p w14:paraId="5CB800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export function logout(): Promise&lt;any&gt; {</w:t>
      </w:r>
    </w:p>
    <w:p w14:paraId="4928FF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  return post('/api/logout')</w:t>
      </w:r>
    </w:p>
    <w:p w14:paraId="42C370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}</w:t>
      </w:r>
    </w:p>
    <w:p w14:paraId="074E38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return post('/api/getInfo') as any</w:t>
      </w:r>
    </w:p>
    <w:p w14:paraId="47CE2B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}</w:t>
      </w:r>
    </w:p>
    <w:p w14:paraId="4863DBE0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src/api/repair.ts</w:t>
      </w:r>
    </w:p>
    <w:p w14:paraId="5A8506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{ get, post, put, del } from './request'</w:t>
      </w:r>
    </w:p>
    <w:p w14:paraId="7B60C0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export interface RepairListParams {</w:t>
      </w:r>
    </w:p>
    <w:p w14:paraId="31703B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  pageNum?: number</w:t>
      </w:r>
    </w:p>
    <w:p w14:paraId="4F42E7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  pageSize?: number</w:t>
      </w:r>
    </w:p>
    <w:p w14:paraId="2FBCDF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  ovenId?: string</w:t>
      </w:r>
    </w:p>
    <w:p w14:paraId="2B1EE1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  status?: string</w:t>
      </w:r>
    </w:p>
    <w:p w14:paraId="33F2A3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  repairType?: string</w:t>
      </w:r>
    </w:p>
    <w:p w14:paraId="534A67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  urgency?: string</w:t>
      </w:r>
    </w:p>
    <w:p w14:paraId="7AC2EF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  repairYear?: string</w:t>
      </w:r>
    </w:p>
    <w:p w14:paraId="786F2F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  replacementType?: string</w:t>
      </w:r>
    </w:p>
    <w:p w14:paraId="26BC87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  componentName?: string</w:t>
      </w:r>
    </w:p>
    <w:p w14:paraId="42C896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}</w:t>
      </w:r>
    </w:p>
    <w:p w14:paraId="640256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return get(`/barn/repair/${id}`) as any</w:t>
      </w:r>
    </w:p>
    <w:p w14:paraId="3E2C93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}</w:t>
      </w:r>
    </w:p>
    <w:p w14:paraId="11342C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export function approveRepair(id: number, data: { repairStatus: string; auditOpinion?: string }): Promise&lt;any&gt; {</w:t>
      </w:r>
    </w:p>
    <w:p w14:paraId="09B283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return put('/barn/repair', { id, ...data })</w:t>
      </w:r>
    </w:p>
    <w:p w14:paraId="65E386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}</w:t>
      </w:r>
    </w:p>
    <w:p w14:paraId="19B469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export function acceptRepair(id: number, data: { repairStatus: string; acceptOpinion?: string; actualCost?: number }): Promise&lt;any&gt; {</w:t>
      </w:r>
    </w:p>
    <w:p w14:paraId="36FB9F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return put('/barn/repair', { id, ...data })</w:t>
      </w:r>
    </w:p>
    <w:p w14:paraId="1A75CF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}</w:t>
      </w:r>
    </w:p>
    <w:p w14:paraId="370334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return get('/barn/repair/list', params) as any</w:t>
      </w:r>
    </w:p>
    <w:p w14:paraId="63A4A0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}</w:t>
      </w:r>
    </w:p>
    <w:p w14:paraId="264E0C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return get(`/barn/repair/${id}`) as any</w:t>
      </w:r>
    </w:p>
    <w:p w14:paraId="02C6F1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}</w:t>
      </w:r>
    </w:p>
    <w:p w14:paraId="517F10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export function addRepair(data: any): Promise&lt;any&gt; {</w:t>
      </w:r>
    </w:p>
    <w:p w14:paraId="0EADA9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return post('/barn/repair', data)</w:t>
      </w:r>
    </w:p>
    <w:p w14:paraId="57F988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}</w:t>
      </w:r>
    </w:p>
    <w:p w14:paraId="196D81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export function applyRepair(data: {</w:t>
      </w:r>
    </w:p>
    <w:p w14:paraId="797AB0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ovenId: string</w:t>
      </w:r>
    </w:p>
    <w:p w14:paraId="2E446F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repairType: string</w:t>
      </w:r>
    </w:p>
    <w:p w14:paraId="36F8AD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urgency: string</w:t>
      </w:r>
    </w:p>
    <w:p w14:paraId="15B7C2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applyDesc?: string</w:t>
      </w:r>
    </w:p>
    <w:p w14:paraId="39EC8B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estimatedCost?: number</w:t>
      </w:r>
    </w:p>
    <w:p w14:paraId="6861F0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  applicant?: string</w:t>
      </w:r>
    </w:p>
    <w:p w14:paraId="722679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remark?: string</w:t>
      </w:r>
    </w:p>
    <w:p w14:paraId="1FB4FD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}): Promise&lt;any&gt; {</w:t>
      </w:r>
    </w:p>
    <w:p w14:paraId="43B1BE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const payload: any = {</w:t>
      </w:r>
    </w:p>
    <w:p w14:paraId="63AAF3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  ...data,</w:t>
      </w:r>
    </w:p>
    <w:p w14:paraId="7A545E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  applyTime: new Date().toISOString().slice(0, 19).replace('T', ' '),</w:t>
      </w:r>
    </w:p>
    <w:p w14:paraId="6C1DFD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  repairStatus: '待审核',</w:t>
      </w:r>
    </w:p>
    <w:p w14:paraId="76CB66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  }</w:t>
      </w:r>
    </w:p>
    <w:p w14:paraId="4590C6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  return post('/barn/repair', payload)</w:t>
      </w:r>
    </w:p>
    <w:p w14:paraId="232BED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}</w:t>
      </w:r>
    </w:p>
    <w:p w14:paraId="29606B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export function updateRepair(data: any): Promise&lt;any&gt; {</w:t>
      </w:r>
    </w:p>
    <w:p w14:paraId="2AED70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return put('/barn/repair', data)</w:t>
      </w:r>
    </w:p>
    <w:p w14:paraId="180DD9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}</w:t>
      </w:r>
    </w:p>
    <w:p w14:paraId="3D6CF5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export function deleteRepair(id: number): Promise&lt;any&gt; {</w:t>
      </w:r>
    </w:p>
    <w:p w14:paraId="4CDC63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  return del(`/barn/repair/${id}`)</w:t>
      </w:r>
    </w:p>
    <w:p w14:paraId="7B5F99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}</w:t>
      </w:r>
    </w:p>
    <w:p w14:paraId="50F8FA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return get('/barn/repair/stats') as any</w:t>
      </w:r>
    </w:p>
    <w:p w14:paraId="4F5E13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}</w:t>
      </w:r>
    </w:p>
    <w:p w14:paraId="72C793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  return get('/barn/repair/analysis') as any</w:t>
      </w:r>
    </w:p>
    <w:p w14:paraId="562526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}</w:t>
      </w:r>
    </w:p>
    <w:p w14:paraId="0143D559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src/api/request.ts</w:t>
      </w:r>
    </w:p>
    <w:p w14:paraId="518A8E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axios from 'axios'</w:t>
      </w:r>
    </w:p>
    <w:p w14:paraId="3B3B74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type { AxiosInstance, AxiosRequestConfig, AxiosResponse } from 'axios'</w:t>
      </w:r>
    </w:p>
    <w:p w14:paraId="52176E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{ ElMessage } from 'element-plus'</w:t>
      </w:r>
    </w:p>
    <w:p w14:paraId="6B47E0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import router from '@/router'</w:t>
      </w:r>
    </w:p>
    <w:p w14:paraId="480DBC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const service: AxiosInstance = axios.create({</w:t>
      </w:r>
    </w:p>
    <w:p w14:paraId="5D90AF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  baseURL: '/dev-api',</w:t>
      </w:r>
    </w:p>
    <w:p w14:paraId="472865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  timeout: 15000,</w:t>
      </w:r>
    </w:p>
    <w:p w14:paraId="05989E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  headers: {</w:t>
      </w:r>
    </w:p>
    <w:p w14:paraId="3B8665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    'Content-Type': 'application/json;charset=UTF-8',</w:t>
      </w:r>
    </w:p>
    <w:p w14:paraId="1D41E5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  },</w:t>
      </w:r>
    </w:p>
    <w:p w14:paraId="7DD9AB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})</w:t>
      </w:r>
    </w:p>
    <w:p w14:paraId="6CA721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service.interceptors.request.use(</w:t>
      </w:r>
    </w:p>
    <w:p w14:paraId="46772A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(config) =&gt; {</w:t>
      </w:r>
    </w:p>
    <w:p w14:paraId="664C45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  const token = localStorage.getItem('token')</w:t>
      </w:r>
    </w:p>
    <w:p w14:paraId="7E6481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  if (token &amp;&amp; config.headers) {</w:t>
      </w:r>
    </w:p>
    <w:p w14:paraId="1694E7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    config.headers['Authorization'] = `Bearer ${token}`</w:t>
      </w:r>
    </w:p>
    <w:p w14:paraId="335020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  }</w:t>
      </w:r>
    </w:p>
    <w:p w14:paraId="185C19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return config</w:t>
      </w:r>
    </w:p>
    <w:p w14:paraId="5D4CD8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},</w:t>
      </w:r>
    </w:p>
    <w:p w14:paraId="4BED38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(error) =&gt; {</w:t>
      </w:r>
    </w:p>
    <w:p w14:paraId="23187C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  return Promise.reject(error)</w:t>
      </w:r>
    </w:p>
    <w:p w14:paraId="303918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}</w:t>
      </w:r>
    </w:p>
    <w:p w14:paraId="02CA81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32  )</w:t>
      </w:r>
    </w:p>
    <w:p w14:paraId="647B57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service.interceptors.response.use(</w:t>
      </w:r>
    </w:p>
    <w:p w14:paraId="737234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(response: AxiosResponse) =&gt; {</w:t>
      </w:r>
    </w:p>
    <w:p w14:paraId="6E8E36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  const res = response.data</w:t>
      </w:r>
    </w:p>
    <w:p w14:paraId="3B7ADA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  if (res &amp;&amp; typeof res === 'object' &amp;&amp; 'code' in res &amp;&amp; res.code !== 200) {</w:t>
      </w:r>
    </w:p>
    <w:p w14:paraId="2CF0A9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    ElMessage.error(res.msg || '请求失败')</w:t>
      </w:r>
    </w:p>
    <w:p w14:paraId="78DE11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    if (res.code === 401) {</w:t>
      </w:r>
    </w:p>
    <w:p w14:paraId="6599B1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      localStorage.removeItem('token')</w:t>
      </w:r>
    </w:p>
    <w:p w14:paraId="7D17F5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      router.push('/login')</w:t>
      </w:r>
    </w:p>
    <w:p w14:paraId="4625E7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    }</w:t>
      </w:r>
    </w:p>
    <w:p w14:paraId="1FFA3F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    return Promise.reject(new Error(res.msg || '请求失败'))</w:t>
      </w:r>
    </w:p>
    <w:p w14:paraId="62C5F3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  }</w:t>
      </w:r>
    </w:p>
    <w:p w14:paraId="31A9BB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  if (res &amp;&amp; typeof res === 'object' &amp;&amp; 'data' in res &amp;&amp; 'code' in res) {</w:t>
      </w:r>
    </w:p>
    <w:p w14:paraId="3685EE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    return res.data</w:t>
      </w:r>
    </w:p>
    <w:p w14:paraId="2BB6B1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  }</w:t>
      </w:r>
    </w:p>
    <w:p w14:paraId="385FCC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    return res</w:t>
      </w:r>
    </w:p>
    <w:p w14:paraId="28387F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},</w:t>
      </w:r>
    </w:p>
    <w:p w14:paraId="7DBBE7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(error) =&gt; {</w:t>
      </w:r>
    </w:p>
    <w:p w14:paraId="22CA25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  const status = error.response?.status</w:t>
      </w:r>
    </w:p>
    <w:p w14:paraId="22A502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  switch (status) {</w:t>
      </w:r>
    </w:p>
    <w:p w14:paraId="2519D0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    case 401:</w:t>
      </w:r>
    </w:p>
    <w:p w14:paraId="605FDE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      ElMessage.error('登录已过期，请重新登录')</w:t>
      </w:r>
    </w:p>
    <w:p w14:paraId="67584B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        localStorage.removeItem('token')</w:t>
      </w:r>
    </w:p>
    <w:p w14:paraId="2B9B6D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        router.push('/login')</w:t>
      </w:r>
    </w:p>
    <w:p w14:paraId="66B6E4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        break</w:t>
      </w:r>
    </w:p>
    <w:p w14:paraId="66C58E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    case 403:</w:t>
      </w:r>
    </w:p>
    <w:p w14:paraId="343E7F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      ElMessage.error('没有权限访问该资源')</w:t>
      </w:r>
    </w:p>
    <w:p w14:paraId="3E7896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      break</w:t>
      </w:r>
    </w:p>
    <w:p w14:paraId="740C1C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    case 404:</w:t>
      </w:r>
    </w:p>
    <w:p w14:paraId="354D99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        ElMessage.error('请求的资源不存在')</w:t>
      </w:r>
    </w:p>
    <w:p w14:paraId="4D36BC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      break</w:t>
      </w:r>
    </w:p>
    <w:p w14:paraId="1B81B5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      case 500:</w:t>
      </w:r>
    </w:p>
    <w:p w14:paraId="5C373F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      ElMessage.error('服务器内部错误')</w:t>
      </w:r>
    </w:p>
    <w:p w14:paraId="4601B6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        break</w:t>
      </w:r>
    </w:p>
    <w:p w14:paraId="571FA1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    default:</w:t>
      </w:r>
    </w:p>
    <w:p w14:paraId="6CB8CD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      ElMessage.error(error.message || '网络异常，请稍后重试')</w:t>
      </w:r>
    </w:p>
    <w:p w14:paraId="257C4D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    }</w:t>
      </w:r>
    </w:p>
    <w:p w14:paraId="76F793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  return Promise.reject(error)</w:t>
      </w:r>
    </w:p>
    <w:p w14:paraId="5D26C8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  }</w:t>
      </w:r>
    </w:p>
    <w:p w14:paraId="4F29D5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76  )</w:t>
      </w:r>
    </w:p>
    <w:p w14:paraId="37A5D6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export function get&lt;T = any&gt;(url: string, params?: any, config?: AxiosRequestConfig): Promise&lt;T&gt; {</w:t>
      </w:r>
    </w:p>
    <w:p w14:paraId="6AFB52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  return service.get(url, { params, ...config })</w:t>
      </w:r>
    </w:p>
    <w:p w14:paraId="12E7B3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}</w:t>
      </w:r>
    </w:p>
    <w:p w14:paraId="5B7700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86  export function post&lt;T = any&gt;(url: string, data?: any, config?: AxiosRequestConfig): Promise&lt;T&gt; {</w:t>
      </w:r>
    </w:p>
    <w:p w14:paraId="5822C8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  return service.post(url, data, config)</w:t>
      </w:r>
    </w:p>
    <w:p w14:paraId="1FB25E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}</w:t>
      </w:r>
    </w:p>
    <w:p w14:paraId="388134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export function put&lt;T = any&gt;(url: string, data?: any, config?: AxiosRequestConfig): Promise&lt;T&gt; {</w:t>
      </w:r>
    </w:p>
    <w:p w14:paraId="1FDC30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  return service.put(url, data, config)</w:t>
      </w:r>
    </w:p>
    <w:p w14:paraId="3E3FFD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}</w:t>
      </w:r>
    </w:p>
    <w:p w14:paraId="026429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export function del&lt;T = any&gt;(url: string, params?: any, config?: AxiosRequestConfig): Promise&lt;T&gt; {</w:t>
      </w:r>
    </w:p>
    <w:p w14:paraId="078476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  return service.delete(url, { params, ...config })</w:t>
      </w:r>
    </w:p>
    <w:p w14:paraId="4E8860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}</w:t>
      </w:r>
    </w:p>
    <w:p w14:paraId="0EAF23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export function download&lt;T = any&gt;(url: string, params?: any, config?: AxiosRequestConfig): Promise&lt;T&gt; {</w:t>
      </w:r>
    </w:p>
    <w:p w14:paraId="4713F0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  return service.get(url, { params, ...config }, { responseType: 'blob' })</w:t>
      </w:r>
    </w:p>
    <w:p w14:paraId="53ED44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}</w:t>
      </w:r>
    </w:p>
    <w:p w14:paraId="4161A9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export default service</w:t>
      </w:r>
    </w:p>
    <w:p w14:paraId="36D2D8EC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src/api/reservation.ts</w:t>
      </w:r>
    </w:p>
    <w:p w14:paraId="747B31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{ get, post, put, del } from './request'</w:t>
      </w:r>
    </w:p>
    <w:p w14:paraId="2AC2DB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export interface ReservationListParams {</w:t>
      </w:r>
    </w:p>
    <w:p w14:paraId="006418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  pageNum?: number</w:t>
      </w:r>
    </w:p>
    <w:p w14:paraId="79C132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  pageSize?: number</w:t>
      </w:r>
    </w:p>
    <w:p w14:paraId="62C40E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  ovenId?: string</w:t>
      </w:r>
    </w:p>
    <w:p w14:paraId="56E322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  status?: string</w:t>
      </w:r>
    </w:p>
    <w:p w14:paraId="1AB907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  userId?: string</w:t>
      </w:r>
    </w:p>
    <w:p w14:paraId="7006ED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}</w:t>
      </w:r>
    </w:p>
    <w:p w14:paraId="380788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  return get('/barn/reservation/list', params) as any</w:t>
      </w:r>
    </w:p>
    <w:p w14:paraId="28D01F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}</w:t>
      </w:r>
    </w:p>
    <w:p w14:paraId="226EF0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return get(`/barn/reservation/${id}`) as any</w:t>
      </w:r>
    </w:p>
    <w:p w14:paraId="4FEEC4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}</w:t>
      </w:r>
    </w:p>
    <w:p w14:paraId="63F073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return get('/barn/reservation/list', { pageNum: 1, pageSize: 500, ...params }) as any</w:t>
      </w:r>
    </w:p>
    <w:p w14:paraId="0F781A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}</w:t>
      </w:r>
    </w:p>
    <w:p w14:paraId="3E78C8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export function addReservation(data: any): Promise&lt;any&gt; {</w:t>
      </w:r>
    </w:p>
    <w:p w14:paraId="55DDB4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return post('/barn/reservation', data)</w:t>
      </w:r>
    </w:p>
    <w:p w14:paraId="619548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}</w:t>
      </w:r>
    </w:p>
    <w:p w14:paraId="2492AF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export function updateReservation(data: any): Promise&lt;any&gt; {</w:t>
      </w:r>
    </w:p>
    <w:p w14:paraId="3A8996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return put('/barn/reservation', data)</w:t>
      </w:r>
    </w:p>
    <w:p w14:paraId="3C3A35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}</w:t>
      </w:r>
    </w:p>
    <w:p w14:paraId="74204B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export function deleteReservation(id: number): Promise&lt;any&gt; {</w:t>
      </w:r>
    </w:p>
    <w:p w14:paraId="35DC75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return del(`/barn/reservation/${id}`)</w:t>
      </w:r>
    </w:p>
    <w:p w14:paraId="34DD8B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}</w:t>
      </w:r>
    </w:p>
    <w:p w14:paraId="64EDF2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export function approveReservation(</w:t>
      </w:r>
    </w:p>
    <w:p w14:paraId="3EF736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id: string,</w:t>
      </w:r>
    </w:p>
    <w:p w14:paraId="541685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status: string,</w:t>
      </w:r>
    </w:p>
    <w:p w14:paraId="4440BA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opinion?: string</w:t>
      </w:r>
    </w:p>
    <w:p w14:paraId="53BE08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): Promise&lt;any&gt; {</w:t>
      </w:r>
    </w:p>
    <w:p w14:paraId="1D7378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return post(`/barn/reservation/approve`, {</w:t>
      </w:r>
    </w:p>
    <w:p w14:paraId="57DADB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  id,</w:t>
      </w:r>
    </w:p>
    <w:p w14:paraId="0A2B4E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  status,</w:t>
      </w:r>
    </w:p>
    <w:p w14:paraId="200B8C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  reviewOpinion: opinion,</w:t>
      </w:r>
    </w:p>
    <w:p w14:paraId="6097B2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})</w:t>
      </w:r>
    </w:p>
    <w:p w14:paraId="47F126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}</w:t>
      </w:r>
    </w:p>
    <w:p w14:paraId="568DD5BD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src/api/siteNewBuild.ts</w:t>
      </w:r>
    </w:p>
    <w:p w14:paraId="087FF6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{ get, post, put, del } from './request'</w:t>
      </w:r>
    </w:p>
    <w:p w14:paraId="4CD45A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  return get('/site-new-build/list', params) as any</w:t>
      </w:r>
    </w:p>
    <w:p w14:paraId="4B5277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}</w:t>
      </w:r>
    </w:p>
    <w:p w14:paraId="4C9C43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  return get('/site-new-build/all') as any</w:t>
      </w:r>
    </w:p>
    <w:p w14:paraId="126FCB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}</w:t>
      </w:r>
    </w:p>
    <w:p w14:paraId="5E45A8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export function addSiteNewBuild(data: any): Promise&lt;any&gt; {</w:t>
      </w:r>
    </w:p>
    <w:p w14:paraId="1853F4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return post('/site-new-build', data)</w:t>
      </w:r>
    </w:p>
    <w:p w14:paraId="377934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}</w:t>
      </w:r>
    </w:p>
    <w:p w14:paraId="0E659B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export function updateSiteNewBuild(id: number, data: any): Promise&lt;any&gt; {</w:t>
      </w:r>
    </w:p>
    <w:p w14:paraId="15FB5B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return put(`/site-new-build/${id}`, data)</w:t>
      </w:r>
    </w:p>
    <w:p w14:paraId="10A370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}</w:t>
      </w:r>
    </w:p>
    <w:p w14:paraId="5316F5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export function deleteSiteNewBuild(id: number): Promise&lt;any&gt; {</w:t>
      </w:r>
    </w:p>
    <w:p w14:paraId="483817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return del(`/site-new-build/${id}`)</w:t>
      </w:r>
    </w:p>
    <w:p w14:paraId="6F880C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}</w:t>
      </w:r>
    </w:p>
    <w:p w14:paraId="0B9259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export function clearSiteNewBuild(): Promise&lt;any&gt; {</w:t>
      </w:r>
    </w:p>
    <w:p w14:paraId="37FDD2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return del('/site-new-build/clear')</w:t>
      </w:r>
    </w:p>
    <w:p w14:paraId="7F9A94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}</w:t>
      </w:r>
    </w:p>
    <w:p w14:paraId="7F90AC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export function autoGenerateSiteNewBuild(params: any = {}): Promise&lt;any&gt; {</w:t>
      </w:r>
    </w:p>
    <w:p w14:paraId="58C781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return post('/site-new-build/auto-generate', params, { timeout: 180000 })</w:t>
      </w:r>
    </w:p>
    <w:p w14:paraId="73E2F0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}</w:t>
      </w:r>
    </w:p>
    <w:p w14:paraId="7602CD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export function evaluateSiteNewBuild(params: any = {}): Promise&lt;any&gt; {</w:t>
      </w:r>
    </w:p>
    <w:p w14:paraId="2771E5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return post('/site-new-build/evaluate', params, { timeout: 180000 })</w:t>
      </w:r>
    </w:p>
    <w:p w14:paraId="2686C5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}</w:t>
      </w:r>
    </w:p>
    <w:p w14:paraId="30A018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return get('/site-new-build/stats') as any</w:t>
      </w:r>
    </w:p>
    <w:p w14:paraId="6C77C6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}</w:t>
      </w:r>
    </w:p>
    <w:p w14:paraId="04C4F1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return get('/site-new-build/algorithm-desc') as any</w:t>
      </w:r>
    </w:p>
    <w:p w14:paraId="01FDB7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}</w:t>
      </w:r>
    </w:p>
    <w:p w14:paraId="21F46F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return get('/site-new-build/village-load', { capacityKg, model }) as any</w:t>
      </w:r>
    </w:p>
    <w:p w14:paraId="3D797B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}</w:t>
      </w:r>
    </w:p>
    <w:p w14:paraId="38F12D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return get('/site-new-build/village-load/persisted', { capacityKg, model }) as any</w:t>
      </w:r>
    </w:p>
    <w:p w14:paraId="7F49B7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}</w:t>
      </w:r>
    </w:p>
    <w:p w14:paraId="520501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  return get('/site-new-build/village-load/recommend', { capacityKg }) as any</w:t>
      </w:r>
    </w:p>
    <w:p w14:paraId="70C867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}</w:t>
      </w:r>
    </w:p>
    <w:p w14:paraId="5CFB906F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src/api/siteSelection.ts</w:t>
      </w:r>
    </w:p>
    <w:p w14:paraId="39B630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{ get, post, put, del } from './request'</w:t>
      </w:r>
    </w:p>
    <w:p w14:paraId="3DECA7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  return get('/site-selection/list', params) as any</w:t>
      </w:r>
    </w:p>
    <w:p w14:paraId="714DC0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}</w:t>
      </w:r>
    </w:p>
    <w:p w14:paraId="2E5D9B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  return get('/site-selection/all') as any</w:t>
      </w:r>
    </w:p>
    <w:p w14:paraId="0B2566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}</w:t>
      </w:r>
    </w:p>
    <w:p w14:paraId="1E059D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export function addSiteSelection(data: any): Promise&lt;any&gt; {</w:t>
      </w:r>
    </w:p>
    <w:p w14:paraId="0B4D16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return post('/site-selection', data)</w:t>
      </w:r>
    </w:p>
    <w:p w14:paraId="61F28C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}</w:t>
      </w:r>
    </w:p>
    <w:p w14:paraId="27E799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export function updateSiteSelection(id: number, data: any): Promise&lt;any&gt; {</w:t>
      </w:r>
    </w:p>
    <w:p w14:paraId="1B0FF8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return put(`/site-selection/${id}`, data)</w:t>
      </w:r>
    </w:p>
    <w:p w14:paraId="6ECFD2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}</w:t>
      </w:r>
    </w:p>
    <w:p w14:paraId="66CAA1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export function deleteSiteSelection(id: number): Promise&lt;any&gt; {</w:t>
      </w:r>
    </w:p>
    <w:p w14:paraId="32F40C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return del(`/site-selection/${id}`)</w:t>
      </w:r>
    </w:p>
    <w:p w14:paraId="19A898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}</w:t>
      </w:r>
    </w:p>
    <w:p w14:paraId="364F2E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export function clearSiteSelection(): Promise&lt;any&gt; {</w:t>
      </w:r>
    </w:p>
    <w:p w14:paraId="5F6791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return del('/site-selection/clear')</w:t>
      </w:r>
    </w:p>
    <w:p w14:paraId="1F2480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}</w:t>
      </w:r>
    </w:p>
    <w:p w14:paraId="2931EB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export function autoGenerateSiteSelection(params: any = {}): Promise&lt;any&gt; {</w:t>
      </w:r>
    </w:p>
    <w:p w14:paraId="0934AE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return post('/site-selection/auto-generate', params, { timeout: 180000 })</w:t>
      </w:r>
    </w:p>
    <w:p w14:paraId="72627E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}</w:t>
      </w:r>
    </w:p>
    <w:p w14:paraId="7C95E1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export function evaluateSiteSelection(params: any = {}): Promise&lt;any&gt; {</w:t>
      </w:r>
    </w:p>
    <w:p w14:paraId="182A00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return post('/site-selection/evaluate', params, { timeout: 180000 })</w:t>
      </w:r>
    </w:p>
    <w:p w14:paraId="0B01F6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}</w:t>
      </w:r>
    </w:p>
    <w:p w14:paraId="3F6779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return get('/site-selection/stats') as any</w:t>
      </w:r>
    </w:p>
    <w:p w14:paraId="7FF252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}</w:t>
      </w:r>
    </w:p>
    <w:p w14:paraId="5E48EB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return get('/site-selection/algorithm-desc') as any</w:t>
      </w:r>
    </w:p>
    <w:p w14:paraId="7F7268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}</w:t>
      </w:r>
    </w:p>
    <w:p w14:paraId="7518C81F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src/api/team.ts</w:t>
      </w:r>
    </w:p>
    <w:p w14:paraId="3C8CCF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{ get, post, put, del } from './request'</w:t>
      </w:r>
    </w:p>
    <w:p w14:paraId="172A92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export interface TeamListParams {</w:t>
      </w:r>
    </w:p>
    <w:p w14:paraId="4FF56B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  teamType?: string</w:t>
      </w:r>
    </w:p>
    <w:p w14:paraId="349CBC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  countyCode?: string</w:t>
      </w:r>
    </w:p>
    <w:p w14:paraId="467107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}</w:t>
      </w:r>
    </w:p>
    <w:p w14:paraId="38CE43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export interface TeamInfo {</w:t>
      </w:r>
    </w:p>
    <w:p w14:paraId="338097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  teamId: number</w:t>
      </w:r>
    </w:p>
    <w:p w14:paraId="3A6A99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  teamName: string</w:t>
      </w:r>
    </w:p>
    <w:p w14:paraId="293B0B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  teamType: string</w:t>
      </w:r>
    </w:p>
    <w:p w14:paraId="27442F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  countyCode: string</w:t>
      </w:r>
    </w:p>
    <w:p w14:paraId="56F847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  countyName: string</w:t>
      </w:r>
    </w:p>
    <w:p w14:paraId="21C5EC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leaderName: string</w:t>
      </w:r>
    </w:p>
    <w:p w14:paraId="28AA5A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leaderPhone: string</w:t>
      </w:r>
    </w:p>
    <w:p w14:paraId="5B3743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memberCount: number</w:t>
      </w:r>
    </w:p>
    <w:p w14:paraId="16FB0B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serviceArea: string</w:t>
      </w:r>
    </w:p>
    <w:p w14:paraId="719545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repairCount: number</w:t>
      </w:r>
    </w:p>
    <w:p w14:paraId="52DC26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status: string</w:t>
      </w:r>
    </w:p>
    <w:p w14:paraId="40634F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remark: string</w:t>
      </w:r>
    </w:p>
    <w:p w14:paraId="09A1DB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createTime: string</w:t>
      </w:r>
    </w:p>
    <w:p w14:paraId="61C434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}</w:t>
      </w:r>
    </w:p>
    <w:p w14:paraId="06E389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export function listTeam(params: TeamListParams = {}): Promise&lt;TeamInfo[]&gt; {</w:t>
      </w:r>
    </w:p>
    <w:p w14:paraId="401465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return get('/barn/team/list', params) as any</w:t>
      </w:r>
    </w:p>
    <w:p w14:paraId="0B5337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}</w:t>
      </w:r>
    </w:p>
    <w:p w14:paraId="7F6EA8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return get(`/barn/team/${id}`) as any</w:t>
      </w:r>
    </w:p>
    <w:p w14:paraId="6974E8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}</w:t>
      </w:r>
    </w:p>
    <w:p w14:paraId="059F98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export function addTeam(data: Partial&lt;TeamInfo&gt;): Promise&lt;void&gt; {</w:t>
      </w:r>
    </w:p>
    <w:p w14:paraId="67D060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return post('/barn/team', data) as any</w:t>
      </w:r>
    </w:p>
    <w:p w14:paraId="7AE92B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}</w:t>
      </w:r>
    </w:p>
    <w:p w14:paraId="72BAE5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export function updateTeam(data: Partial&lt;TeamInfo&gt;): Promise&lt;void&gt; {</w:t>
      </w:r>
    </w:p>
    <w:p w14:paraId="413CF0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return put('/barn/team', data) as any</w:t>
      </w:r>
    </w:p>
    <w:p w14:paraId="398F3B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}</w:t>
      </w:r>
    </w:p>
    <w:p w14:paraId="7B687A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export function deleteTeam(id: number): Promise&lt;void&gt; {</w:t>
      </w:r>
    </w:p>
    <w:p w14:paraId="72FDE2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return del(`/barn/team/${id}`) as any</w:t>
      </w:r>
    </w:p>
    <w:p w14:paraId="3E15C6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}</w:t>
      </w:r>
    </w:p>
    <w:p w14:paraId="24380D29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src/api/user.ts</w:t>
      </w:r>
    </w:p>
    <w:p w14:paraId="785A66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{ get, post, put, del } from './request'</w:t>
      </w:r>
    </w:p>
    <w:p w14:paraId="5724AD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export interface UserListParams {</w:t>
      </w:r>
    </w:p>
    <w:p w14:paraId="2B1103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  pageNum?: number</w:t>
      </w:r>
    </w:p>
    <w:p w14:paraId="0B5A64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  pageSize?: number</w:t>
      </w:r>
    </w:p>
    <w:p w14:paraId="7616FA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  userName?: string</w:t>
      </w:r>
    </w:p>
    <w:p w14:paraId="547168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  phone?: string</w:t>
      </w:r>
    </w:p>
    <w:p w14:paraId="00F995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  status?: string</w:t>
      </w:r>
    </w:p>
    <w:p w14:paraId="0B613E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  userType?: string</w:t>
      </w:r>
    </w:p>
    <w:p w14:paraId="384DDA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}</w:t>
      </w:r>
    </w:p>
    <w:p w14:paraId="095A1F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return get('/system/user/list', params)</w:t>
      </w:r>
    </w:p>
    <w:p w14:paraId="2116F9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}</w:t>
      </w:r>
    </w:p>
    <w:p w14:paraId="15E560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return get(`/system/user/${userId}`)</w:t>
      </w:r>
    </w:p>
    <w:p w14:paraId="3846AF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}</w:t>
      </w:r>
    </w:p>
    <w:p w14:paraId="280571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export function addUser(data: any): Promise&lt;any&gt; {</w:t>
      </w:r>
    </w:p>
    <w:p w14:paraId="4D06EE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return post('/system/user', data)</w:t>
      </w:r>
    </w:p>
    <w:p w14:paraId="4ED754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}</w:t>
      </w:r>
    </w:p>
    <w:p w14:paraId="0B6AB1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export function updateUser(data: any): Promise&lt;any&gt; {</w:t>
      </w:r>
    </w:p>
    <w:p w14:paraId="00B706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return put('/system/user', data)</w:t>
      </w:r>
    </w:p>
    <w:p w14:paraId="0AB829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}</w:t>
      </w:r>
    </w:p>
    <w:p w14:paraId="4B4718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export function deleteUser(userId: number): Promise&lt;any&gt; {</w:t>
      </w:r>
    </w:p>
    <w:p w14:paraId="5C99D0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return del(`/system/user/${userId}`)</w:t>
      </w:r>
    </w:p>
    <w:p w14:paraId="775F5E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}</w:t>
      </w:r>
    </w:p>
    <w:p w14:paraId="0CC3B0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export function resetUserPwd(userId: number): Promise&lt;any&gt; {</w:t>
      </w:r>
    </w:p>
    <w:p w14:paraId="28EDD3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return put(`/system/user/resetPwd/${userId}`)</w:t>
      </w:r>
    </w:p>
    <w:p w14:paraId="2C0EA7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}</w:t>
      </w:r>
    </w:p>
    <w:p w14:paraId="7613A5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export function updateUserPwd(userId: number, oldPassword: string, newPassword: string): Promise&lt;any&gt; {</w:t>
      </w:r>
    </w:p>
    <w:p w14:paraId="54D4FC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return put('/system/user/updatePwd', { userId, oldPassword, newPassword })</w:t>
      </w:r>
    </w:p>
    <w:p w14:paraId="3543A1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}</w:t>
      </w:r>
    </w:p>
    <w:p w14:paraId="556117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export function changeUserStatus(userId: number, status: string): Promise&lt;any&gt; {</w:t>
      </w:r>
    </w:p>
    <w:p w14:paraId="706D3C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  return put('/system/user/changeStatus', { userId, status })</w:t>
      </w:r>
    </w:p>
    <w:p w14:paraId="310F30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}</w:t>
      </w:r>
    </w:p>
    <w:p w14:paraId="48BB2B78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src/components/BarnCode.vue</w:t>
      </w:r>
    </w:p>
    <w:p w14:paraId="3D90F8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&lt;script setup lang="ts"&gt;</w:t>
      </w:r>
    </w:p>
    <w:p w14:paraId="44A37E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{ computed } from 'vue'</w:t>
      </w:r>
    </w:p>
    <w:p w14:paraId="0DA802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const props = defineProps&lt;{</w:t>
      </w:r>
    </w:p>
    <w:p w14:paraId="5F7C53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  code: string</w:t>
      </w:r>
    </w:p>
    <w:p w14:paraId="34D28D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  dark?: boolean</w:t>
      </w:r>
    </w:p>
    <w:p w14:paraId="76D783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  compact?: boolean</w:t>
      </w:r>
    </w:p>
    <w:p w14:paraId="0C3EE4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}&gt;()</w:t>
      </w:r>
    </w:p>
    <w:p w14:paraId="158FFB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const parsed = computed(() =&gt; {</w:t>
      </w:r>
    </w:p>
    <w:p w14:paraId="6659E8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  const raw = props.code || ''</w:t>
      </w:r>
    </w:p>
    <w:p w14:paraId="2944EA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  if (!raw || props.compact) {</w:t>
      </w:r>
    </w:p>
    <w:p w14:paraId="72C8E8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  return { prefix: '', num: raw, display: raw }</w:t>
      </w:r>
    </w:p>
    <w:p w14:paraId="659909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}</w:t>
      </w:r>
    </w:p>
    <w:p w14:paraId="365ED5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if (/^\d{12,}$/.test(raw)) {</w:t>
      </w:r>
    </w:p>
    <w:p w14:paraId="4B5E73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  const area = raw.slice(0, 6)</w:t>
      </w:r>
    </w:p>
    <w:p w14:paraId="054181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  const year = raw.slice(6, 10)</w:t>
      </w:r>
    </w:p>
    <w:p w14:paraId="7072B1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  const seq = raw.slice(10)</w:t>
      </w:r>
    </w:p>
    <w:p w14:paraId="128299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return { prefix: `${area}`, num: `${year}-${seq}`, display: `${area}-${year}-${seq}` }</w:t>
      </w:r>
    </w:p>
    <w:p w14:paraId="433F75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}</w:t>
      </w:r>
    </w:p>
    <w:p w14:paraId="256BF0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if (/^\d{6}/.test(raw)) {</w:t>
      </w:r>
    </w:p>
    <w:p w14:paraId="3AFF05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  const match = raw.match(/^(\d{6})(.*)$/)</w:t>
      </w:r>
    </w:p>
    <w:p w14:paraId="73DA53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  if (match) return { prefix: match[1], num: match[2], display: raw }</w:t>
      </w:r>
    </w:p>
    <w:p w14:paraId="3225A2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}</w:t>
      </w:r>
    </w:p>
    <w:p w14:paraId="768FEA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if (raw.includes('-')) {</w:t>
      </w:r>
    </w:p>
    <w:p w14:paraId="118AF7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  const parts = raw.split('-')</w:t>
      </w:r>
    </w:p>
    <w:p w14:paraId="5875B7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  return { prefix: parts.slice(0, -1).join('-'), num: parts[parts.length - 1], display: raw }</w:t>
      </w:r>
    </w:p>
    <w:p w14:paraId="52BB72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}</w:t>
      </w:r>
    </w:p>
    <w:p w14:paraId="0EFA40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return { prefix: '', num: raw, display: raw }</w:t>
      </w:r>
    </w:p>
    <w:p w14:paraId="3E969D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})</w:t>
      </w:r>
    </w:p>
    <w:p w14:paraId="26E0F7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&lt;/script&gt;</w:t>
      </w:r>
    </w:p>
    <w:p w14:paraId="314246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&lt;template&gt;</w:t>
      </w:r>
    </w:p>
    <w:p w14:paraId="0AA745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&lt;span class="barn-code" :class="{ 'barn-code--dark': dark }"&gt;</w:t>
      </w:r>
    </w:p>
    <w:p w14:paraId="316590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  &lt;span v-if="parsed.prefix &amp;&amp; !compact" class="code-prefix"&gt;{{ parsed.prefix }}-&lt;/span&gt;&lt;span class="code-num"&gt;{{ compact ? parsed.display : parsed.num }}&lt;/span&gt;</w:t>
      </w:r>
    </w:p>
    <w:p w14:paraId="499AFF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&lt;/span&gt;</w:t>
      </w:r>
    </w:p>
    <w:p w14:paraId="439146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&lt;/template&gt;</w:t>
      </w:r>
    </w:p>
    <w:p w14:paraId="2A7DF1EA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src/components/DataCard.vue</w:t>
      </w:r>
    </w:p>
    <w:p w14:paraId="2335AC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﻿&lt;script setup lang="ts"&gt;</w:t>
      </w:r>
    </w:p>
    <w:p w14:paraId="348157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{ computed } from 'vue'</w:t>
      </w:r>
    </w:p>
    <w:p w14:paraId="6A29BD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const props = defineProps&lt;{</w:t>
      </w:r>
    </w:p>
    <w:p w14:paraId="7AC84D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  title: string</w:t>
      </w:r>
    </w:p>
    <w:p w14:paraId="7E04ED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  value: number | string</w:t>
      </w:r>
    </w:p>
    <w:p w14:paraId="75F7DD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  icon: string</w:t>
      </w:r>
    </w:p>
    <w:p w14:paraId="5A8507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  color: string</w:t>
      </w:r>
    </w:p>
    <w:p w14:paraId="1C701A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  trend?: 'up' | 'down' | ''</w:t>
      </w:r>
    </w:p>
    <w:p w14:paraId="442CDD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  trendValue?: string</w:t>
      </w:r>
    </w:p>
    <w:p w14:paraId="4BC9BA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}&gt;()</w:t>
      </w:r>
    </w:p>
    <w:p w14:paraId="188E6F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const trendClass = computed(() =&gt; {</w:t>
      </w:r>
    </w:p>
    <w:p w14:paraId="73A108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if (props.trend === 'up') return 'trend-up'</w:t>
      </w:r>
    </w:p>
    <w:p w14:paraId="0AE59F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if (props.trend === 'down') return 'trend-down'</w:t>
      </w:r>
    </w:p>
    <w:p w14:paraId="738869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return ''</w:t>
      </w:r>
    </w:p>
    <w:p w14:paraId="0FB180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})</w:t>
      </w:r>
    </w:p>
    <w:p w14:paraId="3509BE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const iconBgStyle = computed(() =&gt; {</w:t>
      </w:r>
    </w:p>
    <w:p w14:paraId="39DDEC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const colorMap: Record&lt;string, { start: string; end: string }&gt; = {</w:t>
      </w:r>
    </w:p>
    <w:p w14:paraId="2E6BAA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  '#1A6B4F': { start: '#0A4D3E', end: '#1A6B4F' },</w:t>
      </w:r>
    </w:p>
    <w:p w14:paraId="605963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  '#0A4D3E': { start: '#083D32', end: '#0A4D3E' },</w:t>
      </w:r>
    </w:p>
    <w:p w14:paraId="4734C3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  '#2E8B6A': { start: '#1A6B4F', end: '#3A8B70' },</w:t>
      </w:r>
    </w:p>
    <w:p w14:paraId="7AD60B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  '#2ECC71': { start: '#27AE60', end: '#2ECC71' },</w:t>
      </w:r>
    </w:p>
    <w:p w14:paraId="489EE8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  '#D4944A': { start: '#8B6914', end: '#B8860B' },</w:t>
      </w:r>
    </w:p>
    <w:p w14:paraId="4827BE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  '#F39C12': { start: '#5A6A5A', end: '#6A7A6A' },</w:t>
      </w:r>
    </w:p>
    <w:p w14:paraId="6D28CB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  '#E74C3C': { start: '#9B4A3A', end: '#A85646' },</w:t>
      </w:r>
    </w:p>
    <w:p w14:paraId="66FBA7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  '#D4604A': { start: '#9B4A3A', end: '#A85646' },</w:t>
      </w:r>
    </w:p>
    <w:p w14:paraId="052B1F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  '#3a6cb8': { start: '#3A5A5A', end: '#4A6A6A' },</w:t>
      </w:r>
    </w:p>
    <w:p w14:paraId="10FEFB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}</w:t>
      </w:r>
    </w:p>
    <w:p w14:paraId="028131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  const c = props.color || '#1A6B4F'</w:t>
      </w:r>
    </w:p>
    <w:p w14:paraId="04F972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const gradient = colorMap[c] || { start: '#0A4D3E', end: '#1A6B4F' }</w:t>
      </w:r>
    </w:p>
    <w:p w14:paraId="54EC4E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return {</w:t>
      </w:r>
    </w:p>
    <w:p w14:paraId="13FC3C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  background: `linear-gradient(135deg, ${gradient.start}, ${gradient.end})`,</w:t>
      </w:r>
    </w:p>
    <w:p w14:paraId="2D850D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}</w:t>
      </w:r>
    </w:p>
    <w:p w14:paraId="354D21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})</w:t>
      </w:r>
    </w:p>
    <w:p w14:paraId="45F925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&lt;/script&gt;</w:t>
      </w:r>
    </w:p>
    <w:p w14:paraId="1B8759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&lt;template&gt;</w:t>
      </w:r>
    </w:p>
    <w:p w14:paraId="49D9C3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&lt;div class="data-card"&gt;</w:t>
      </w:r>
    </w:p>
    <w:p w14:paraId="15D4B9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  &lt;div class="data-card-body"&gt;</w:t>
      </w:r>
    </w:p>
    <w:p w14:paraId="645E56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    &lt;div class="data-card-icon" :style="iconBgStyle"&gt;</w:t>
      </w:r>
    </w:p>
    <w:p w14:paraId="3C0BE6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      &lt;el-icon :size="22" color="#fff"&gt;</w:t>
      </w:r>
    </w:p>
    <w:p w14:paraId="13F898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          &lt;component :is="icon" /&gt;</w:t>
      </w:r>
    </w:p>
    <w:p w14:paraId="74677D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      &lt;/el-icon&gt;</w:t>
      </w:r>
    </w:p>
    <w:p w14:paraId="639FAC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      &lt;/div&gt;</w:t>
      </w:r>
    </w:p>
    <w:p w14:paraId="7334BB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    &lt;div class="data-card-info"&gt;</w:t>
      </w:r>
    </w:p>
    <w:p w14:paraId="55F546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        &lt;div class="data-card-title"&gt;{{ title }}&lt;/div&gt;</w:t>
      </w:r>
    </w:p>
    <w:p w14:paraId="628A47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      &lt;div class="data-card-value"&gt;{{ value }}&lt;/div&gt;</w:t>
      </w:r>
    </w:p>
    <w:p w14:paraId="0FD808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      &lt;div v-if="trend &amp;&amp; trendValue" class="data-card-trend" :class="trendClass"&gt;</w:t>
      </w:r>
    </w:p>
    <w:p w14:paraId="047001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          &lt;el-icon :size="12"&gt;</w:t>
      </w:r>
    </w:p>
    <w:p w14:paraId="0E6C41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          &lt;Top v-if="trend === 'up'" /&gt;</w:t>
      </w:r>
    </w:p>
    <w:p w14:paraId="67F895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            &lt;Bottom v-if="trend === 'down'" /&gt;</w:t>
      </w:r>
    </w:p>
    <w:p w14:paraId="7F8371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        &lt;/el-icon&gt;</w:t>
      </w:r>
    </w:p>
    <w:p w14:paraId="3373AC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          &lt;span&gt;{{ trendValue }}&lt;/span&gt;</w:t>
      </w:r>
    </w:p>
    <w:p w14:paraId="1BE137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        &lt;/div&gt;</w:t>
      </w:r>
    </w:p>
    <w:p w14:paraId="008452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      &lt;/div&gt;</w:t>
      </w:r>
    </w:p>
    <w:p w14:paraId="594D37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    &lt;/div&gt;</w:t>
      </w:r>
    </w:p>
    <w:p w14:paraId="03F7FE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  &lt;/div&gt;</w:t>
      </w:r>
    </w:p>
    <w:p w14:paraId="665524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&lt;/template&gt;</w:t>
      </w:r>
    </w:p>
    <w:p w14:paraId="5A6E3F26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src/components/Empty.vue</w:t>
      </w:r>
    </w:p>
    <w:p w14:paraId="6768ED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&lt;template&gt;</w:t>
      </w:r>
    </w:p>
    <w:p w14:paraId="41DC00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  &lt;div&gt;empty&lt;/div&gt;</w:t>
      </w:r>
    </w:p>
    <w:p w14:paraId="15469E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&lt;/template&gt;</w:t>
      </w:r>
    </w:p>
    <w:p w14:paraId="6F5E696B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src/components/HealthGauge.vue</w:t>
      </w:r>
    </w:p>
    <w:p w14:paraId="658E35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&lt;script setup lang="ts"&gt;</w:t>
      </w:r>
    </w:p>
    <w:p w14:paraId="509789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{ computed } from 'vue'</w:t>
      </w:r>
    </w:p>
    <w:p w14:paraId="689BDF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* as echarts from 'echarts'</w:t>
      </w:r>
    </w:p>
    <w:p w14:paraId="61662B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VChart from 'vue-echarts'</w:t>
      </w:r>
    </w:p>
    <w:p w14:paraId="19AA5E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const props = withDefaults(defineProps&lt;{</w:t>
      </w:r>
    </w:p>
    <w:p w14:paraId="6061C1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  score: number</w:t>
      </w:r>
    </w:p>
    <w:p w14:paraId="579534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}&gt;(), {</w:t>
      </w:r>
    </w:p>
    <w:p w14:paraId="5A45B1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  score: 0</w:t>
      </w:r>
    </w:p>
    <w:p w14:paraId="3F440A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})</w:t>
      </w:r>
    </w:p>
    <w:p w14:paraId="0B0273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const chartOption = computed(() =&gt; ({</w:t>
      </w:r>
    </w:p>
    <w:p w14:paraId="633672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  series: [</w:t>
      </w:r>
    </w:p>
    <w:p w14:paraId="4D82DA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    {</w:t>
      </w:r>
    </w:p>
    <w:p w14:paraId="56D75C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    type: 'gauge',</w:t>
      </w:r>
    </w:p>
    <w:p w14:paraId="07B119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    startAngle: 200,</w:t>
      </w:r>
    </w:p>
    <w:p w14:paraId="6C4B37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    endAngle: -20,</w:t>
      </w:r>
    </w:p>
    <w:p w14:paraId="3C4D8F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    min: 0,</w:t>
      </w:r>
    </w:p>
    <w:p w14:paraId="52294A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    max: 100,</w:t>
      </w:r>
    </w:p>
    <w:p w14:paraId="201A2E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    splitNumber: 10,</w:t>
      </w:r>
    </w:p>
    <w:p w14:paraId="24C505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    itemStyle: {</w:t>
      </w:r>
    </w:p>
    <w:p w14:paraId="36C58A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      color: '#1A3C6E',</w:t>
      </w:r>
    </w:p>
    <w:p w14:paraId="508F97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    },</w:t>
      </w:r>
    </w:p>
    <w:p w14:paraId="1C424B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    progress: {</w:t>
      </w:r>
    </w:p>
    <w:p w14:paraId="67D5B4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    show: true,</w:t>
      </w:r>
    </w:p>
    <w:p w14:paraId="1D0549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      width: 16,</w:t>
      </w:r>
    </w:p>
    <w:p w14:paraId="5F546A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      itemStyle: {</w:t>
      </w:r>
    </w:p>
    <w:p w14:paraId="60C23D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        color: {</w:t>
      </w:r>
    </w:p>
    <w:p w14:paraId="58E91A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          type: 'linear',</w:t>
      </w:r>
    </w:p>
    <w:p w14:paraId="50B1DD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          x: 0,</w:t>
      </w:r>
    </w:p>
    <w:p w14:paraId="3D481A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        y: 0,</w:t>
      </w:r>
    </w:p>
    <w:p w14:paraId="5CF8FB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          x2: 1,</w:t>
      </w:r>
    </w:p>
    <w:p w14:paraId="4381C9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          y2: 0,</w:t>
      </w:r>
    </w:p>
    <w:p w14:paraId="507E2D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          colorStops: [</w:t>
      </w:r>
    </w:p>
    <w:p w14:paraId="20E839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            { offset: 0, color: '#E74C3C' },</w:t>
      </w:r>
    </w:p>
    <w:p w14:paraId="206788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            { offset: 0.4, color: '#F39C12' },</w:t>
      </w:r>
    </w:p>
    <w:p w14:paraId="201C1B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            { offset: 0.7, color: '#F1C40F' },</w:t>
      </w:r>
    </w:p>
    <w:p w14:paraId="3697D7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            { offset: 1, color: '#2ECC71' },</w:t>
      </w:r>
    </w:p>
    <w:p w14:paraId="52DD9B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          ],</w:t>
      </w:r>
    </w:p>
    <w:p w14:paraId="05055F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        },</w:t>
      </w:r>
    </w:p>
    <w:p w14:paraId="3DFF20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      },</w:t>
      </w:r>
    </w:p>
    <w:p w14:paraId="57DA1E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    },</w:t>
      </w:r>
    </w:p>
    <w:p w14:paraId="0AC095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    pointer: {</w:t>
      </w:r>
    </w:p>
    <w:p w14:paraId="6F6DF9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      show: false,</w:t>
      </w:r>
    </w:p>
    <w:p w14:paraId="13BE4A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    },</w:t>
      </w:r>
    </w:p>
    <w:p w14:paraId="3F6381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    axisLine: {</w:t>
      </w:r>
    </w:p>
    <w:p w14:paraId="643026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      lineStyle: {</w:t>
      </w:r>
    </w:p>
    <w:p w14:paraId="593005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        width: 16,</w:t>
      </w:r>
    </w:p>
    <w:p w14:paraId="1CF928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        color: [[1, '#e8e8e8']],</w:t>
      </w:r>
    </w:p>
    <w:p w14:paraId="2422A2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        },</w:t>
      </w:r>
    </w:p>
    <w:p w14:paraId="4605C8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    },</w:t>
      </w:r>
    </w:p>
    <w:p w14:paraId="6FE10A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    axisTick: {</w:t>
      </w:r>
    </w:p>
    <w:p w14:paraId="55F8F6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      show: false,</w:t>
      </w:r>
    </w:p>
    <w:p w14:paraId="65F48D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    },</w:t>
      </w:r>
    </w:p>
    <w:p w14:paraId="6D6201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    splitLine: {</w:t>
      </w:r>
    </w:p>
    <w:p w14:paraId="3F4F4D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      show: false,</w:t>
      </w:r>
    </w:p>
    <w:p w14:paraId="3C8497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      },</w:t>
      </w:r>
    </w:p>
    <w:p w14:paraId="572137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      axisLabel: {</w:t>
      </w:r>
    </w:p>
    <w:p w14:paraId="6CF837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        show: false,</w:t>
      </w:r>
    </w:p>
    <w:p w14:paraId="3F6C46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    },</w:t>
      </w:r>
    </w:p>
    <w:p w14:paraId="198F6B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    detail: {</w:t>
      </w:r>
    </w:p>
    <w:p w14:paraId="2D2E5A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      valueAnimation: true,</w:t>
      </w:r>
    </w:p>
    <w:p w14:paraId="6D459C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      fontSize: 28,</w:t>
      </w:r>
    </w:p>
    <w:p w14:paraId="003B52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        fontWeight: 'bold',</w:t>
      </w:r>
    </w:p>
    <w:p w14:paraId="2B1F66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      offsetCenter: [0, '10%'],</w:t>
      </w:r>
    </w:p>
    <w:p w14:paraId="393455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        formatter: '{value}',</w:t>
      </w:r>
    </w:p>
    <w:p w14:paraId="53020E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      color: (() =&gt; {</w:t>
      </w:r>
    </w:p>
    <w:p w14:paraId="51CFE8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          if (props.score &lt; 40) return '#E74C3C'</w:t>
      </w:r>
    </w:p>
    <w:p w14:paraId="3015DF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        if (props.score &lt; 70) return '#F39C12'</w:t>
      </w:r>
    </w:p>
    <w:p w14:paraId="769770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        if (props.score &lt; 90) return '#F1C40F'</w:t>
      </w:r>
    </w:p>
    <w:p w14:paraId="665306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          return '#2ECC71'</w:t>
      </w:r>
    </w:p>
    <w:p w14:paraId="43DF07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      })(),</w:t>
      </w:r>
    </w:p>
    <w:p w14:paraId="78180E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      },</w:t>
      </w:r>
    </w:p>
    <w:p w14:paraId="07322E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    title: {</w:t>
      </w:r>
    </w:p>
    <w:p w14:paraId="6FAA33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        offsetCenter: [0, '40%'],</w:t>
      </w:r>
    </w:p>
    <w:p w14:paraId="6DD4CE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        fontSize: 13,</w:t>
      </w:r>
    </w:p>
    <w:p w14:paraId="5E3F2C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        color: '#909399',</w:t>
      </w:r>
    </w:p>
    <w:p w14:paraId="2F1F13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      },</w:t>
      </w:r>
    </w:p>
    <w:p w14:paraId="3CBE9D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      data: [</w:t>
      </w:r>
    </w:p>
    <w:p w14:paraId="0C6BC1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        {</w:t>
      </w:r>
    </w:p>
    <w:p w14:paraId="56BD23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          value: props.score,</w:t>
      </w:r>
    </w:p>
    <w:p w14:paraId="56B722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          name: '健康评分',</w:t>
      </w:r>
    </w:p>
    <w:p w14:paraId="2BF91E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        },</w:t>
      </w:r>
    </w:p>
    <w:p w14:paraId="1FC26E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86        ],</w:t>
      </w:r>
    </w:p>
    <w:p w14:paraId="33DF2B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    },</w:t>
      </w:r>
    </w:p>
    <w:p w14:paraId="491FDD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  ],</w:t>
      </w:r>
    </w:p>
    <w:p w14:paraId="197C0F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}))</w:t>
      </w:r>
    </w:p>
    <w:p w14:paraId="672F6F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&lt;/script&gt;</w:t>
      </w:r>
    </w:p>
    <w:p w14:paraId="2E2673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&lt;template&gt;</w:t>
      </w:r>
    </w:p>
    <w:p w14:paraId="41A23A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&lt;div class="health-gauge"&gt;</w:t>
      </w:r>
    </w:p>
    <w:p w14:paraId="1EC361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    &lt;VChart v-if="chartOption.series[0].data[0]?.value !== undefined" :option="chartOption" autoresize class="gauge-chart" /&gt;</w:t>
      </w:r>
    </w:p>
    <w:p w14:paraId="13A399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&lt;/div&gt;</w:t>
      </w:r>
    </w:p>
    <w:p w14:paraId="43070C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&lt;/template&gt;</w:t>
      </w:r>
    </w:p>
    <w:p w14:paraId="56913E78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src/components/Layout/AppLayout.vue</w:t>
      </w:r>
    </w:p>
    <w:p w14:paraId="67D67B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&lt;script setup lang="ts"&gt;</w:t>
      </w:r>
    </w:p>
    <w:p w14:paraId="405D2E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{ onMounted } from 'vue'</w:t>
      </w:r>
    </w:p>
    <w:p w14:paraId="536F68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{ useAppStore } from '@/store/app'</w:t>
      </w:r>
    </w:p>
    <w:p w14:paraId="6AE2A4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{ useUserStore } from '@/store/user'</w:t>
      </w:r>
    </w:p>
    <w:p w14:paraId="2426C0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Sidebar from './Sidebar.vue'</w:t>
      </w:r>
    </w:p>
    <w:p w14:paraId="4E653E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Navbar from './Navbar.vue'</w:t>
      </w:r>
    </w:p>
    <w:p w14:paraId="730D43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TagsView from './TagsView.vue'</w:t>
      </w:r>
    </w:p>
    <w:p w14:paraId="771B18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const appStore = useAppStore()</w:t>
      </w:r>
    </w:p>
    <w:p w14:paraId="18CEF5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const userStore = useUserStore()</w:t>
      </w:r>
    </w:p>
    <w:p w14:paraId="367C9B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onMounted(async () =&gt; {</w:t>
      </w:r>
    </w:p>
    <w:p w14:paraId="5132FC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  if (userStore.token &amp;&amp; !userStore.userInfo.userId) {</w:t>
      </w:r>
    </w:p>
    <w:p w14:paraId="03479A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    try {</w:t>
      </w:r>
    </w:p>
    <w:p w14:paraId="6B6C42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      await userStore.getUserInfo()</w:t>
      </w:r>
    </w:p>
    <w:p w14:paraId="07F9D3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  } catch (e) {</w:t>
      </w:r>
    </w:p>
    <w:p w14:paraId="0EE364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    console.error('获取用户信息失败', e)</w:t>
      </w:r>
    </w:p>
    <w:p w14:paraId="43F70D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  }</w:t>
      </w:r>
    </w:p>
    <w:p w14:paraId="65EC34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}</w:t>
      </w:r>
    </w:p>
    <w:p w14:paraId="4ED564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})</w:t>
      </w:r>
    </w:p>
    <w:p w14:paraId="783D5C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&lt;/script&gt;</w:t>
      </w:r>
    </w:p>
    <w:p w14:paraId="174EA5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&lt;template&gt;</w:t>
      </w:r>
    </w:p>
    <w:p w14:paraId="150200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&lt;el-container class="app-layout"&gt;</w:t>
      </w:r>
    </w:p>
    <w:p w14:paraId="1BC775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&lt;Sidebar :collapsed="appStore.sidebarCollapsed" /&gt;</w:t>
      </w:r>
    </w:p>
    <w:p w14:paraId="6CDE5A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  &lt;el-container class="main-container"&gt;</w:t>
      </w:r>
    </w:p>
    <w:p w14:paraId="560EFA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    &lt;el-header class="navbar-wrapper" :height="'auto'"&gt;</w:t>
      </w:r>
    </w:p>
    <w:p w14:paraId="19D8A1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    &lt;Navbar /&gt;</w:t>
      </w:r>
    </w:p>
    <w:p w14:paraId="719664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      &lt;TagsView /&gt;</w:t>
      </w:r>
    </w:p>
    <w:p w14:paraId="5D0A50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    &lt;/el-header&gt;</w:t>
      </w:r>
    </w:p>
    <w:p w14:paraId="755C5D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    &lt;el-main class="main-content"&gt;</w:t>
      </w:r>
    </w:p>
    <w:p w14:paraId="112DE3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      &lt;router-view v-slot="{ Component }"&gt;</w:t>
      </w:r>
    </w:p>
    <w:p w14:paraId="11BAAC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        &lt;transition name="fade-transform" mode="out-in"&gt;</w:t>
      </w:r>
    </w:p>
    <w:p w14:paraId="5C1CD0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          &lt;component :is="Component" /&gt;</w:t>
      </w:r>
    </w:p>
    <w:p w14:paraId="5DD737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        &lt;/transition&gt;</w:t>
      </w:r>
    </w:p>
    <w:p w14:paraId="66FAAA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      &lt;/router-view&gt;</w:t>
      </w:r>
    </w:p>
    <w:p w14:paraId="56299B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    &lt;/el-main&gt;</w:t>
      </w:r>
    </w:p>
    <w:p w14:paraId="1CF896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  &lt;/el-container&gt;</w:t>
      </w:r>
    </w:p>
    <w:p w14:paraId="31B43C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&lt;/el-container&gt;</w:t>
      </w:r>
    </w:p>
    <w:p w14:paraId="1DDC26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&lt;/template&gt;</w:t>
      </w:r>
    </w:p>
    <w:p w14:paraId="533279C8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src/components/Layout/Navbar.vue</w:t>
      </w:r>
    </w:p>
    <w:p w14:paraId="7A8495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&lt;script setup lang="ts"&gt;</w:t>
      </w:r>
    </w:p>
    <w:p w14:paraId="3623E0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{ computed, ref } from 'vue'</w:t>
      </w:r>
    </w:p>
    <w:p w14:paraId="28A4B2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{ useRoute, useRouter } from 'vue-router'</w:t>
      </w:r>
    </w:p>
    <w:p w14:paraId="0E4787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{ useAppStore } from '@/store/app'</w:t>
      </w:r>
    </w:p>
    <w:p w14:paraId="11F0AA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{ useUserStore } from '@/store/user'</w:t>
      </w:r>
    </w:p>
    <w:p w14:paraId="206426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{ ElMessageBox, ElMessage } from 'element-plus'</w:t>
      </w:r>
    </w:p>
    <w:p w14:paraId="7972EA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const route = useRoute()</w:t>
      </w:r>
    </w:p>
    <w:p w14:paraId="152D31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const router = useRouter()</w:t>
      </w:r>
    </w:p>
    <w:p w14:paraId="2BACA8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const appStore = useAppStore()</w:t>
      </w:r>
    </w:p>
    <w:p w14:paraId="33C0B2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const userStore = useUserStore()</w:t>
      </w:r>
    </w:p>
    <w:p w14:paraId="3C2AD0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const breadcrumbs = computed(() =&gt; {</w:t>
      </w:r>
    </w:p>
    <w:p w14:paraId="39D902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  const matched = route.matched.filter(item =&gt; item.meta?.title)</w:t>
      </w:r>
    </w:p>
    <w:p w14:paraId="57A197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return matched.map(item =&gt; ({</w:t>
      </w:r>
    </w:p>
    <w:p w14:paraId="55845E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  title: item.meta.title as string,</w:t>
      </w:r>
    </w:p>
    <w:p w14:paraId="2FCD36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  path: item.path,</w:t>
      </w:r>
    </w:p>
    <w:p w14:paraId="38A9BD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}))</w:t>
      </w:r>
    </w:p>
    <w:p w14:paraId="553042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})</w:t>
      </w:r>
    </w:p>
    <w:p w14:paraId="2BA881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const userName = computed(() =&gt; userStore.userInfo.nickName || userStore.userInfo.userName || '用户')</w:t>
      </w:r>
    </w:p>
    <w:p w14:paraId="73B3F9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const toggleSidebar = () =&gt; {</w:t>
      </w:r>
    </w:p>
    <w:p w14:paraId="37C8AB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appStore.toggleSidebar()</w:t>
      </w:r>
    </w:p>
    <w:p w14:paraId="5A5851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}</w:t>
      </w:r>
    </w:p>
    <w:p w14:paraId="584541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const toggleFullscreen = () =&gt; {</w:t>
      </w:r>
    </w:p>
    <w:p w14:paraId="5DB3BB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if (!document.fullscreenElement) {</w:t>
      </w:r>
    </w:p>
    <w:p w14:paraId="1702C4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  document.documentElement.requestFullscreen()</w:t>
      </w:r>
    </w:p>
    <w:p w14:paraId="25B034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} else {</w:t>
      </w:r>
    </w:p>
    <w:p w14:paraId="5C7D32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  document.exitFullscreen()</w:t>
      </w:r>
    </w:p>
    <w:p w14:paraId="69FCF8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}</w:t>
      </w:r>
    </w:p>
    <w:p w14:paraId="2D943C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}</w:t>
      </w:r>
    </w:p>
    <w:p w14:paraId="5A9205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const handleCommand = async (command: string) =&gt; {</w:t>
      </w:r>
    </w:p>
    <w:p w14:paraId="3E3A3B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if (command === 'logout') {</w:t>
      </w:r>
    </w:p>
    <w:p w14:paraId="0A78BB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  try {</w:t>
      </w:r>
    </w:p>
    <w:p w14:paraId="49ABD9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    await ElMessageBox.confirm('确定要退出登录吗？', '提示', {</w:t>
      </w:r>
    </w:p>
    <w:p w14:paraId="639B64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      confirmButtonText: '确定',</w:t>
      </w:r>
    </w:p>
    <w:p w14:paraId="635ED3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      cancelButtonText: '取消',</w:t>
      </w:r>
    </w:p>
    <w:p w14:paraId="5C2CB5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      type: 'warning',</w:t>
      </w:r>
    </w:p>
    <w:p w14:paraId="75A267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    })</w:t>
      </w:r>
    </w:p>
    <w:p w14:paraId="6DCDA4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    await userStore.logout()</w:t>
      </w:r>
    </w:p>
    <w:p w14:paraId="151461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    ElMessage.success('已退出登录')</w:t>
      </w:r>
    </w:p>
    <w:p w14:paraId="3E986A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    router.push('/login')</w:t>
      </w:r>
    </w:p>
    <w:p w14:paraId="0C0529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    } catch {</w:t>
      </w:r>
    </w:p>
    <w:p w14:paraId="7F6A42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  }</w:t>
      </w:r>
    </w:p>
    <w:p w14:paraId="46C5D1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} else if (command === 'profile') {</w:t>
      </w:r>
    </w:p>
    <w:p w14:paraId="5EB3EA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  ElMessage.info('个人中心功能开发中')</w:t>
      </w:r>
    </w:p>
    <w:p w14:paraId="2AAA01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} else if (command === 'password') {</w:t>
      </w:r>
    </w:p>
    <w:p w14:paraId="0471FB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  ElMessage.info('修改密码功能开发中')</w:t>
      </w:r>
    </w:p>
    <w:p w14:paraId="08357F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  }</w:t>
      </w:r>
    </w:p>
    <w:p w14:paraId="3BCD8B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}</w:t>
      </w:r>
    </w:p>
    <w:p w14:paraId="3FBB37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const noticeVisible = ref(false)</w:t>
      </w:r>
    </w:p>
    <w:p w14:paraId="605D6A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const notifications = ref([</w:t>
      </w:r>
    </w:p>
    <w:p w14:paraId="755D49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{ id: 1, title: '系统升级通知', content: '烤房全周期信息化管理平台已升级至最新版本，新增BI大屏、烘烤师管理等功能模块。', time: '2026-08-05 09:00', read: false },</w:t>
      </w:r>
    </w:p>
    <w:p w14:paraId="494510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  { id: 2, title: '数据备份完成', content: '系统数据库已自动完成备份，备份文件已存储至服务器。', time: '2026-08-04 23:00', read: false },</w:t>
      </w:r>
    </w:p>
    <w:p w14:paraId="75E6F8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{ id: 3, title: '新用户注册提醒', content: '有新用户通过小程序端注册，请及时查看用户管理页面进行审核。', time: '2026-08-04 16:19', read: false },</w:t>
      </w:r>
    </w:p>
    <w:p w14:paraId="6E4D95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])</w:t>
      </w:r>
    </w:p>
    <w:p w14:paraId="140B12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const unreadCount = computed(() =&gt; notifications.value.filter(n =&gt; !n.read).length)</w:t>
      </w:r>
    </w:p>
    <w:p w14:paraId="16EEA7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function openNotice() {</w:t>
      </w:r>
    </w:p>
    <w:p w14:paraId="24CC59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noticeVisible.value = true</w:t>
      </w:r>
    </w:p>
    <w:p w14:paraId="512D37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}</w:t>
      </w:r>
    </w:p>
    <w:p w14:paraId="0B7717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function markAsRead(item: any) {</w:t>
      </w:r>
    </w:p>
    <w:p w14:paraId="1EFE27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item.read = true</w:t>
      </w:r>
    </w:p>
    <w:p w14:paraId="4FD61F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}</w:t>
      </w:r>
    </w:p>
    <w:p w14:paraId="6FC49F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function markAllRead() {</w:t>
      </w:r>
    </w:p>
    <w:p w14:paraId="1009CF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  notifications.value.forEach(n =&gt; n.read = true)</w:t>
      </w:r>
    </w:p>
    <w:p w14:paraId="0F8427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}</w:t>
      </w:r>
    </w:p>
    <w:p w14:paraId="42599E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&lt;/script&gt;</w:t>
      </w:r>
    </w:p>
    <w:p w14:paraId="578ABD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&lt;template&gt;</w:t>
      </w:r>
    </w:p>
    <w:p w14:paraId="32044E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  &lt;div class="navbar"&gt;</w:t>
      </w:r>
    </w:p>
    <w:p w14:paraId="488823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    &lt;div class="navbar-left"&gt;</w:t>
      </w:r>
    </w:p>
    <w:p w14:paraId="17C359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      &lt;div class="hamburger-btn" @click="toggleSidebar"&gt;</w:t>
      </w:r>
    </w:p>
    <w:p w14:paraId="5A730A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        &lt;el-icon :size="20"&gt;</w:t>
      </w:r>
    </w:p>
    <w:p w14:paraId="163B77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          &lt;Fold v-if="!appStore.sidebarCollapsed" /&gt;</w:t>
      </w:r>
    </w:p>
    <w:p w14:paraId="596BB7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          &lt;Expand v-else /&gt;</w:t>
      </w:r>
    </w:p>
    <w:p w14:paraId="20AFFA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      &lt;/el-icon&gt;</w:t>
      </w:r>
    </w:p>
    <w:p w14:paraId="278CBB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      &lt;/div&gt;</w:t>
      </w:r>
    </w:p>
    <w:p w14:paraId="77A11E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      &lt;el-breadcrumb separator="/" class="breadcrumb"&gt;</w:t>
      </w:r>
    </w:p>
    <w:p w14:paraId="5C6F5E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        &lt;el-breadcrumb-item</w:t>
      </w:r>
    </w:p>
    <w:p w14:paraId="2F3430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          v-for="item in breadcrumbs"</w:t>
      </w:r>
    </w:p>
    <w:p w14:paraId="73F6AF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          :key="item.path"</w:t>
      </w:r>
    </w:p>
    <w:p w14:paraId="3D5A55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        &gt;</w:t>
      </w:r>
    </w:p>
    <w:p w14:paraId="786A76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          {{ item.title }}</w:t>
      </w:r>
    </w:p>
    <w:p w14:paraId="3F490D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        &lt;/el-breadcrumb-item&gt;</w:t>
      </w:r>
    </w:p>
    <w:p w14:paraId="0277BB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      &lt;/el-breadcrumb&gt;</w:t>
      </w:r>
    </w:p>
    <w:p w14:paraId="513058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    &lt;/div&gt;</w:t>
      </w:r>
    </w:p>
    <w:p w14:paraId="447646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  &lt;div class="navbar-right"&gt;</w:t>
      </w:r>
    </w:p>
    <w:p w14:paraId="14ADFA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      &lt;div class="navbar-action" @click="toggleFullscreen"&gt;</w:t>
      </w:r>
    </w:p>
    <w:p w14:paraId="2CC4C7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        &lt;el-icon :size="18"&gt;</w:t>
      </w:r>
    </w:p>
    <w:p w14:paraId="561B65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        &lt;FullScreen /&gt;</w:t>
      </w:r>
    </w:p>
    <w:p w14:paraId="1C50C6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      &lt;/el-icon&gt;</w:t>
      </w:r>
    </w:p>
    <w:p w14:paraId="33C04A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    &lt;/div&gt;</w:t>
      </w:r>
    </w:p>
    <w:p w14:paraId="7FF802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117        &lt;el-badge :value="unreadCount" :max="99" :hidden="unreadCount === 0" class="navbar-badge"&gt;</w:t>
      </w:r>
    </w:p>
    <w:p w14:paraId="0F1666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        &lt;div class="navbar-action" @click="openNotice"&gt;</w:t>
      </w:r>
    </w:p>
    <w:p w14:paraId="62EECF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          &lt;el-icon :size="18"&gt;</w:t>
      </w:r>
    </w:p>
    <w:p w14:paraId="068941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            &lt;Bell /&gt;</w:t>
      </w:r>
    </w:p>
    <w:p w14:paraId="3413E5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          &lt;/el-icon&gt;</w:t>
      </w:r>
    </w:p>
    <w:p w14:paraId="3D67DD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        &lt;/div&gt;</w:t>
      </w:r>
    </w:p>
    <w:p w14:paraId="691BE7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      &lt;/el-badge&gt;</w:t>
      </w:r>
    </w:p>
    <w:p w14:paraId="5B86FC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126        &lt;el-dropdown trigger="click" @command="handleCommand"&gt;</w:t>
      </w:r>
    </w:p>
    <w:p w14:paraId="467FBC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        &lt;div class="navbar-user"&gt;</w:t>
      </w:r>
    </w:p>
    <w:p w14:paraId="52B89C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          &lt;el-avatar :size="30" class="user-avatar"&gt;</w:t>
      </w:r>
    </w:p>
    <w:p w14:paraId="64AF06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            &lt;el-icon :size="16"&gt;&lt;UserFilled /&gt;&lt;/el-icon&gt;</w:t>
      </w:r>
    </w:p>
    <w:p w14:paraId="188924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          &lt;/el-avatar&gt;</w:t>
      </w:r>
    </w:p>
    <w:p w14:paraId="319E1B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          &lt;span class="user-name"&gt;{{ userName }}&lt;/span&gt;</w:t>
      </w:r>
    </w:p>
    <w:p w14:paraId="1A27FE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          &lt;el-icon :size="12"&gt;&lt;ArrowDown /&gt;&lt;/el-icon&gt;</w:t>
      </w:r>
    </w:p>
    <w:p w14:paraId="27E0ED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        &lt;/div&gt;</w:t>
      </w:r>
    </w:p>
    <w:p w14:paraId="76E5FD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134          &lt;template #dropdown&gt;</w:t>
      </w:r>
    </w:p>
    <w:p w14:paraId="710A7C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          &lt;el-dropdown-menu&gt;</w:t>
      </w:r>
    </w:p>
    <w:p w14:paraId="72864B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            &lt;el-dropdown-item command="profile"&gt;</w:t>
      </w:r>
    </w:p>
    <w:p w14:paraId="118C8F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              &lt;el-icon&gt;&lt;User /&gt;&lt;/el-icon&gt;个人中心</w:t>
      </w:r>
    </w:p>
    <w:p w14:paraId="472A98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            &lt;/el-dropdown-item&gt;</w:t>
      </w:r>
    </w:p>
    <w:p w14:paraId="7564ED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139              &lt;el-dropdown-item command="password"&gt;</w:t>
      </w:r>
    </w:p>
    <w:p w14:paraId="7B967A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140                &lt;el-icon&gt;&lt;Lock /&gt;&lt;/el-icon&gt;修改密码</w:t>
      </w:r>
    </w:p>
    <w:p w14:paraId="3CD85A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            &lt;/el-dropdown-item&gt;</w:t>
      </w:r>
    </w:p>
    <w:p w14:paraId="1373D7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            &lt;el-dropdown-item divided command="logout"&gt;</w:t>
      </w:r>
    </w:p>
    <w:p w14:paraId="24C2E2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              &lt;el-icon&gt;&lt;SwitchButton /&gt;&lt;/el-icon&gt;退出登录</w:t>
      </w:r>
    </w:p>
    <w:p w14:paraId="17CEDD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            &lt;/el-dropdown-item&gt;</w:t>
      </w:r>
    </w:p>
    <w:p w14:paraId="228872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          &lt;/el-dropdown-menu&gt;</w:t>
      </w:r>
    </w:p>
    <w:p w14:paraId="099D72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146          &lt;/template&gt;</w:t>
      </w:r>
    </w:p>
    <w:p w14:paraId="4CDBAB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      &lt;/el-dropdown&gt;</w:t>
      </w:r>
    </w:p>
    <w:p w14:paraId="52DCA2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148      &lt;/div&gt;</w:t>
      </w:r>
    </w:p>
    <w:p w14:paraId="4B852B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151      &lt;el-drawer v-model="noticeVisible" title="消息通知" size="380px" direction="rtl"&gt;</w:t>
      </w:r>
    </w:p>
    <w:p w14:paraId="4276B1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152        &lt;div class="notice-header"&gt;</w:t>
      </w:r>
    </w:p>
    <w:p w14:paraId="07D02C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        &lt;span class="notice-count"&gt;{{ unreadCount }} 条未读&lt;/span&gt;</w:t>
      </w:r>
    </w:p>
    <w:p w14:paraId="0C9DF0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        &lt;el-button v-if="unreadCount &gt; 0" type="primary" link size="small" @click="markAllRead"&gt;全部已读&lt;/el-button&gt;</w:t>
      </w:r>
    </w:p>
    <w:p w14:paraId="753D29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      &lt;/div&gt;</w:t>
      </w:r>
    </w:p>
    <w:p w14:paraId="385394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      &lt;div class="notice-list"&gt;</w:t>
      </w:r>
    </w:p>
    <w:p w14:paraId="7D939E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157          &lt;div v-for="item in notifications" :key="item.id" class="notice-item" :class="{ 'notice-item--unread': !item.read }" @click="markAsRead(item)"&gt;</w:t>
      </w:r>
    </w:p>
    <w:p w14:paraId="6876C5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158            &lt;div class="notice-item-header"&gt;</w:t>
      </w:r>
    </w:p>
    <w:p w14:paraId="7D2613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            &lt;span class="notice-dot" v-if="!item.read"&gt;&lt;/span&gt;</w:t>
      </w:r>
    </w:p>
    <w:p w14:paraId="2B9A19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160              &lt;span class="notice-title"&gt;{{ item.title }}&lt;/span&gt;</w:t>
      </w:r>
    </w:p>
    <w:p w14:paraId="485347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161              &lt;span class="notice-time"&gt;{{ item.time }}&lt;/span&gt;</w:t>
      </w:r>
    </w:p>
    <w:p w14:paraId="7D2A36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          &lt;/div&gt;</w:t>
      </w:r>
    </w:p>
    <w:p w14:paraId="280498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        &lt;div class="notice-content"&gt;{{ item.content }}&lt;/div&gt;</w:t>
      </w:r>
    </w:p>
    <w:p w14:paraId="51829C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164          &lt;/div&gt;</w:t>
      </w:r>
    </w:p>
    <w:p w14:paraId="71A57B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165          &lt;div v-if="notifications.length === 0" class="notice-empty"&gt;暂无消息&lt;/div&gt;</w:t>
      </w:r>
    </w:p>
    <w:p w14:paraId="08E2D5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      &lt;/div&gt;</w:t>
      </w:r>
    </w:p>
    <w:p w14:paraId="5B1407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    &lt;/el-drawer&gt;</w:t>
      </w:r>
    </w:p>
    <w:p w14:paraId="582E9E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  &lt;/div&gt;</w:t>
      </w:r>
    </w:p>
    <w:p w14:paraId="7EE3F7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&lt;/template&gt;</w:t>
      </w:r>
    </w:p>
    <w:p w14:paraId="23DEE3E4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src/components/Layout/Sidebar.vue</w:t>
      </w:r>
    </w:p>
    <w:p w14:paraId="34B5D3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﻿&lt;script setup lang="ts"&gt;</w:t>
      </w:r>
    </w:p>
    <w:p w14:paraId="7610FB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{ computed } from 'vue'</w:t>
      </w:r>
    </w:p>
    <w:p w14:paraId="3F70EB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{ useRoute } from 'vue-router'</w:t>
      </w:r>
    </w:p>
    <w:p w14:paraId="1E9AA5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defineProps&lt;{</w:t>
      </w:r>
    </w:p>
    <w:p w14:paraId="1AAD52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  collapsed: boolean</w:t>
      </w:r>
    </w:p>
    <w:p w14:paraId="694279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}&gt;()</w:t>
      </w:r>
    </w:p>
    <w:p w14:paraId="737F82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const route = useRoute()</w:t>
      </w:r>
    </w:p>
    <w:p w14:paraId="6BB342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const activeMenu = computed(() =&gt; route.path)</w:t>
      </w:r>
    </w:p>
    <w:p w14:paraId="175286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&lt;/script&gt;</w:t>
      </w:r>
    </w:p>
    <w:p w14:paraId="4215DB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&lt;template&gt;</w:t>
      </w:r>
    </w:p>
    <w:p w14:paraId="17AC1F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&lt;el-aside</w:t>
      </w:r>
    </w:p>
    <w:p w14:paraId="777567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  class="sidebar"</w:t>
      </w:r>
    </w:p>
    <w:p w14:paraId="1EB0A0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  :width="collapsed ? 'var(--sidebar-collapsed-width)' : 'var(--sidebar-width)'"</w:t>
      </w:r>
    </w:p>
    <w:p w14:paraId="306344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&gt;</w:t>
      </w:r>
    </w:p>
    <w:p w14:paraId="6431C1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  &lt;div class="sidebar-logo" :class="{ 'is-collapsed': collapsed }"&gt;</w:t>
      </w:r>
    </w:p>
    <w:p w14:paraId="2777AC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    &lt;div class="logo-accent-bar"&gt;&lt;/div&gt;</w:t>
      </w:r>
    </w:p>
    <w:p w14:paraId="4846CB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    &lt;div class="logo-content"&gt;</w:t>
      </w:r>
    </w:p>
    <w:p w14:paraId="631C65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      &lt;div class="logo-icon-wrapper"&gt;</w:t>
      </w:r>
    </w:p>
    <w:p w14:paraId="12ED6A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        &lt;el-icon :size="20" color="#FFFFFF"&gt;</w:t>
      </w:r>
    </w:p>
    <w:p w14:paraId="27DDD2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        &lt;House /&gt;</w:t>
      </w:r>
    </w:p>
    <w:p w14:paraId="42E0C1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        &lt;/el-icon&gt;</w:t>
      </w:r>
    </w:p>
    <w:p w14:paraId="4BF3C2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      &lt;/div&gt;</w:t>
      </w:r>
    </w:p>
    <w:p w14:paraId="357BA0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      &lt;transition name="fade"&gt;</w:t>
      </w:r>
    </w:p>
    <w:p w14:paraId="42DD30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        &lt;div v-show="!collapsed" class="logo-text-group"&gt;</w:t>
      </w:r>
    </w:p>
    <w:p w14:paraId="4D6547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          &lt;span class="logo-title"&gt;烤房管理平台&lt;/span&gt;</w:t>
      </w:r>
    </w:p>
    <w:p w14:paraId="3D9882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      &lt;/div&gt;</w:t>
      </w:r>
    </w:p>
    <w:p w14:paraId="1113CB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      &lt;/transition&gt;</w:t>
      </w:r>
    </w:p>
    <w:p w14:paraId="10C7FA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    &lt;/div&gt;</w:t>
      </w:r>
    </w:p>
    <w:p w14:paraId="603881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  &lt;/div&gt;</w:t>
      </w:r>
    </w:p>
    <w:p w14:paraId="2F54F2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  &lt;el-scrollbar class="sidebar-menu-scroll"&gt;</w:t>
      </w:r>
    </w:p>
    <w:p w14:paraId="7B5D47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    &lt;el-menu</w:t>
      </w:r>
    </w:p>
    <w:p w14:paraId="6E8FBB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      :default-active="activeMenu"</w:t>
      </w:r>
    </w:p>
    <w:p w14:paraId="56EBAE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      :collapse="collapsed"</w:t>
      </w:r>
    </w:p>
    <w:p w14:paraId="4361B0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      :collapse-transition="true"</w:t>
      </w:r>
    </w:p>
    <w:p w14:paraId="278305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      :unique-opened="true"</w:t>
      </w:r>
    </w:p>
    <w:p w14:paraId="7B735E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      text-color="#2A4A42"</w:t>
      </w:r>
    </w:p>
    <w:p w14:paraId="498E58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      active-text-color="#FFFFFF"</w:t>
      </w:r>
    </w:p>
    <w:p w14:paraId="5D0023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      router</w:t>
      </w:r>
    </w:p>
    <w:p w14:paraId="4020C5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      class="sidebar-menu"</w:t>
      </w:r>
    </w:p>
    <w:p w14:paraId="4BFFF8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    &gt;</w:t>
      </w:r>
    </w:p>
    <w:p w14:paraId="188F7F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      &lt;el-menu-item index="/dashboard"&gt;</w:t>
      </w:r>
    </w:p>
    <w:p w14:paraId="38AB11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          &lt;el-icon&gt;&lt;HomeFilled /&gt;&lt;/el-icon&gt;</w:t>
      </w:r>
    </w:p>
    <w:p w14:paraId="761397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        &lt;template #title&gt;工作台&lt;/template&gt;</w:t>
      </w:r>
    </w:p>
    <w:p w14:paraId="2D8108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      &lt;/el-menu-item&gt;</w:t>
      </w:r>
    </w:p>
    <w:p w14:paraId="59843C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      &lt;el-sub-menu index="/barn"&gt;</w:t>
      </w:r>
    </w:p>
    <w:p w14:paraId="079A47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        &lt;template #title&gt;</w:t>
      </w:r>
    </w:p>
    <w:p w14:paraId="1DBBD7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            &lt;el-icon&gt;&lt;House /&gt;&lt;/el-icon&gt;</w:t>
      </w:r>
    </w:p>
    <w:p w14:paraId="49095B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            &lt;span&gt;烤房管理&lt;/span&gt;</w:t>
      </w:r>
    </w:p>
    <w:p w14:paraId="2FBFC3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          &lt;/template&gt;</w:t>
      </w:r>
    </w:p>
    <w:p w14:paraId="10AB00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        &lt;el-menu-item index="/barn/list"&gt;烤房列表&lt;/el-menu-item&gt;</w:t>
      </w:r>
    </w:p>
    <w:p w14:paraId="7CA315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        &lt;el-menu-item index="/barn/components"&gt;烤房部件&lt;/el-menu-item&gt;</w:t>
      </w:r>
    </w:p>
    <w:p w14:paraId="4D5770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        &lt;el-menu-item index="/barn/create"&gt;新建烤房&lt;/el-menu-item&gt;</w:t>
      </w:r>
    </w:p>
    <w:p w14:paraId="383C52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      &lt;/el-sub-menu&gt;</w:t>
      </w:r>
    </w:p>
    <w:p w14:paraId="555488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        &lt;el-sub-menu index="/repair"&gt;</w:t>
      </w:r>
    </w:p>
    <w:p w14:paraId="7DEF1C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        &lt;template #title&gt;</w:t>
      </w:r>
    </w:p>
    <w:p w14:paraId="10983A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            &lt;el-icon&gt;&lt;SetUp /&gt;&lt;/el-icon&gt;</w:t>
      </w:r>
    </w:p>
    <w:p w14:paraId="475F75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          &lt;span&gt;维修管理&lt;/span&gt;</w:t>
      </w:r>
    </w:p>
    <w:p w14:paraId="542CB3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        &lt;/template&gt;</w:t>
      </w:r>
    </w:p>
    <w:p w14:paraId="48CBA5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          &lt;el-menu-item index="/repair/list"&gt;维修列表&lt;/el-menu-item&gt;</w:t>
      </w:r>
    </w:p>
    <w:p w14:paraId="00ED30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        &lt;el-menu-item index="/repair/submit"&gt;维修提报&lt;/el-menu-item&gt;</w:t>
      </w:r>
    </w:p>
    <w:p w14:paraId="2D5190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          &lt;el-menu-item index="/repair/component-quote"&gt;部件报价&lt;/el-menu-item&gt;</w:t>
      </w:r>
    </w:p>
    <w:p w14:paraId="7CC4F2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        &lt;el-menu-item index="/repair/analysis"&gt;维修分析&lt;/el-menu-item&gt;</w:t>
      </w:r>
    </w:p>
    <w:p w14:paraId="31BE9F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        &lt;/el-sub-menu&gt;</w:t>
      </w:r>
    </w:p>
    <w:p w14:paraId="08F34A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        &lt;el-sub-menu index="/farmer"&gt;</w:t>
      </w:r>
    </w:p>
    <w:p w14:paraId="377BA1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          &lt;template #title&gt;</w:t>
      </w:r>
    </w:p>
    <w:p w14:paraId="1374E1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            &lt;el-icon&gt;&lt;User /&gt;&lt;/el-icon&gt;</w:t>
      </w:r>
    </w:p>
    <w:p w14:paraId="04C0FC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            &lt;span&gt;人员管理&lt;/span&gt;</w:t>
      </w:r>
    </w:p>
    <w:p w14:paraId="6758AC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          &lt;/template&gt;</w:t>
      </w:r>
    </w:p>
    <w:p w14:paraId="0B3564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          &lt;el-menu-item index="/farmer/list"&gt;烟农列表&lt;/el-menu-item&gt;</w:t>
      </w:r>
    </w:p>
    <w:p w14:paraId="4919C9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86            &lt;el-menu-item index="/farmer/stats"&gt;烟农分析&lt;/el-menu-item&gt;</w:t>
      </w:r>
    </w:p>
    <w:p w14:paraId="1AAA18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          &lt;el-menu-item index="/farmer/baker"&gt;烘烤师管理&lt;/el-menu-item&gt;</w:t>
      </w:r>
    </w:p>
    <w:p w14:paraId="21B4D4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        &lt;/el-sub-menu&gt;</w:t>
      </w:r>
    </w:p>
    <w:p w14:paraId="1ED44B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        &lt;el-sub-menu index="/evaluate"&gt;</w:t>
      </w:r>
    </w:p>
    <w:p w14:paraId="79E399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          &lt;template #title&gt;</w:t>
      </w:r>
    </w:p>
    <w:p w14:paraId="1F83AA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          &lt;el-icon&gt;&lt;ChatDotSquare /&gt;&lt;/el-icon&gt;</w:t>
      </w:r>
    </w:p>
    <w:p w14:paraId="19F4B5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            &lt;span&gt;评价管理&lt;/span&gt;</w:t>
      </w:r>
    </w:p>
    <w:p w14:paraId="383A47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        &lt;/template&gt;</w:t>
      </w:r>
    </w:p>
    <w:p w14:paraId="41C525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          &lt;el-menu-item index="/evaluate/list"&gt;评价列表&lt;/el-menu-item&gt;</w:t>
      </w:r>
    </w:p>
    <w:p w14:paraId="6EF5E8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          &lt;el-menu-item index="/evaluate/analysis"&gt;评价分析&lt;/el-menu-item&gt;</w:t>
      </w:r>
    </w:p>
    <w:p w14:paraId="6FEB46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        &lt;/el-sub-menu&gt;</w:t>
      </w:r>
    </w:p>
    <w:p w14:paraId="3E9AE3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        &lt;el-sub-menu index="/analysis"&gt;</w:t>
      </w:r>
    </w:p>
    <w:p w14:paraId="65B44B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          &lt;template #title&gt;</w:t>
      </w:r>
    </w:p>
    <w:p w14:paraId="342714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            &lt;el-icon&gt;&lt;DataAnalysis /&gt;&lt;/el-icon&gt;</w:t>
      </w:r>
    </w:p>
    <w:p w14:paraId="058252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            &lt;span&gt;智能分析&lt;/span&gt;</w:t>
      </w:r>
    </w:p>
    <w:p w14:paraId="13A86B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          &lt;/template&gt;</w:t>
      </w:r>
    </w:p>
    <w:p w14:paraId="5C8825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          &lt;el-menu-item index="/analysis/barn-health-score"&gt;烤房健康分&lt;/el-menu-item&gt;</w:t>
      </w:r>
    </w:p>
    <w:p w14:paraId="61D182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          &lt;el-menu-item index="/analysis/barn-life-predict"&gt;寿命预测算法&lt;/el-menu-item&gt;</w:t>
      </w:r>
    </w:p>
    <w:p w14:paraId="2ECB26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        &lt;el-menu-item index="/analysis/barn-recommend"&gt;智能推荐&lt;/el-menu-item&gt;</w:t>
      </w:r>
    </w:p>
    <w:p w14:paraId="49C24A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          &lt;el-menu-item index="/analysis/fund-allocate"&gt;资金分配&lt;/el-menu-item&gt;</w:t>
      </w:r>
    </w:p>
    <w:p w14:paraId="3ADCE0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        &lt;/el-sub-menu&gt;</w:t>
      </w:r>
    </w:p>
    <w:p w14:paraId="5C686C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      &lt;el-menu-item index="/barn/assign"&gt;</w:t>
      </w:r>
    </w:p>
    <w:p w14:paraId="326E22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        &lt;el-icon&gt;&lt;Connection /&gt;&lt;/el-icon&gt;</w:t>
      </w:r>
    </w:p>
    <w:p w14:paraId="2C119B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          &lt;template #title&gt;烤房分配&lt;/template&gt;</w:t>
      </w:r>
    </w:p>
    <w:p w14:paraId="0253F4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116          &lt;/el-menu-item&gt;</w:t>
      </w:r>
    </w:p>
    <w:p w14:paraId="110AA3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        &lt;el-menu-item index="/new-decision"&gt;</w:t>
      </w:r>
    </w:p>
    <w:p w14:paraId="67A9F7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          &lt;el-icon&gt;&lt;Aim /&gt;&lt;/el-icon&gt;</w:t>
      </w:r>
    </w:p>
    <w:p w14:paraId="5557D8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          &lt;template #title&gt;新建决策&lt;/template&gt;</w:t>
      </w:r>
    </w:p>
    <w:p w14:paraId="7B1AC3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        &lt;/el-menu-item&gt;</w:t>
      </w:r>
    </w:p>
    <w:p w14:paraId="7312ED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        &lt;el-sub-menu index="/farmer-cultivate"&gt;</w:t>
      </w:r>
    </w:p>
    <w:p w14:paraId="3B6D8C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126            &lt;template #title&gt;</w:t>
      </w:r>
    </w:p>
    <w:p w14:paraId="30D252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            &lt;el-icon&gt;&lt;User /&gt;&lt;/el-icon&gt;</w:t>
      </w:r>
    </w:p>
    <w:p w14:paraId="6C64A0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            &lt;span&gt;烟农培育&lt;/span&gt;</w:t>
      </w:r>
    </w:p>
    <w:p w14:paraId="701B26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          &lt;/template&gt;</w:t>
      </w:r>
    </w:p>
    <w:p w14:paraId="486C7E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          &lt;el-menu-item index="/farmer-cultivate/answers"&gt;答题情况&lt;/el-menu-item&gt;</w:t>
      </w:r>
    </w:p>
    <w:p w14:paraId="37DFA0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          &lt;el-menu-item index="/farmer-cultivate/profile"&gt;烟农画像&lt;/el-menu-item&gt;</w:t>
      </w:r>
    </w:p>
    <w:p w14:paraId="456CB1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        &lt;/el-sub-menu&gt;</w:t>
      </w:r>
    </w:p>
    <w:p w14:paraId="2C4C9E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        &lt;el-menu-item index="/bi-screen"&gt;</w:t>
      </w:r>
    </w:p>
    <w:p w14:paraId="795F01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          &lt;el-icon&gt;&lt;DataBoard /&gt;&lt;/el-icon&gt;</w:t>
      </w:r>
    </w:p>
    <w:p w14:paraId="4DDED8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          &lt;template #title&gt;BI大屏&lt;/template&gt;</w:t>
      </w:r>
    </w:p>
    <w:p w14:paraId="2516C2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        &lt;/el-menu-item&gt;</w:t>
      </w:r>
    </w:p>
    <w:p w14:paraId="1B1E25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        &lt;el-menu-item index="/ai-assistant"&gt;</w:t>
      </w:r>
    </w:p>
    <w:p w14:paraId="25A3A3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          &lt;el-icon&gt;&lt;ChatDotRound /&gt;&lt;/el-icon&gt;</w:t>
      </w:r>
    </w:p>
    <w:p w14:paraId="01EBBE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          &lt;template #title&gt;AI助手&lt;/template&gt;</w:t>
      </w:r>
    </w:p>
    <w:p w14:paraId="401976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        &lt;/el-menu-item&gt;</w:t>
      </w:r>
    </w:p>
    <w:p w14:paraId="5B7256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        &lt;el-menu-item index="/team"&gt;</w:t>
      </w:r>
    </w:p>
    <w:p w14:paraId="496366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148            &lt;el-icon&gt;&lt;UserFilled /&gt;&lt;/el-icon&gt;</w:t>
      </w:r>
    </w:p>
    <w:p w14:paraId="282FCE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        &lt;template #title&gt;管护队伍&lt;/template&gt;</w:t>
      </w:r>
    </w:p>
    <w:p w14:paraId="4BE80B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        &lt;/el-menu-item&gt;</w:t>
      </w:r>
    </w:p>
    <w:p w14:paraId="7B602C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        &lt;el-menu-item index="/annual-update"&gt;</w:t>
      </w:r>
    </w:p>
    <w:p w14:paraId="34CDAA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          &lt;el-icon&gt;&lt;Upload /&gt;&lt;/el-icon&gt;</w:t>
      </w:r>
    </w:p>
    <w:p w14:paraId="532229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          &lt;template #title&gt;年度更新&lt;/template&gt;</w:t>
      </w:r>
    </w:p>
    <w:p w14:paraId="59F07F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        &lt;/el-menu-item&gt;</w:t>
      </w:r>
    </w:p>
    <w:p w14:paraId="63DC75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        &lt;el-sub-menu index="/system"&gt;</w:t>
      </w:r>
    </w:p>
    <w:p w14:paraId="2CB159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160            &lt;template #title&gt;</w:t>
      </w:r>
    </w:p>
    <w:p w14:paraId="3A7E25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161              &lt;el-icon&gt;&lt;Setting /&gt;&lt;/el-icon&gt;</w:t>
      </w:r>
    </w:p>
    <w:p w14:paraId="61CA8B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            &lt;span&gt;系统管理&lt;/span&gt;</w:t>
      </w:r>
    </w:p>
    <w:p w14:paraId="44E52F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        &lt;/template&gt;</w:t>
      </w:r>
    </w:p>
    <w:p w14:paraId="29BEA3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164            &lt;el-menu-item index="/system/user"&gt;用户管理&lt;/el-menu-item&gt;</w:t>
      </w:r>
    </w:p>
    <w:p w14:paraId="3FD22F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165            &lt;el-menu-item index="/system/role"&gt;角色管理&lt;/el-menu-item&gt;</w:t>
      </w:r>
    </w:p>
    <w:p w14:paraId="75DCC3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          &lt;el-menu-item index="/system/menu"&gt;菜单管理&lt;/el-menu-item&gt;</w:t>
      </w:r>
    </w:p>
    <w:p w14:paraId="00C9B8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          &lt;el-menu-item index="/system/dept"&gt;部门管理&lt;/el-menu-item&gt;</w:t>
      </w:r>
    </w:p>
    <w:p w14:paraId="4CDEE1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          &lt;el-menu-item index="/system/dict"&gt;字典管理&lt;/el-menu-item&gt;</w:t>
      </w:r>
    </w:p>
    <w:p w14:paraId="482F79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          &lt;el-menu-item index="/system/log"&gt;操作日志&lt;/el-menu-item&gt;</w:t>
      </w:r>
    </w:p>
    <w:p w14:paraId="613332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          &lt;el-menu-item index="/system/database"&gt;数据库配置&lt;/el-menu-item&gt;</w:t>
      </w:r>
    </w:p>
    <w:p w14:paraId="0C8BF9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          &lt;el-sub-menu index="/system/hidden"&gt;</w:t>
      </w:r>
    </w:p>
    <w:p w14:paraId="7BA831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            &lt;template #title&gt;隐藏菜单&lt;/template&gt;</w:t>
      </w:r>
    </w:p>
    <w:p w14:paraId="06C036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            &lt;el-menu-item index="/digital-twin"&gt;烤房分布图&lt;/el-menu-item&gt;</w:t>
      </w:r>
    </w:p>
    <w:p w14:paraId="3CC782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            &lt;el-menu-item index="/site-selection"&gt;烤房选址&lt;/el-menu-item&gt;</w:t>
      </w:r>
    </w:p>
    <w:p w14:paraId="284CF9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            &lt;el-menu-item index="/site-new-build"&gt;烤房新建&lt;/el-menu-item&gt;</w:t>
      </w:r>
    </w:p>
    <w:p w14:paraId="4CCA2F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176              &lt;el-menu-item index="/new-site-selection"&gt;新建选址&lt;/el-menu-item&gt;</w:t>
      </w:r>
    </w:p>
    <w:p w14:paraId="4FC396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          &lt;/el-sub-menu&gt;</w:t>
      </w:r>
    </w:p>
    <w:p w14:paraId="114ED3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178          &lt;/el-sub-menu&gt;</w:t>
      </w:r>
    </w:p>
    <w:p w14:paraId="759659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179        &lt;/el-menu&gt;</w:t>
      </w:r>
    </w:p>
    <w:p w14:paraId="7AE238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180      &lt;/el-scrollbar&gt;</w:t>
      </w:r>
    </w:p>
    <w:p w14:paraId="0CC0DF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  &lt;/el-aside&gt;</w:t>
      </w:r>
    </w:p>
    <w:p w14:paraId="4FDA03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182  &lt;/template&gt;</w:t>
      </w:r>
    </w:p>
    <w:p w14:paraId="130B8066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src/components/Layout/TagsView.vue</w:t>
      </w:r>
    </w:p>
    <w:p w14:paraId="014520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&lt;script setup lang="ts"&gt;</w:t>
      </w:r>
    </w:p>
    <w:p w14:paraId="67CC17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{ ref, computed, watch, nextTick } from 'vue'</w:t>
      </w:r>
    </w:p>
    <w:p w14:paraId="613D12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{ useRoute, useRouter } from 'vue-router'</w:t>
      </w:r>
    </w:p>
    <w:p w14:paraId="739738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{ useTagsViewStore } from '@/store/tagsView'</w:t>
      </w:r>
    </w:p>
    <w:p w14:paraId="1EADA1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type { TagView } from '@/store/tagsView'</w:t>
      </w:r>
    </w:p>
    <w:p w14:paraId="3DF312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const route = useRoute()</w:t>
      </w:r>
    </w:p>
    <w:p w14:paraId="6A4011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const router = useRouter()</w:t>
      </w:r>
    </w:p>
    <w:p w14:paraId="0E8D9F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const tagsViewStore = useTagsViewStore()</w:t>
      </w:r>
    </w:p>
    <w:p w14:paraId="4287BA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const contextMenuVisible = ref(false)</w:t>
      </w:r>
    </w:p>
    <w:p w14:paraId="5036C4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const contextMenuLeft = ref(0)</w:t>
      </w:r>
    </w:p>
    <w:p w14:paraId="390969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const contextMenuTop = ref(0)</w:t>
      </w:r>
    </w:p>
    <w:p w14:paraId="49E14A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const selectedTag = ref&lt;TagView | null&gt;(null)</w:t>
      </w:r>
    </w:p>
    <w:p w14:paraId="74076B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const scrollContainer = ref&lt;HTMLElement | null&gt;(null)</w:t>
      </w:r>
    </w:p>
    <w:p w14:paraId="04A93D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watch(</w:t>
      </w:r>
    </w:p>
    <w:p w14:paraId="77CF3D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() =&gt; route.path,</w:t>
      </w:r>
    </w:p>
    <w:p w14:paraId="2857FC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() =&gt; {</w:t>
      </w:r>
    </w:p>
    <w:p w14:paraId="6C2783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  if (route.name &amp;&amp; route.meta?.title) {</w:t>
      </w:r>
    </w:p>
    <w:p w14:paraId="48496B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    tagsViewStore.addView(route)</w:t>
      </w:r>
    </w:p>
    <w:p w14:paraId="0AE682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  }</w:t>
      </w:r>
    </w:p>
    <w:p w14:paraId="3F4EE6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},</w:t>
      </w:r>
    </w:p>
    <w:p w14:paraId="4EE273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{ immediate: true }</w:t>
      </w:r>
    </w:p>
    <w:p w14:paraId="5F84A7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29  )</w:t>
      </w:r>
    </w:p>
    <w:p w14:paraId="50F5C5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const activeTag = computed(() =&gt; route.path)</w:t>
      </w:r>
    </w:p>
    <w:p w14:paraId="4D2668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const handleTagClick = (tag: TagView) =&gt; {</w:t>
      </w:r>
    </w:p>
    <w:p w14:paraId="7D2923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router.push({ path: tag.path, query: tag.query })</w:t>
      </w:r>
    </w:p>
    <w:p w14:paraId="46DCE7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}</w:t>
      </w:r>
    </w:p>
    <w:p w14:paraId="5CE58D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const handleClose = (tag: TagView) =&gt; {</w:t>
      </w:r>
    </w:p>
    <w:p w14:paraId="127843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tagsViewStore.removeView(tag.path)</w:t>
      </w:r>
    </w:p>
    <w:p w14:paraId="1B343A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if (tag.path === route.path) {</w:t>
      </w:r>
    </w:p>
    <w:p w14:paraId="04E3DE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  const views = tagsViewStore.visitedViews</w:t>
      </w:r>
    </w:p>
    <w:p w14:paraId="20F554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  if (views.length &gt; 0) {</w:t>
      </w:r>
    </w:p>
    <w:p w14:paraId="1EE6E0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    router.push(views[views.length - 1].path)</w:t>
      </w:r>
    </w:p>
    <w:p w14:paraId="310E99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  } else {</w:t>
      </w:r>
    </w:p>
    <w:p w14:paraId="23B367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    router.push('/dashboard')</w:t>
      </w:r>
    </w:p>
    <w:p w14:paraId="442606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  }</w:t>
      </w:r>
    </w:p>
    <w:p w14:paraId="3FA046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}</w:t>
      </w:r>
    </w:p>
    <w:p w14:paraId="796D17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}</w:t>
      </w:r>
    </w:p>
    <w:p w14:paraId="49242D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const handleContextMenu = (e: MouseEvent, tag: TagView) =&gt; {</w:t>
      </w:r>
    </w:p>
    <w:p w14:paraId="0D7543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e.preventDefault()</w:t>
      </w:r>
    </w:p>
    <w:p w14:paraId="5F2C57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selectedTag.value = tag</w:t>
      </w:r>
    </w:p>
    <w:p w14:paraId="061150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contextMenuLeft.value = e.clientX</w:t>
      </w:r>
    </w:p>
    <w:p w14:paraId="5F60D4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contextMenuTop.value = e.clientY</w:t>
      </w:r>
    </w:p>
    <w:p w14:paraId="4957A9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  contextMenuVisible.value = true</w:t>
      </w:r>
    </w:p>
    <w:p w14:paraId="76270A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}</w:t>
      </w:r>
    </w:p>
    <w:p w14:paraId="0B138C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const closeContextMenu = () =&gt; {</w:t>
      </w:r>
    </w:p>
    <w:p w14:paraId="73FFB8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contextMenuVisible.value = false</w:t>
      </w:r>
    </w:p>
    <w:p w14:paraId="11C378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}</w:t>
      </w:r>
    </w:p>
    <w:p w14:paraId="09E425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const closeCurrentTag = () =&gt; {</w:t>
      </w:r>
    </w:p>
    <w:p w14:paraId="2C7A5F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if (selectedTag.value) {</w:t>
      </w:r>
    </w:p>
    <w:p w14:paraId="6CDAA9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    handleClose(selectedTag.value)</w:t>
      </w:r>
    </w:p>
    <w:p w14:paraId="789DBB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}</w:t>
      </w:r>
    </w:p>
    <w:p w14:paraId="05433B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closeContextMenu()</w:t>
      </w:r>
    </w:p>
    <w:p w14:paraId="4169E7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}</w:t>
      </w:r>
    </w:p>
    <w:p w14:paraId="3070B0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const closeOtherTags = () =&gt; {</w:t>
      </w:r>
    </w:p>
    <w:p w14:paraId="06BBEC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  if (selectedTag.value) {</w:t>
      </w:r>
    </w:p>
    <w:p w14:paraId="57F24A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    tagsViewStore.removeOtherViews(selectedTag.value.path)</w:t>
      </w:r>
    </w:p>
    <w:p w14:paraId="066CE2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    router.push(selectedTag.value.path)</w:t>
      </w:r>
    </w:p>
    <w:p w14:paraId="793EF2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  }</w:t>
      </w:r>
    </w:p>
    <w:p w14:paraId="78B457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  closeContextMenu()</w:t>
      </w:r>
    </w:p>
    <w:p w14:paraId="62DC5C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}</w:t>
      </w:r>
    </w:p>
    <w:p w14:paraId="41A06D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const closeAllTags = () =&gt; {</w:t>
      </w:r>
    </w:p>
    <w:p w14:paraId="2EC59C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86    tagsViewStore.removeAllViews()</w:t>
      </w:r>
    </w:p>
    <w:p w14:paraId="227BDE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  router.push('/dashboard')</w:t>
      </w:r>
    </w:p>
    <w:p w14:paraId="1F6BB7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  closeContextMenu()</w:t>
      </w:r>
    </w:p>
    <w:p w14:paraId="09B7C6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}</w:t>
      </w:r>
    </w:p>
    <w:p w14:paraId="330F51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document.addEventListener('click', closeContextMenu)</w:t>
      </w:r>
    </w:p>
    <w:p w14:paraId="1E9C00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&lt;/script&gt;</w:t>
      </w:r>
    </w:p>
    <w:p w14:paraId="7CD9E9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&lt;template&gt;</w:t>
      </w:r>
    </w:p>
    <w:p w14:paraId="1F1BA7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  &lt;div class="tags-view" ref="scrollContainer"&gt;</w:t>
      </w:r>
    </w:p>
    <w:p w14:paraId="30CF1B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    &lt;div class="tags-view-wrapper"&gt;</w:t>
      </w:r>
    </w:p>
    <w:p w14:paraId="11A5A4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      &lt;div</w:t>
      </w:r>
    </w:p>
    <w:p w14:paraId="3D1DEC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        v-for="tag in tagsViewStore.visitedViews"</w:t>
      </w:r>
    </w:p>
    <w:p w14:paraId="7D927E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        :key="tag.path"</w:t>
      </w:r>
    </w:p>
    <w:p w14:paraId="325240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        class="tags-view-item"</w:t>
      </w:r>
    </w:p>
    <w:p w14:paraId="5BB53F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        :class="{ active: tag.path === activeTag }"</w:t>
      </w:r>
    </w:p>
    <w:p w14:paraId="7861A0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        @click="handleTagClick(tag)"</w:t>
      </w:r>
    </w:p>
    <w:p w14:paraId="520235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        @contextmenu="handleContextMenu($event, tag)"</w:t>
      </w:r>
    </w:p>
    <w:p w14:paraId="699D78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      &gt;</w:t>
      </w:r>
    </w:p>
    <w:p w14:paraId="298A03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        &lt;span class="tag-title"&gt;{{ tag.title }}&lt;/span&gt;</w:t>
      </w:r>
    </w:p>
    <w:p w14:paraId="158221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        &lt;el-icon</w:t>
      </w:r>
    </w:p>
    <w:p w14:paraId="786FFF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        class="tag-close"</w:t>
      </w:r>
    </w:p>
    <w:p w14:paraId="59CE36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          :size="12"</w:t>
      </w:r>
    </w:p>
    <w:p w14:paraId="1F4DF8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          @click.stop="handleClose(tag)"</w:t>
      </w:r>
    </w:p>
    <w:p w14:paraId="59100A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        &gt;</w:t>
      </w:r>
    </w:p>
    <w:p w14:paraId="6F9CA5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        &lt;Close /&gt;</w:t>
      </w:r>
    </w:p>
    <w:p w14:paraId="4A6035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      &lt;/el-icon&gt;</w:t>
      </w:r>
    </w:p>
    <w:p w14:paraId="40DD06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    &lt;/div&gt;</w:t>
      </w:r>
    </w:p>
    <w:p w14:paraId="6BE292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    &lt;/div&gt;</w:t>
      </w:r>
    </w:p>
    <w:p w14:paraId="13EEC0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    &lt;transition name="fade"&gt;</w:t>
      </w:r>
    </w:p>
    <w:p w14:paraId="20E9A0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      &lt;div</w:t>
      </w:r>
    </w:p>
    <w:p w14:paraId="368AA3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        v-if="contextMenuVisible"</w:t>
      </w:r>
    </w:p>
    <w:p w14:paraId="619231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        class="context-menu"</w:t>
      </w:r>
    </w:p>
    <w:p w14:paraId="7E07E5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        :style="{ left: contextMenuLeft + 'px', top: contextMenuTop + 'px' }"</w:t>
      </w:r>
    </w:p>
    <w:p w14:paraId="5B8CE4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      &gt;</w:t>
      </w:r>
    </w:p>
    <w:p w14:paraId="21F3C2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124          &lt;div class="context-menu-item" @click="closeCurrentTag"&gt;</w:t>
      </w:r>
    </w:p>
    <w:p w14:paraId="4F7ACF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          &lt;el-icon :size="14"&gt;&lt;Close /&gt;&lt;/el-icon&gt;</w:t>
      </w:r>
    </w:p>
    <w:p w14:paraId="57DD93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126            关闭当前</w:t>
      </w:r>
    </w:p>
    <w:p w14:paraId="342B9C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        &lt;/div&gt;</w:t>
      </w:r>
    </w:p>
    <w:p w14:paraId="384514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        &lt;div class="context-menu-item" @click="closeOtherTags"&gt;</w:t>
      </w:r>
    </w:p>
    <w:p w14:paraId="1715C2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          &lt;el-icon :size="14"&gt;&lt;SemiSelect /&gt;&lt;/el-icon&gt;</w:t>
      </w:r>
    </w:p>
    <w:p w14:paraId="2AE80C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          关闭其他</w:t>
      </w:r>
    </w:p>
    <w:p w14:paraId="7F86E1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        &lt;/div&gt;</w:t>
      </w:r>
    </w:p>
    <w:p w14:paraId="47B736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        &lt;div class="context-menu-item" @click="closeAllTags"&gt;</w:t>
      </w:r>
    </w:p>
    <w:p w14:paraId="6AC232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          &lt;el-icon :size="14"&gt;&lt;CircleClose /&gt;&lt;/el-icon&gt;</w:t>
      </w:r>
    </w:p>
    <w:p w14:paraId="511763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134            关闭所有</w:t>
      </w:r>
    </w:p>
    <w:p w14:paraId="4F0822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        &lt;/div&gt;</w:t>
      </w:r>
    </w:p>
    <w:p w14:paraId="2A2071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      &lt;/div&gt;</w:t>
      </w:r>
    </w:p>
    <w:p w14:paraId="4997A8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    &lt;/transition&gt;</w:t>
      </w:r>
    </w:p>
    <w:p w14:paraId="59E9CC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  &lt;/div&gt;</w:t>
      </w:r>
    </w:p>
    <w:p w14:paraId="4C0E2E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139  &lt;/template&gt;</w:t>
      </w:r>
    </w:p>
    <w:p w14:paraId="07AD5AA7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src/components/SafeChart.vue</w:t>
      </w:r>
    </w:p>
    <w:p w14:paraId="001E51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&lt;script setup lang="ts"&gt;</w:t>
      </w:r>
    </w:p>
    <w:p w14:paraId="20D195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 * ECharts 安全包装组件</w:t>
      </w:r>
    </w:p>
    <w:p w14:paraId="647EF0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{ computed, ref, watchEffect, defineComponent, h } from 'vue'</w:t>
      </w:r>
    </w:p>
    <w:p w14:paraId="0A3B06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VChart from 'vue-echarts'</w:t>
      </w:r>
    </w:p>
    <w:p w14:paraId="20B36D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const props = defineProps&lt;{</w:t>
      </w:r>
    </w:p>
    <w:p w14:paraId="3208C8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  option: any</w:t>
      </w:r>
    </w:p>
    <w:p w14:paraId="2292E6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  autoresize?: boolean</w:t>
      </w:r>
    </w:p>
    <w:p w14:paraId="7CA955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}&gt;()</w:t>
      </w:r>
    </w:p>
    <w:p w14:paraId="20343F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const chartRef = ref&lt;any&gt;(null)</w:t>
      </w:r>
    </w:p>
    <w:p w14:paraId="675C42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// 安全的 option，确保不为空</w:t>
      </w:r>
    </w:p>
    <w:p w14:paraId="603E9C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const safeOption = computed(() =&gt; props.option || {})</w:t>
      </w:r>
    </w:p>
    <w:p w14:paraId="056A3A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&lt;/script&gt;</w:t>
      </w:r>
    </w:p>
    <w:p w14:paraId="6C138A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&lt;template&gt;</w:t>
      </w:r>
    </w:p>
    <w:p w14:paraId="2F9A72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&lt;VChart</w:t>
      </w:r>
    </w:p>
    <w:p w14:paraId="43B118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  ref="chartRef"</w:t>
      </w:r>
    </w:p>
    <w:p w14:paraId="553DB4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  :option="safeOption"</w:t>
      </w:r>
    </w:p>
    <w:p w14:paraId="496B98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  :autoresize="autoresize !== false"</w:t>
      </w:r>
    </w:p>
    <w:p w14:paraId="2B632D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  @init="() =&gt; {}"</w:t>
      </w:r>
    </w:p>
    <w:p w14:paraId="4F0787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/&gt;</w:t>
      </w:r>
    </w:p>
    <w:p w14:paraId="0AAED6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&lt;/template&gt;</w:t>
      </w:r>
    </w:p>
    <w:p w14:paraId="19BAC728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src/components/StatusTag.vue</w:t>
      </w:r>
    </w:p>
    <w:p w14:paraId="40F4FA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&lt;script setup lang="ts"&gt;</w:t>
      </w:r>
    </w:p>
    <w:p w14:paraId="2D9BBD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2  import { computed } from 'vue'</w:t>
      </w:r>
    </w:p>
    <w:p w14:paraId="402183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const props = defineProps&lt;{</w:t>
      </w:r>
    </w:p>
    <w:p w14:paraId="599FB3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  status: string</w:t>
      </w:r>
    </w:p>
    <w:p w14:paraId="634B62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  type: 'barn' | 'repair' | 'reservation' | 'assignment' | 'health' | 'useStatus'</w:t>
      </w:r>
    </w:p>
    <w:p w14:paraId="33C0D5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}&gt;()</w:t>
      </w:r>
    </w:p>
    <w:p w14:paraId="1F4A17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interface CustomStyle {</w:t>
      </w:r>
    </w:p>
    <w:p w14:paraId="01A5DC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  bg: string</w:t>
      </w:r>
    </w:p>
    <w:p w14:paraId="08B331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  text: string</w:t>
      </w:r>
    </w:p>
    <w:p w14:paraId="34A7D9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  border: string</w:t>
      </w:r>
    </w:p>
    <w:p w14:paraId="1FFE53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  label: string</w:t>
      </w:r>
    </w:p>
    <w:p w14:paraId="5E73C7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}</w:t>
      </w:r>
    </w:p>
    <w:p w14:paraId="25032F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const healthStyleMap: Record&lt;string, CustomStyle&gt; = {</w:t>
      </w:r>
    </w:p>
    <w:p w14:paraId="46B7B8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excellent: { label: '优良', bg: '#E8F5E9', text: '#2E8B6A', border: '#2E8B6A' },</w:t>
      </w:r>
    </w:p>
    <w:p w14:paraId="36B0AA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good: { label: '良好', bg: '#E0F2EC', text: '#5FB292', border: '#5FB292' },</w:t>
      </w:r>
    </w:p>
    <w:p w14:paraId="406A91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fair: { label: '一般', bg: '#FFF8E1', text: '#F39C12', border: '#F39C12' },</w:t>
      </w:r>
    </w:p>
    <w:p w14:paraId="23A006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warning: { label: '预警', bg: '#FFF3E0', text: '#D4944A', border: '#D4944A' },</w:t>
      </w:r>
    </w:p>
    <w:p w14:paraId="66EE7A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danger: { label: '危险', bg: '#FFEBEE', text: '#B71C1C', border: '#B71C1C' },</w:t>
      </w:r>
    </w:p>
    <w:p w14:paraId="7FD1FF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poor: { label: '较差', bg: '#FFEBEE', text: '#E74C3C', border: '#E74C3C' },</w:t>
      </w:r>
    </w:p>
    <w:p w14:paraId="7CF19E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maintenance: { label: '需维护', bg: '#FFF8E1', text: '#F39C12', border: '#F39C12' },</w:t>
      </w:r>
    </w:p>
    <w:p w14:paraId="393A02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urgent: { label: '急需修复', bg: '#FFEBEE', text: '#E74C3C', border: '#E74C3C' },</w:t>
      </w:r>
    </w:p>
    <w:p w14:paraId="5D8D32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retired: { label: '退出', bg: '#F1F5F9', text: '#94A3B8', border: '#94A3B8' },</w:t>
      </w:r>
    </w:p>
    <w:p w14:paraId="4CF334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}</w:t>
      </w:r>
    </w:p>
    <w:p w14:paraId="402082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const useStatusStyleMap: Record&lt;string, CustomStyle&gt; = {</w:t>
      </w:r>
    </w:p>
    <w:p w14:paraId="7D7CF9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baking: { label: '在烤', bg: '#2E8B6A', text: '#FFFFFF', border: 'none' },</w:t>
      </w:r>
    </w:p>
    <w:p w14:paraId="549A4A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inUse: { label: '在烤', bg: '#2E8B6A', text: '#FFFFFF', border: 'none' },</w:t>
      </w:r>
    </w:p>
    <w:p w14:paraId="1BC290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idle: { label: '空闲', bg: '#E8A714', text: '#FFFFFF', border: 'none' },</w:t>
      </w:r>
    </w:p>
    <w:p w14:paraId="6C5578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}</w:t>
      </w:r>
    </w:p>
    <w:p w14:paraId="59F3E1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const barnStyleMap: Record&lt;string, CustomStyle&gt; = {</w:t>
      </w:r>
    </w:p>
    <w:p w14:paraId="2AD204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normal: { label: '正常', bg: '#E8F5E9', text: '#2E8B6A', border: '#2E8B6A' },</w:t>
      </w:r>
    </w:p>
    <w:p w14:paraId="08DF7D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excellent: { label: '优良', bg: '#E8F5E9', text: '#2E8B6A', border: '#2E8B6A' },</w:t>
      </w:r>
    </w:p>
    <w:p w14:paraId="794AB1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urgent: { label: '急需修复', bg: '#FFEBEE', text: '#E74C3C', border: '#E74C3C' },</w:t>
      </w:r>
    </w:p>
    <w:p w14:paraId="0B7AF7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hopeful: { label: '有望修复', bg: '#FFF8E1', text: '#F39C12', border: '#F39C12' },</w:t>
      </w:r>
    </w:p>
    <w:p w14:paraId="108F9C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worthless: { label: '无修复价值', bg: '#F1F5F9', text: '#94A3B8', border: '#94A3B8' },</w:t>
      </w:r>
    </w:p>
    <w:p w14:paraId="2F1953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trackable: { label: '可利用跟踪', bg: '#E3F2FD', text: '#3498DB', border: '#3498DB' },</w:t>
      </w:r>
    </w:p>
    <w:p w14:paraId="4F0601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}</w:t>
      </w:r>
    </w:p>
    <w:p w14:paraId="7243CF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const repairStyleMap: Record&lt;string, CustomStyle&gt; = {</w:t>
      </w:r>
    </w:p>
    <w:p w14:paraId="507F7E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pending: { label: '待审核', bg: '#FFF8E1', text: '#F39C12', border: '#F39C12' },</w:t>
      </w:r>
    </w:p>
    <w:p w14:paraId="69D3CF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approved: { label: '已审核', bg: '#FFF8E1', text: '#F39C12', border: '#F39C12' },</w:t>
      </w:r>
    </w:p>
    <w:p w14:paraId="6B0A3C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implementing: { label: '实施中', bg: '#FFF8E1', text: '#F39C12', border: '#F39C12' },</w:t>
      </w:r>
    </w:p>
    <w:p w14:paraId="6C2054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inspecting: { label: '待验收', bg: '#FFF8E1', text: '#F39C12', border: '#F39C12' },</w:t>
      </w:r>
    </w:p>
    <w:p w14:paraId="347ED9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completed: { label: '已验收', bg: '#E8F5E9', text: '#2E8B6A', border: '#2E8B6A' },</w:t>
      </w:r>
    </w:p>
    <w:p w14:paraId="19615A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archived: { label: '已归档', bg: '#F1F5F9', text: '#94A3B8', border: '#94A3B8' },</w:t>
      </w:r>
    </w:p>
    <w:p w14:paraId="1E2E6D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}</w:t>
      </w:r>
    </w:p>
    <w:p w14:paraId="5AA6E4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const reservationStyleMap: Record&lt;string, CustomStyle&gt; = {</w:t>
      </w:r>
    </w:p>
    <w:p w14:paraId="4F463A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pending: { label: '待审核', bg: '#FFF8E1', text: '#F39C12', border: '#F39C12' },</w:t>
      </w:r>
    </w:p>
    <w:p w14:paraId="6F67F5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confirmed: { label: '已确认', bg: '#E3F2FD', text: '#3498DB', border: '#3498DB' },</w:t>
      </w:r>
    </w:p>
    <w:p w14:paraId="79896D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baking: { label: '使用中', bg: '#E3F2FD', text: '#2980B9', border: '#2980B9' },</w:t>
      </w:r>
    </w:p>
    <w:p w14:paraId="53DCC1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  finished: { label: '已完成', bg: '#E8F5E9', text: '#2E8B6A', border: '#2E8B6A' },</w:t>
      </w:r>
    </w:p>
    <w:p w14:paraId="5C91E4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rejected: { label: '已取消', bg: '#F1F5F9', text: '#94A3B8', border: '#94A3B8' },</w:t>
      </w:r>
    </w:p>
    <w:p w14:paraId="40631D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  timeout: { label: '超时', bg: '#FFEBEE', text: '#E74C3C', border: '#E74C3C' },</w:t>
      </w:r>
    </w:p>
    <w:p w14:paraId="4E5980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}</w:t>
      </w:r>
    </w:p>
    <w:p w14:paraId="18F3FB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const assignmentStyleMap: Record&lt;string, CustomStyle&gt; = {</w:t>
      </w:r>
    </w:p>
    <w:p w14:paraId="71D084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  confirmed: { label: '已分配', bg: '#E3F2FD', text: '#3498DB', border: '#3498DB' },</w:t>
      </w:r>
    </w:p>
    <w:p w14:paraId="4997C2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baking: { label: '使用中', bg: '#E8F5E9', text: '#2E8B6A', border: '#2E8B6A' },</w:t>
      </w:r>
    </w:p>
    <w:p w14:paraId="4A8712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  archived: { label: '已归还', bg: '#F1F5F9', text: '#94A3B8', border: '#94A3B8' },</w:t>
      </w:r>
    </w:p>
    <w:p w14:paraId="240CDF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rejected: { label: '已撤销', bg: '#FFEBEE', text: '#E74C3C', border: '#E74C3C' },</w:t>
      </w:r>
    </w:p>
    <w:p w14:paraId="109776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}</w:t>
      </w:r>
    </w:p>
    <w:p w14:paraId="1C778C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const styleMap = computed(() =&gt; {</w:t>
      </w:r>
    </w:p>
    <w:p w14:paraId="4EEE92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  switch (props.type) {</w:t>
      </w:r>
    </w:p>
    <w:p w14:paraId="39EA33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    case 'barn': return barnStyleMap</w:t>
      </w:r>
    </w:p>
    <w:p w14:paraId="6924B8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    case 'repair': return repairStyleMap</w:t>
      </w:r>
    </w:p>
    <w:p w14:paraId="4E27A2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    case 'reservation': return reservationStyleMap</w:t>
      </w:r>
    </w:p>
    <w:p w14:paraId="000315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    case 'assignment': return assignmentStyleMap</w:t>
      </w:r>
    </w:p>
    <w:p w14:paraId="653E7E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86      case 'health': return healthStyleMap</w:t>
      </w:r>
    </w:p>
    <w:p w14:paraId="5F6C6E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    case 'useStatus': return useStatusStyleMap</w:t>
      </w:r>
    </w:p>
    <w:p w14:paraId="6300F2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    default: return {}</w:t>
      </w:r>
    </w:p>
    <w:p w14:paraId="327A44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  }</w:t>
      </w:r>
    </w:p>
    <w:p w14:paraId="18C09E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})</w:t>
      </w:r>
    </w:p>
    <w:p w14:paraId="0DD3F3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const tagStyle = computed(() =&gt; {</w:t>
      </w:r>
    </w:p>
    <w:p w14:paraId="4FC5FE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  const s = styleMap.value[props.status]</w:t>
      </w:r>
    </w:p>
    <w:p w14:paraId="551A21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if (s) return s</w:t>
      </w:r>
    </w:p>
    <w:p w14:paraId="23E351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  return { label: props.status, bg: '#F3F4F6', text: '#6B7280', border: '#E5E7EB' }</w:t>
      </w:r>
    </w:p>
    <w:p w14:paraId="254F0E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})</w:t>
      </w:r>
    </w:p>
    <w:p w14:paraId="5B2DA4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const isSolidBlock = computed(() =&gt; props.type === 'useStatus')</w:t>
      </w:r>
    </w:p>
    <w:p w14:paraId="6C2854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&lt;/script&gt;</w:t>
      </w:r>
    </w:p>
    <w:p w14:paraId="7A6BE5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&lt;template&gt;</w:t>
      </w:r>
    </w:p>
    <w:p w14:paraId="005F00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  &lt;span</w:t>
      </w:r>
    </w:p>
    <w:p w14:paraId="30F3DE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    :class="isSolidBlock ? 'solid-status-block' : 'custom-status-tag'"</w:t>
      </w:r>
    </w:p>
    <w:p w14:paraId="352B20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    :style="{</w:t>
      </w:r>
    </w:p>
    <w:p w14:paraId="4DE071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      backgroundColor: tagStyle.bg,</w:t>
      </w:r>
    </w:p>
    <w:p w14:paraId="5EBE3F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    color: tagStyle.text,</w:t>
      </w:r>
    </w:p>
    <w:p w14:paraId="033650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      borderColor: tagStyle.border,</w:t>
      </w:r>
    </w:p>
    <w:p w14:paraId="28EDF0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    }"</w:t>
      </w:r>
    </w:p>
    <w:p w14:paraId="75C27D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  &gt;</w:t>
      </w:r>
    </w:p>
    <w:p w14:paraId="57BE6D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  {{ tagStyle.label }}</w:t>
      </w:r>
    </w:p>
    <w:p w14:paraId="298ECA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&lt;/span&gt;</w:t>
      </w:r>
    </w:p>
    <w:p w14:paraId="3DCC6C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&lt;/template&gt;</w:t>
      </w:r>
    </w:p>
    <w:p w14:paraId="0697CCD4">
      <w:pPr>
        <w:spacing w:before="80" w:after="0" w:line="240" w:lineRule="auto"/>
      </w:pPr>
      <w:r>
        <w:rPr>
          <w:rFonts w:ascii="黑体" w:hAnsi="黑体" w:eastAsia="黑体"/>
          <w:b/>
          <w:sz w:val="28"/>
        </w:rPr>
        <w:t>二、后端代码</w:t>
      </w:r>
    </w:p>
    <w:p w14:paraId="774341C7">
      <w:pPr>
        <w:spacing w:before="0" w:after="0" w:line="240" w:lineRule="auto"/>
        <w:rPr>
          <w:rFonts w:hint="eastAsia" w:eastAsia="宋体"/>
          <w:lang w:eastAsia="zh-CN"/>
        </w:rPr>
      </w:pPr>
      <w:r>
        <w:rPr>
          <w:rFonts w:ascii="宋体" w:hAnsi="宋体" w:eastAsia="宋体"/>
          <w:b w:val="0"/>
          <w:sz w:val="21"/>
        </w:rPr>
        <w:t>本部分共收录 70 个文件。代码按实际项目目录整理</w:t>
      </w:r>
      <w:r>
        <w:rPr>
          <w:rFonts w:hint="eastAsia"/>
          <w:b w:val="0"/>
          <w:sz w:val="21"/>
          <w:lang w:eastAsia="zh-CN"/>
        </w:rPr>
        <w:t>。</w:t>
      </w:r>
    </w:p>
    <w:p w14:paraId="6B8FF479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ruoyi-barn/src/main/java/com/barn/BarnApplication.java</w:t>
      </w:r>
    </w:p>
    <w:p w14:paraId="6ADF5A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com.barn;</w:t>
      </w:r>
    </w:p>
    <w:p w14:paraId="3E870E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org.mybatis.spring.annotation.MapperScan;</w:t>
      </w:r>
    </w:p>
    <w:p w14:paraId="642BE8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org.springframework.boot.SpringApplication;</w:t>
      </w:r>
    </w:p>
    <w:p w14:paraId="00C952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org.springframework.boot.autoconfigure.SpringBootApplication;</w:t>
      </w:r>
    </w:p>
    <w:p w14:paraId="21D52B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@SpringBootApplication</w:t>
      </w:r>
    </w:p>
    <w:p w14:paraId="010574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@MapperScan("com.barn.**.mapper")</w:t>
      </w:r>
    </w:p>
    <w:p w14:paraId="17A46A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public class BarnApplication {</w:t>
      </w:r>
    </w:p>
    <w:p w14:paraId="7F193D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    public static void main(String[] args) {</w:t>
      </w:r>
    </w:p>
    <w:p w14:paraId="471A96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        SpringApplication.run(BarnApplication.class, args);</w:t>
      </w:r>
    </w:p>
    <w:p w14:paraId="79E717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        System.out.println("========== 烤房管理系统启动成功 ==========");</w:t>
      </w:r>
    </w:p>
    <w:p w14:paraId="6E81A9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        System.out.println("接口地址: http://localhost:8080");</w:t>
      </w:r>
    </w:p>
    <w:p w14:paraId="15C2F4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      System.out.println("Swagger: 暂未启用");</w:t>
      </w:r>
    </w:p>
    <w:p w14:paraId="6B1C99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  }</w:t>
      </w:r>
    </w:p>
    <w:p w14:paraId="0137D2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}</w:t>
      </w:r>
    </w:p>
    <w:p w14:paraId="015E946C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ruoyi-barn/src/main/java/com/barn/barn/controller/AIController.java</w:t>
      </w:r>
    </w:p>
    <w:p w14:paraId="7823B7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com.barn.barn.controller;</w:t>
      </w:r>
    </w:p>
    <w:p w14:paraId="1E325F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com.barn.barn.service.AIService;</w:t>
      </w:r>
    </w:p>
    <w:p w14:paraId="289D59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com.barn.common.core.domain.R;</w:t>
      </w:r>
    </w:p>
    <w:p w14:paraId="6C024C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org.springframework.beans.factory.annotation.Autowired;</w:t>
      </w:r>
    </w:p>
    <w:p w14:paraId="607F2B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org.springframework.web.bind.annotation.*;</w:t>
      </w:r>
    </w:p>
    <w:p w14:paraId="1EDD4B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import java.util.Map;</w:t>
      </w:r>
    </w:p>
    <w:p w14:paraId="2954BA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@RestController</w:t>
      </w:r>
    </w:p>
    <w:p w14:paraId="479DC9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@RequestMapping("/barn/ai")</w:t>
      </w:r>
    </w:p>
    <w:p w14:paraId="174678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public class AIController {</w:t>
      </w:r>
    </w:p>
    <w:p w14:paraId="11AA05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  @Autowired</w:t>
      </w:r>
    </w:p>
    <w:p w14:paraId="5D5B3D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  private AIService aiService;</w:t>
      </w:r>
    </w:p>
    <w:p w14:paraId="7742E2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  @PostMapping("/health-score")</w:t>
      </w:r>
    </w:p>
    <w:p w14:paraId="476282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  public R&lt;Map&lt;String, Object&gt;&gt; healthScore(@RequestBody Map&lt;String, Object&gt; params) {</w:t>
      </w:r>
    </w:p>
    <w:p w14:paraId="7BA9AD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      String ovenId = params.get("ovenId") != null ? params.get("ovenId").toString() : params.get("barnId").toString();</w:t>
      </w:r>
    </w:p>
    <w:p w14:paraId="5C6390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    return R.ok(aiService.calculateHealthScore(ovenId));</w:t>
      </w:r>
    </w:p>
    <w:p w14:paraId="3C725E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  }</w:t>
      </w:r>
    </w:p>
    <w:p w14:paraId="37C1C4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  @PostMapping("/predict")</w:t>
      </w:r>
    </w:p>
    <w:p w14:paraId="5C210B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  public R&lt;Map&lt;String, Object&gt;&gt; predict(@RequestBody Map&lt;String, Object&gt; params) {</w:t>
      </w:r>
    </w:p>
    <w:p w14:paraId="084477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      String ovenId = params.get("ovenId") != null ? params.get("ovenId").toString() : params.get("barnId").toString();</w:t>
      </w:r>
    </w:p>
    <w:p w14:paraId="04CD03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      return R.ok(aiService.predictHealth(ovenId));</w:t>
      </w:r>
    </w:p>
    <w:p w14:paraId="0553BC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  }</w:t>
      </w:r>
    </w:p>
    <w:p w14:paraId="775A2E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  @PostMapping("/recommend")</w:t>
      </w:r>
    </w:p>
    <w:p w14:paraId="07D0E5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  public R&lt;Map&lt;String, Object&gt;&gt; recommend(@RequestBody Map&lt;String, Object&gt; params) {</w:t>
      </w:r>
    </w:p>
    <w:p w14:paraId="1AB52F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      return R.ok(aiService.recommendBarns(params));</w:t>
      </w:r>
    </w:p>
    <w:p w14:paraId="027DC3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  }</w:t>
      </w:r>
    </w:p>
    <w:p w14:paraId="1467C7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  @PostMapping("/fund-allocate")</w:t>
      </w:r>
    </w:p>
    <w:p w14:paraId="0BF990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  public R&lt;Map&lt;String, Object&gt;&gt; fundAllocate(@RequestBody Map&lt;String, Object&gt; params) {</w:t>
      </w:r>
    </w:p>
    <w:p w14:paraId="0615EB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      return R.ok(aiService.allocateFund(params));</w:t>
      </w:r>
    </w:p>
    <w:p w14:paraId="0F6849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  }</w:t>
      </w:r>
    </w:p>
    <w:p w14:paraId="05567B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}</w:t>
      </w:r>
    </w:p>
    <w:p w14:paraId="4D388671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ruoyi-barn/src/main/java/com/barn/barn/controller/AiQueryController.java</w:t>
      </w:r>
    </w:p>
    <w:p w14:paraId="548915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com.barn.barn.controller;</w:t>
      </w:r>
    </w:p>
    <w:p w14:paraId="00AE80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org.springframework.beans.factory.annotation.Autowired;</w:t>
      </w:r>
    </w:p>
    <w:p w14:paraId="7CCB3C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org.springframework.jdbc.core.JdbcTemplate;</w:t>
      </w:r>
    </w:p>
    <w:p w14:paraId="411A77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org.springframework.web.bind.annotation.*;</w:t>
      </w:r>
    </w:p>
    <w:p w14:paraId="47D2CB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java.util.*;</w:t>
      </w:r>
    </w:p>
    <w:p w14:paraId="37A74A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@RestController</w:t>
      </w:r>
    </w:p>
    <w:p w14:paraId="5D11BF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@RequestMapping("/barn/ai-query")</w:t>
      </w:r>
    </w:p>
    <w:p w14:paraId="5F87A8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public class AiQueryController {</w:t>
      </w:r>
    </w:p>
    <w:p w14:paraId="4DCB72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  @Autowired</w:t>
      </w:r>
    </w:p>
    <w:p w14:paraId="355FE9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  private JdbcTemplate jdbcTemplate;</w:t>
      </w:r>
    </w:p>
    <w:p w14:paraId="5140BD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   * 健康分来自 kf_basedata.health_score_final</w:t>
      </w:r>
    </w:p>
    <w:p w14:paraId="54D586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@GetMapping("/barns")</w:t>
      </w:r>
    </w:p>
    <w:p w14:paraId="1E8FE1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  public Map&lt;String, Object&gt; queryBarns(</w:t>
      </w:r>
    </w:p>
    <w:p w14:paraId="299EDA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          @RequestParam(required = false) String county,</w:t>
      </w:r>
    </w:p>
    <w:p w14:paraId="1E6E5B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          @RequestParam(required = false) String useStatus,</w:t>
      </w:r>
    </w:p>
    <w:p w14:paraId="509167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          @RequestParam(required = false) String facilityStatus,</w:t>
      </w:r>
    </w:p>
    <w:p w14:paraId="11232F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          @RequestParam(required = false) String healthLevel,</w:t>
      </w:r>
    </w:p>
    <w:p w14:paraId="6FB122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        @RequestParam(required = false) String lifeCondition,</w:t>
      </w:r>
    </w:p>
    <w:p w14:paraId="733780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          @RequestParam(defaultValue = "50") int limit) {</w:t>
      </w:r>
    </w:p>
    <w:p w14:paraId="510360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      StringBuilder where = new StringBuilder("WHERE 1=1");</w:t>
      </w:r>
    </w:p>
    <w:p w14:paraId="36AE93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      List&lt;Object&gt; params = new ArrayList&lt;&gt;();</w:t>
      </w:r>
    </w:p>
    <w:p w14:paraId="269515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      if (county != null &amp;&amp; !county.isEmpty()) {</w:t>
      </w:r>
    </w:p>
    <w:p w14:paraId="2B6ABD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          where.append(" AND k.county LIKE ?");</w:t>
      </w:r>
    </w:p>
    <w:p w14:paraId="254A1C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          params.add("%" + county + "%");</w:t>
      </w:r>
    </w:p>
    <w:p w14:paraId="774C59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      }</w:t>
      </w:r>
    </w:p>
    <w:p w14:paraId="78D2D6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      if (useStatus != null &amp;&amp; !useStatus.isEmpty()) {</w:t>
      </w:r>
    </w:p>
    <w:p w14:paraId="079BF2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          String statusVal = normalizeUseStatus(useStatus);</w:t>
      </w:r>
    </w:p>
    <w:p w14:paraId="6245E2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          if (statusVal != null) {</w:t>
      </w:r>
    </w:p>
    <w:p w14:paraId="7EB912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              where.append(" AND o.status = ?");</w:t>
      </w:r>
    </w:p>
    <w:p w14:paraId="7EA3BD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              params.add(statusVal);</w:t>
      </w:r>
    </w:p>
    <w:p w14:paraId="3F7064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          }</w:t>
      </w:r>
    </w:p>
    <w:p w14:paraId="01D4D1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        }</w:t>
      </w:r>
    </w:p>
    <w:p w14:paraId="6B215F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      if (facilityStatus != null &amp;&amp; !facilityStatus.isEmpty()) {</w:t>
      </w:r>
    </w:p>
    <w:p w14:paraId="100B4B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          where.append(" AND k.facility_status = ?");</w:t>
      </w:r>
    </w:p>
    <w:p w14:paraId="3220E4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          params.add(facilityStatus);</w:t>
      </w:r>
    </w:p>
    <w:p w14:paraId="7B5553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      }</w:t>
      </w:r>
    </w:p>
    <w:p w14:paraId="059712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        if (healthLevel != null &amp;&amp; !healthLevel.isEmpty()) {</w:t>
      </w:r>
    </w:p>
    <w:p w14:paraId="37D0A9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          switch (healthLevel) {</w:t>
      </w:r>
    </w:p>
    <w:p w14:paraId="6EFAD5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              case "优良":</w:t>
      </w:r>
    </w:p>
    <w:p w14:paraId="40AE47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              case "excellent":</w:t>
      </w:r>
    </w:p>
    <w:p w14:paraId="6CEB40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                  where.append(" AND k.health_score_final &gt;= 90");</w:t>
      </w:r>
    </w:p>
    <w:p w14:paraId="733C2E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                    break;</w:t>
      </w:r>
    </w:p>
    <w:p w14:paraId="6B65E0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              case "良好":</w:t>
      </w:r>
    </w:p>
    <w:p w14:paraId="169D46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                case "maintenance":</w:t>
      </w:r>
    </w:p>
    <w:p w14:paraId="0A0BAE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                  where.append(" AND k.health_score_final &gt;= 75 AND k.health_score_final &lt; 90");</w:t>
      </w:r>
    </w:p>
    <w:p w14:paraId="2DFBF3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                    break;</w:t>
      </w:r>
    </w:p>
    <w:p w14:paraId="4CE1C4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              case "一般":</w:t>
      </w:r>
    </w:p>
    <w:p w14:paraId="3836DF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              case "urgent":</w:t>
      </w:r>
    </w:p>
    <w:p w14:paraId="0A2668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                    where.append(" AND k.health_score_final &gt;= 60 AND k.health_score_final &lt; 75");</w:t>
      </w:r>
    </w:p>
    <w:p w14:paraId="253A4A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                  break;</w:t>
      </w:r>
    </w:p>
    <w:p w14:paraId="49A5CC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                case "预警":</w:t>
      </w:r>
    </w:p>
    <w:p w14:paraId="22B615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                  where.append(" AND k.health_score_final &gt;= 40 AND k.health_score_final &lt; 60");</w:t>
      </w:r>
    </w:p>
    <w:p w14:paraId="52DCEC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                    break;</w:t>
      </w:r>
    </w:p>
    <w:p w14:paraId="362D6C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                case "危险":</w:t>
      </w:r>
    </w:p>
    <w:p w14:paraId="7B3091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                case "retired":</w:t>
      </w:r>
    </w:p>
    <w:p w14:paraId="2BA815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                    where.append(" AND k.health_score_final &lt; 40");</w:t>
      </w:r>
    </w:p>
    <w:p w14:paraId="03F98A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                    break;</w:t>
      </w:r>
    </w:p>
    <w:p w14:paraId="5983F4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                case "低于60":</w:t>
      </w:r>
    </w:p>
    <w:p w14:paraId="5FF55A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                    where.append(" AND k.health_score_final &lt; 60");</w:t>
      </w:r>
    </w:p>
    <w:p w14:paraId="01A826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                    break;</w:t>
      </w:r>
    </w:p>
    <w:p w14:paraId="70ABFD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                default:</w:t>
      </w:r>
    </w:p>
    <w:p w14:paraId="449A31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86                      break;</w:t>
      </w:r>
    </w:p>
    <w:p w14:paraId="0B74A7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            }</w:t>
      </w:r>
    </w:p>
    <w:p w14:paraId="61BDB3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        }</w:t>
      </w:r>
    </w:p>
    <w:p w14:paraId="2EB070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        if (lifeCondition != null &amp;&amp; !lifeCondition.isEmpty()) {</w:t>
      </w:r>
    </w:p>
    <w:p w14:paraId="4A00B9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            if (lifeCondition.contains("不足5") || lifeCondition.contains("低于5") || lifeCondition.contains("小于5")) {</w:t>
      </w:r>
    </w:p>
    <w:p w14:paraId="0C2F96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              where.append(" AND k.life_residual_final &lt; 5 AND k.life_residual_final IS NOT NULL");</w:t>
      </w:r>
    </w:p>
    <w:p w14:paraId="3EC598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            } else if (lifeCondition.contains("不足10") || lifeCondition.contains("低于10") || lifeCondition.contains("小于10")) {</w:t>
      </w:r>
    </w:p>
    <w:p w14:paraId="3AAD3E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              where.append(" AND k.life_residual_final &lt; 10 AND k.life_residual_final IS NOT NULL");</w:t>
      </w:r>
    </w:p>
    <w:p w14:paraId="42F78D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            } else if (lifeCondition.contains("不足3") || lifeCondition.contains("低于3") || lifeCondition.contains("小于3")) {</w:t>
      </w:r>
    </w:p>
    <w:p w14:paraId="4D7E48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                where.append(" AND k.life_residual_final &lt; 3 AND k.life_residual_final IS NOT NULL");</w:t>
      </w:r>
    </w:p>
    <w:p w14:paraId="6DFAB6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            }</w:t>
      </w:r>
    </w:p>
    <w:p w14:paraId="1A9E69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        }</w:t>
      </w:r>
    </w:p>
    <w:p w14:paraId="1C5F34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        if (limit &gt; 100) limit = 100;</w:t>
      </w:r>
    </w:p>
    <w:p w14:paraId="1881AF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        String sql = "SELECT k.project_id, k.city, k.county, k.township, k.village, k.detail_address, " +</w:t>
      </w:r>
    </w:p>
    <w:p w14:paraId="38919F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                "k.facility_status, k.health_score_final, k.life_residual_final, k.finish_date, " +</w:t>
      </w:r>
    </w:p>
    <w:p w14:paraId="4A32C4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                "k.project_type, k.build_method, k.technician_name, " +</w:t>
      </w:r>
    </w:p>
    <w:p w14:paraId="391E3E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                "o.status, o.health_score as oven_health_score, o.temperature, o.humidity " +</w:t>
      </w:r>
    </w:p>
    <w:p w14:paraId="3CE7DA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                "FROM kf_basedata k LEFT JOIN ovens o ON k.project_id = o.id " +</w:t>
      </w:r>
    </w:p>
    <w:p w14:paraId="488FE1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              where.toString() +</w:t>
      </w:r>
    </w:p>
    <w:p w14:paraId="0B1A2C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                " ORDER BY k.health_score_final IS NULL, k.health_score_final ASC LIMIT ?";</w:t>
      </w:r>
    </w:p>
    <w:p w14:paraId="4E2EEB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        params.add(limit);</w:t>
      </w:r>
    </w:p>
    <w:p w14:paraId="397D35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      List&lt;Map&lt;String, Object&gt;&gt; rows = jdbcTemplate.queryForList(sql, params.toArray());</w:t>
      </w:r>
    </w:p>
    <w:p w14:paraId="12B1C9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      List&lt;Map&lt;String, Object&gt;&gt; formattedRows = new ArrayList&lt;&gt;();</w:t>
      </w:r>
    </w:p>
    <w:p w14:paraId="4E06D1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        for (Map&lt;String, Object&gt; row : rows) {</w:t>
      </w:r>
    </w:p>
    <w:p w14:paraId="22D476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116              Map&lt;String, Object&gt; item = new LinkedHashMap&lt;&gt;();</w:t>
      </w:r>
    </w:p>
    <w:p w14:paraId="5397FE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117              item.put("project_id", row.get("project_id"));</w:t>
      </w:r>
    </w:p>
    <w:p w14:paraId="1D2C11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            item.put("county", row.get("county"));</w:t>
      </w:r>
    </w:p>
    <w:p w14:paraId="3090CB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            item.put("township", row.get("township"));</w:t>
      </w:r>
    </w:p>
    <w:p w14:paraId="49CFA3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            item.put("village", row.get("village"));</w:t>
      </w:r>
    </w:p>
    <w:p w14:paraId="76EA4C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            item.put("detail_address", row.get("detail_address"));</w:t>
      </w:r>
    </w:p>
    <w:p w14:paraId="613053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            item.put("use_status", formatUseStatus(row.get("status")));</w:t>
      </w:r>
    </w:p>
    <w:p w14:paraId="46FCEA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            item.put("facility_status", row.get("facility_status"));</w:t>
      </w:r>
    </w:p>
    <w:p w14:paraId="19C426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124              item.put("health_score", row.get("health_score_final"));</w:t>
      </w:r>
    </w:p>
    <w:p w14:paraId="14EBEE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            item.put("life_residual", row.get("life_residual_final"));</w:t>
      </w:r>
    </w:p>
    <w:p w14:paraId="12DEB9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126              item.put("finish_date", row.get("finish_date"));</w:t>
      </w:r>
    </w:p>
    <w:p w14:paraId="074FD4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            formattedRows.add(item);</w:t>
      </w:r>
    </w:p>
    <w:p w14:paraId="6E963D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        }</w:t>
      </w:r>
    </w:p>
    <w:p w14:paraId="16DB56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        Map&lt;String, Object&gt; result = new LinkedHashMap&lt;&gt;();</w:t>
      </w:r>
    </w:p>
    <w:p w14:paraId="1429D1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        result.put("total", formattedRows.size());</w:t>
      </w:r>
    </w:p>
    <w:p w14:paraId="0A71BF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        result.put("data", formattedRows);</w:t>
      </w:r>
    </w:p>
    <w:p w14:paraId="14C521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        return result;</w:t>
      </w:r>
    </w:p>
    <w:p w14:paraId="04E1DC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134      }</w:t>
      </w:r>
    </w:p>
    <w:p w14:paraId="38785E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139      @GetMapping("/detail")</w:t>
      </w:r>
    </w:p>
    <w:p w14:paraId="42E7C1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140      public Map&lt;String, Object&gt; queryDetail(@RequestParam String projectId) {</w:t>
      </w:r>
    </w:p>
    <w:p w14:paraId="565FE0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        String sql = "SELECT k.project_id, k.city, k.county, k.township, k.village, k.detail_address, " +</w:t>
      </w:r>
    </w:p>
    <w:p w14:paraId="4FC1A9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                "k.project_type, k.build_method, k.technician_name, " +</w:t>
      </w:r>
    </w:p>
    <w:p w14:paraId="73E5ED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                "k.latitude, k.longitude, k.altitude, " +</w:t>
      </w:r>
    </w:p>
    <w:p w14:paraId="385A5F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                "k.facility_status, k.use_status as kf_use_status, " +</w:t>
      </w:r>
    </w:p>
    <w:p w14:paraId="334F48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                "k.health_score_final, k.life_residual_final, " +</w:t>
      </w:r>
    </w:p>
    <w:p w14:paraId="2DE905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146                  "k.current_health_score, k.current_life_residual, " +</w:t>
      </w:r>
    </w:p>
    <w:p w14:paraId="343EE9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                "k.current_health_algo, k.current_life_algo, " +</w:t>
      </w:r>
    </w:p>
    <w:p w14:paraId="1030FF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148                  "k.finish_date, k.start_date, " +</w:t>
      </w:r>
    </w:p>
    <w:p w14:paraId="2F8DE0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              "o.status as oven_status, o.health_score as oven_health_score, " +</w:t>
      </w:r>
    </w:p>
    <w:p w14:paraId="7E8B97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                "o.temperature, o.humidity, o.baker_id, o.usage_count, " +</w:t>
      </w:r>
    </w:p>
    <w:p w14:paraId="13DFB4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151                  "o.project_cost, o.description, " +</w:t>
      </w:r>
    </w:p>
    <w:p w14:paraId="3D2335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152                  "b.name as baker_name " +</w:t>
      </w:r>
    </w:p>
    <w:p w14:paraId="17B88A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                "FROM kf_basedata k " +</w:t>
      </w:r>
    </w:p>
    <w:p w14:paraId="233A63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                "LEFT JOIN ovens o ON k.project_id = o.id " +</w:t>
      </w:r>
    </w:p>
    <w:p w14:paraId="7B958C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                "LEFT JOIN bakers b ON o.baker_id = b.id " +</w:t>
      </w:r>
    </w:p>
    <w:p w14:paraId="161435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                "WHERE k.project_id = ?";</w:t>
      </w:r>
    </w:p>
    <w:p w14:paraId="08B0E7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158          List&lt;Map&lt;String, Object&gt;&gt; rows = jdbcTemplate.queryForList(sql, projectId);</w:t>
      </w:r>
    </w:p>
    <w:p w14:paraId="3E8C02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160          if (rows.isEmpty()) {</w:t>
      </w:r>
    </w:p>
    <w:p w14:paraId="5E11B4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161              Map&lt;String, Object&gt; result = new LinkedHashMap&lt;&gt;();</w:t>
      </w:r>
    </w:p>
    <w:p w14:paraId="440834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            result.put("found", false);</w:t>
      </w:r>
    </w:p>
    <w:p w14:paraId="2F4F2E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          result.put("message", "未找到项目编号为 " + projectId + " 的烤房");</w:t>
      </w:r>
    </w:p>
    <w:p w14:paraId="6FABB5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164              return result;</w:t>
      </w:r>
    </w:p>
    <w:p w14:paraId="7ABECE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165          }</w:t>
      </w:r>
    </w:p>
    <w:p w14:paraId="69DFA5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        Map&lt;String, Object&gt; row = rows.get(0);</w:t>
      </w:r>
    </w:p>
    <w:p w14:paraId="213FEB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        Map&lt;String, Object&gt; item = new LinkedHashMap&lt;&gt;();</w:t>
      </w:r>
    </w:p>
    <w:p w14:paraId="63EB3B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        item.put("project_id", row.get("project_id"));</w:t>
      </w:r>
    </w:p>
    <w:p w14:paraId="5BBCC0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        item.put("city", row.get("city"));</w:t>
      </w:r>
    </w:p>
    <w:p w14:paraId="337E61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        item.put("county", row.get("county"));</w:t>
      </w:r>
    </w:p>
    <w:p w14:paraId="395736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        item.put("township", row.get("township"));</w:t>
      </w:r>
    </w:p>
    <w:p w14:paraId="6073DA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        item.put("village", row.get("village"));</w:t>
      </w:r>
    </w:p>
    <w:p w14:paraId="3021E8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        item.put("detail_address", row.get("detail_address"));</w:t>
      </w:r>
    </w:p>
    <w:p w14:paraId="360134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        item.put("use_status", formatUseStatus(row.get("oven_status")));</w:t>
      </w:r>
    </w:p>
    <w:p w14:paraId="623A21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176          item.put("facility_status", row.get("facility_status"));</w:t>
      </w:r>
    </w:p>
    <w:p w14:paraId="19E16F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        item.put("project_type", row.get("project_type"));</w:t>
      </w:r>
    </w:p>
    <w:p w14:paraId="7B33E3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178          item.put("build_method", row.get("build_method"));</w:t>
      </w:r>
    </w:p>
    <w:p w14:paraId="588F14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179          item.put("technician_name", row.get("technician_name"));</w:t>
      </w:r>
    </w:p>
    <w:p w14:paraId="6113B8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180          item.put("latitude", row.get("latitude"));</w:t>
      </w:r>
    </w:p>
    <w:p w14:paraId="2691A3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        item.put("longitude", row.get("longitude"));</w:t>
      </w:r>
    </w:p>
    <w:p w14:paraId="1F3AD8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182          item.put("altitude", row.get("altitude"));</w:t>
      </w:r>
    </w:p>
    <w:p w14:paraId="440768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183          item.put("health_score", row.get("health_score_final"));</w:t>
      </w:r>
    </w:p>
    <w:p w14:paraId="0FCB3A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184          item.put("life_residual", row.get("life_residual_final"));</w:t>
      </w:r>
    </w:p>
    <w:p w14:paraId="6B5A75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185          item.put("current_health_score", row.get("current_health_score"));</w:t>
      </w:r>
    </w:p>
    <w:p w14:paraId="47A8B2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186          item.put("current_life_residual", row.get("current_life_residual"));</w:t>
      </w:r>
    </w:p>
    <w:p w14:paraId="6F6EC7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187          item.put("current_health_algo", row.get("current_health_algo"));</w:t>
      </w:r>
    </w:p>
    <w:p w14:paraId="099431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188          item.put("current_life_algo", row.get("current_life_algo"));</w:t>
      </w:r>
    </w:p>
    <w:p w14:paraId="01439E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      item.put("finish_date", row.get("finish_date"));</w:t>
      </w:r>
    </w:p>
    <w:p w14:paraId="37E701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190          item.put("start_date", row.get("start_date"));</w:t>
      </w:r>
    </w:p>
    <w:p w14:paraId="163277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        item.put("oven_health_score", row.get("oven_health_score"));</w:t>
      </w:r>
    </w:p>
    <w:p w14:paraId="3A00AB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192          item.put("temperature", row.get("temperature"));</w:t>
      </w:r>
    </w:p>
    <w:p w14:paraId="29528C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193          item.put("humidity", row.get("humidity"));</w:t>
      </w:r>
    </w:p>
    <w:p w14:paraId="650B74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194          item.put("baker_name", row.get("baker_name"));</w:t>
      </w:r>
    </w:p>
    <w:p w14:paraId="4CB26C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195          item.put("usage_count", row.get("usage_count"));</w:t>
      </w:r>
    </w:p>
    <w:p w14:paraId="79CC4C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196          item.put("project_cost", row.get("project_cost"));</w:t>
      </w:r>
    </w:p>
    <w:p w14:paraId="459F75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197          item.put("description", row.get("description"));</w:t>
      </w:r>
    </w:p>
    <w:p w14:paraId="3466BF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199          Map&lt;String, Object&gt; result = new LinkedHashMap&lt;&gt;();</w:t>
      </w:r>
    </w:p>
    <w:p w14:paraId="723694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200          result.put("found", true);</w:t>
      </w:r>
    </w:p>
    <w:p w14:paraId="11EC59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201          result.put("data", item);</w:t>
      </w:r>
    </w:p>
    <w:p w14:paraId="05C54B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202          return result;</w:t>
      </w:r>
    </w:p>
    <w:p w14:paraId="29DDE4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203      }</w:t>
      </w:r>
    </w:p>
    <w:p w14:paraId="4493E5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208      @GetMapping("/stats")</w:t>
      </w:r>
    </w:p>
    <w:p w14:paraId="4B5A15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209      public Map&lt;String, Object&gt; queryStats(</w:t>
      </w:r>
    </w:p>
    <w:p w14:paraId="33E593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210              @RequestParam(required = false) String county) {</w:t>
      </w:r>
    </w:p>
    <w:p w14:paraId="600C4E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212          StringBuilder where = new StringBuilder(</w:t>
      </w:r>
    </w:p>
    <w:p w14:paraId="004B2B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213              "WHERE k.county IS NOT NULL");</w:t>
      </w:r>
    </w:p>
    <w:p w14:paraId="44F1D9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214          List&lt;Object&gt; params = new ArrayList&lt;&gt;();</w:t>
      </w:r>
    </w:p>
    <w:p w14:paraId="4FC3BB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216          if (county != null &amp;&amp; !county.isEmpty()) {</w:t>
      </w:r>
    </w:p>
    <w:p w14:paraId="5DC4AE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217              where.append(" AND k.county LIKE ?");</w:t>
      </w:r>
    </w:p>
    <w:p w14:paraId="1F962E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218              params.add("%" + county + "%");</w:t>
      </w:r>
    </w:p>
    <w:p w14:paraId="23E640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219          }</w:t>
      </w:r>
    </w:p>
    <w:p w14:paraId="78C363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221          String sql = "SELECT k.county, COUNT(*) as total, " +</w:t>
      </w:r>
    </w:p>
    <w:p w14:paraId="7F233A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222                  "SUM(CASE WHEN o.status = 'baking' THEN 1 ELSE 0 END) as baking, " +</w:t>
      </w:r>
    </w:p>
    <w:p w14:paraId="2AC7DD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223                  "SUM(CASE WHEN o.status = 'idle' THEN 1 ELSE 0 END) as idle, " +</w:t>
      </w:r>
    </w:p>
    <w:p w14:paraId="3F3983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224                  "SUM(CASE WHEN k.facility_status = '正常' THEN 1 ELSE 0 END) as facility_normal, " +</w:t>
      </w:r>
    </w:p>
    <w:p w14:paraId="3DE474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225                  "SUM(CASE WHEN k.facility_status = '损坏' THEN 1 ELSE 0 END) as facility_damaged, " +</w:t>
      </w:r>
    </w:p>
    <w:p w14:paraId="55DB75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226                  "ROUND(AVG(k.health_score_final), 1) as avg_health, " +</w:t>
      </w:r>
    </w:p>
    <w:p w14:paraId="72E9F1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227                  "ROUND(AVG(k.life_residual_final), 1) as avg_life " +</w:t>
      </w:r>
    </w:p>
    <w:p w14:paraId="3D7AAE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228                  "FROM kf_basedata k LEFT JOIN ovens o ON k.project_id = o.id " +</w:t>
      </w:r>
    </w:p>
    <w:p w14:paraId="0E3417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229                  where.toString() + " GROUP BY k.county ORDER BY total DESC";</w:t>
      </w:r>
    </w:p>
    <w:p w14:paraId="623EC8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231          List&lt;Map&lt;String, Object&gt;&gt; rows = jdbcTemplate.queryForList(sql, params.toArray());</w:t>
      </w:r>
    </w:p>
    <w:p w14:paraId="756CD9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233          List&lt;Map&lt;String, Object&gt;&gt; formattedRows = new ArrayList&lt;&gt;();</w:t>
      </w:r>
    </w:p>
    <w:p w14:paraId="40D101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234          for (Map&lt;String, Object&gt; row : rows) {</w:t>
      </w:r>
    </w:p>
    <w:p w14:paraId="4F12AF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235              Map&lt;String, Object&gt; item = new LinkedHashMap&lt;&gt;();</w:t>
      </w:r>
    </w:p>
    <w:p w14:paraId="693717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236              item.put("county", row.get("county"));</w:t>
      </w:r>
    </w:p>
    <w:p w14:paraId="5DED14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237              item.put("total", row.get("total"));</w:t>
      </w:r>
    </w:p>
    <w:p w14:paraId="0FA167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238              item.put("baking", row.get("baking"));</w:t>
      </w:r>
    </w:p>
    <w:p w14:paraId="41ACA1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239              item.put("idle", row.get("idle"));</w:t>
      </w:r>
    </w:p>
    <w:p w14:paraId="4E1831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240              item.put("facility_normal", row.get("facility_normal"));</w:t>
      </w:r>
    </w:p>
    <w:p w14:paraId="54089C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241              item.put("facility_damaged", row.get("facility_damaged"));</w:t>
      </w:r>
    </w:p>
    <w:p w14:paraId="16081D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242              item.put("avg_health", row.get("avg_health"));</w:t>
      </w:r>
    </w:p>
    <w:p w14:paraId="28EF99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243              item.put("avg_life", row.get("avg_life"));</w:t>
      </w:r>
    </w:p>
    <w:p w14:paraId="4BA08F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244              formattedRows.add(item);</w:t>
      </w:r>
    </w:p>
    <w:p w14:paraId="7EFE94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245          }</w:t>
      </w:r>
    </w:p>
    <w:p w14:paraId="03A9EF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247          Map&lt;String, Object&gt; result = new LinkedHashMap&lt;&gt;();</w:t>
      </w:r>
    </w:p>
    <w:p w14:paraId="0C0B1C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248          result.put("counties", formattedRows);</w:t>
      </w:r>
    </w:p>
    <w:p w14:paraId="159B23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249          result.put("total_counties", formattedRows.size());</w:t>
      </w:r>
    </w:p>
    <w:p w14:paraId="0DFD72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251          int grandTotal = 0, grandBaking = 0, grandIdle = 0;</w:t>
      </w:r>
    </w:p>
    <w:p w14:paraId="7A1BD5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252          for (Map&lt;String, Object&gt; row : formattedRows) {</w:t>
      </w:r>
    </w:p>
    <w:p w14:paraId="5E1C78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253              grandTotal += ((Number) row.get("total")).intValue();</w:t>
      </w:r>
    </w:p>
    <w:p w14:paraId="0821B1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254              Object baking = row.get("baking");</w:t>
      </w:r>
    </w:p>
    <w:p w14:paraId="4B608A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255              Object idle = row.get("idle");</w:t>
      </w:r>
    </w:p>
    <w:p w14:paraId="464C76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256              if (baking != null) grandBaking += ((Number) baking).intValue();</w:t>
      </w:r>
    </w:p>
    <w:p w14:paraId="02B3BA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257              if (idle != null) grandIdle += ((Number) idle).intValue();</w:t>
      </w:r>
    </w:p>
    <w:p w14:paraId="09C711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258          }</w:t>
      </w:r>
    </w:p>
    <w:p w14:paraId="67DB41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259          result.put("grand_total", grandTotal);</w:t>
      </w:r>
    </w:p>
    <w:p w14:paraId="354EEE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260          result.put("grand_baking", grandBaking);</w:t>
      </w:r>
    </w:p>
    <w:p w14:paraId="5F44C2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261          result.put("grand_idle", grandIdle);</w:t>
      </w:r>
    </w:p>
    <w:p w14:paraId="17AD30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263          return result;</w:t>
      </w:r>
    </w:p>
    <w:p w14:paraId="568AA0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264      }</w:t>
      </w:r>
    </w:p>
    <w:p w14:paraId="6403C2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269      @GetMapping("/overview")</w:t>
      </w:r>
    </w:p>
    <w:p w14:paraId="34913E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270      public Map&lt;String, Object&gt; overview() {</w:t>
      </w:r>
    </w:p>
    <w:p w14:paraId="7A79A1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271          Map&lt;String, Object&gt; result = new LinkedHashMap&lt;&gt;();</w:t>
      </w:r>
    </w:p>
    <w:p w14:paraId="1FC7B9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273          Long total = jdbcTemplate.queryForObject("SELECT COUNT(*) FROM kf_basedata", Long.class);</w:t>
      </w:r>
    </w:p>
    <w:p w14:paraId="30FEAE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274          result.put("total", total);</w:t>
      </w:r>
    </w:p>
    <w:p w14:paraId="03EA85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277          List&lt;Map&lt;String, Object&gt;&gt; useStatusStats = jdbcTemplate.queryForList(</w:t>
      </w:r>
    </w:p>
    <w:p w14:paraId="0ED3CD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278              "SELECT o.status, COUNT(*) as cnt FROM kf_basedata k " +</w:t>
      </w:r>
    </w:p>
    <w:p w14:paraId="48EB42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279              "LEFT JOIN ovens o ON k.project_id = o.id WHERE o.status IS NOT NULL GROUP BY o.status");</w:t>
      </w:r>
    </w:p>
    <w:p w14:paraId="257E50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280          Map&lt;String, Object&gt; useStatusMap = new LinkedHashMap&lt;&gt;();</w:t>
      </w:r>
    </w:p>
    <w:p w14:paraId="7441AB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281          for (Map&lt;String, Object&gt; row : useStatusStats) {</w:t>
      </w:r>
    </w:p>
    <w:p w14:paraId="183EEA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282              String status = formatUseStatus(row.get("status"));</w:t>
      </w:r>
    </w:p>
    <w:p w14:paraId="4243C6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283              Number count = (Number) row.get("cnt");</w:t>
      </w:r>
    </w:p>
    <w:p w14:paraId="027347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284              useStatusMap.put(status, count.intValue());</w:t>
      </w:r>
    </w:p>
    <w:p w14:paraId="1FD8CF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285          }</w:t>
      </w:r>
    </w:p>
    <w:p w14:paraId="058E3C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286          result.put("use_status_dist", useStatusMap);</w:t>
      </w:r>
    </w:p>
    <w:p w14:paraId="784AFE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289          List&lt;Map&lt;String, Object&gt;&gt; facilityStats = jdbcTemplate.queryForList(</w:t>
      </w:r>
    </w:p>
    <w:p w14:paraId="0C7F1F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290              "SELECT facility_status, COUNT(*) as cnt FROM kf_basedata WHERE facility_status IS NOT NULL GROUP BY facility_status");</w:t>
      </w:r>
    </w:p>
    <w:p w14:paraId="739701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291          Map&lt;String, Object&gt; facilityMap = new LinkedHashMap&lt;&gt;();</w:t>
      </w:r>
    </w:p>
    <w:p w14:paraId="3EF0C2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292          for (Map&lt;String, Object&gt; row : facilityStats) {</w:t>
      </w:r>
    </w:p>
    <w:p w14:paraId="1C79B6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293              String status = row.get("facility_status") != null ? row.get("facility_status").toString() : "未知";</w:t>
      </w:r>
    </w:p>
    <w:p w14:paraId="290D4D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294              Number count = (Number) row.get("cnt");</w:t>
      </w:r>
    </w:p>
    <w:p w14:paraId="6C8E2E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295              facilityMap.put(status, count.intValue());</w:t>
      </w:r>
    </w:p>
    <w:p w14:paraId="283279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296          }</w:t>
      </w:r>
    </w:p>
    <w:p w14:paraId="0E1A62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297          result.put("facility_status_dist", facilityMap);</w:t>
      </w:r>
    </w:p>
    <w:p w14:paraId="430F9E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300          Map&lt;String, Object&gt; healthDist = new LinkedHashMap&lt;&gt;();</w:t>
      </w:r>
    </w:p>
    <w:p w14:paraId="799CB6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301          healthDist.put("优良", jdbcTemplate.queryForObject("SELECT COUNT(*) FROM kf_basedata WHERE health_score_final &gt;= 90", Integer.class));</w:t>
      </w:r>
    </w:p>
    <w:p w14:paraId="460A47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302          healthDist.put("良好", jdbcTemplate.queryForObject("SELECT COUNT(*) FROM kf_basedata WHERE health_score_final &gt;= 75 AND health_score_final &lt; 90", Integer.class));</w:t>
      </w:r>
    </w:p>
    <w:p w14:paraId="72CFF2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303          healthDist.put("一般", jdbcTemplate.queryForObject("SELECT COUNT(*) FROM kf_basedata WHERE health_score_final &gt;= 60 AND health_score_final &lt; 75", Integer.class));</w:t>
      </w:r>
    </w:p>
    <w:p w14:paraId="53A074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304          healthDist.put("预警", jdbcTemplate.queryForObject("SELECT COUNT(*) FROM kf_basedata WHERE health_score_final &gt;= 40 AND health_score_final &lt; 60", Integer.class));</w:t>
      </w:r>
    </w:p>
    <w:p w14:paraId="06F7E5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305          healthDist.put("危险", jdbcTemplate.queryForObject("SELECT COUNT(*) FROM kf_basedata WHERE health_score_final &lt; 40", Integer.class));</w:t>
      </w:r>
    </w:p>
    <w:p w14:paraId="42B948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306          result.put("health_level_dist", healthDist);</w:t>
      </w:r>
    </w:p>
    <w:p w14:paraId="62EC6A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308          try {</w:t>
      </w:r>
    </w:p>
    <w:p w14:paraId="514E79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309              Double avgHealth = jdbcTemplate.queryForObject("SELECT ROUND(AVG(health_score_final), 1) FROM kf_basedata WHERE health_score_final IS NOT NULL", Double.class);</w:t>
      </w:r>
    </w:p>
    <w:p w14:paraId="2BDAE6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310              Double avgLife = jdbcTemplate.queryForObject("SELECT ROUND(AVG(life_residual_final), 1) FROM kf_basedata WHERE life_residual_final IS NOT NULL", Double.class);</w:t>
      </w:r>
    </w:p>
    <w:p w14:paraId="52576A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311              result.put("avg_health_score", avgHealth);</w:t>
      </w:r>
    </w:p>
    <w:p w14:paraId="39FD90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312              result.put("avg_life_residual", avgLife);</w:t>
      </w:r>
    </w:p>
    <w:p w14:paraId="71A2BE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313          } catch (Exception e) {</w:t>
      </w:r>
    </w:p>
    <w:p w14:paraId="234CE6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314              result.put("avg_health_score", 0);</w:t>
      </w:r>
    </w:p>
    <w:p w14:paraId="79F1AF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315              result.put("avg_life_residual", 0);</w:t>
      </w:r>
    </w:p>
    <w:p w14:paraId="1A3DEC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316          }</w:t>
      </w:r>
    </w:p>
    <w:p w14:paraId="3CE433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318          return result;</w:t>
      </w:r>
    </w:p>
    <w:p w14:paraId="7A30BE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319      }</w:t>
      </w:r>
    </w:p>
    <w:p w14:paraId="259602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326      private String normalizeUseStatus(String input) {</w:t>
      </w:r>
    </w:p>
    <w:p w14:paraId="620C5F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327          if (input == null) return null;</w:t>
      </w:r>
    </w:p>
    <w:p w14:paraId="08BD10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328          if (input.contains("在烤") || input.contains("在用") || input.contains("baking")) return "baking";</w:t>
      </w:r>
    </w:p>
    <w:p w14:paraId="24949F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329          if (input.contains("空闲") || input.contains("闲置") || input.contains("idle")) return "idle";</w:t>
      </w:r>
    </w:p>
    <w:p w14:paraId="018389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330          if (input.contains("转用") || input.contains("transfer")) return "transfer";</w:t>
      </w:r>
    </w:p>
    <w:p w14:paraId="055942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331          if (input.contains("损毁") || input.contains("damaged")) return "damaged";</w:t>
      </w:r>
    </w:p>
    <w:p w14:paraId="03EAE0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332          return input;</w:t>
      </w:r>
    </w:p>
    <w:p w14:paraId="0521E3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333      }</w:t>
      </w:r>
    </w:p>
    <w:p w14:paraId="412B1C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338      private String formatUseStatus(Object raw) {</w:t>
      </w:r>
    </w:p>
    <w:p w14:paraId="44334B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339          if (raw == null) return "未知";</w:t>
      </w:r>
    </w:p>
    <w:p w14:paraId="7BDBE8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340          String val = raw.toString().toLowerCase();</w:t>
      </w:r>
    </w:p>
    <w:p w14:paraId="0A07A9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341          switch (val) {</w:t>
      </w:r>
    </w:p>
    <w:p w14:paraId="590A08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342              case "baking": return "在烤";</w:t>
      </w:r>
    </w:p>
    <w:p w14:paraId="54C4B3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343              case "idle": return "空闲";</w:t>
      </w:r>
    </w:p>
    <w:p w14:paraId="14D66D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344              case "transfer": return "转用";</w:t>
      </w:r>
    </w:p>
    <w:p w14:paraId="1E5738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345              case "damaged": return "损毁";</w:t>
      </w:r>
    </w:p>
    <w:p w14:paraId="6088FA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346              default: return raw.toString();</w:t>
      </w:r>
    </w:p>
    <w:p w14:paraId="78C786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347          }</w:t>
      </w:r>
    </w:p>
    <w:p w14:paraId="27AB37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348      }</w:t>
      </w:r>
    </w:p>
    <w:p w14:paraId="4CC2D1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349  }</w:t>
      </w:r>
    </w:p>
    <w:p w14:paraId="418A4B09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ruoyi-barn/src/main/java/com/barn/barn/controller/BakerController.java</w:t>
      </w:r>
    </w:p>
    <w:p w14:paraId="1656A2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com.barn.barn.controller;</w:t>
      </w:r>
    </w:p>
    <w:p w14:paraId="337753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com.barn.common.core.domain.R;</w:t>
      </w:r>
    </w:p>
    <w:p w14:paraId="2263D5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com.barn.common.core.domain.TableDataInfo;</w:t>
      </w:r>
    </w:p>
    <w:p w14:paraId="34AD02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org.springframework.beans.factory.annotation.Autowired;</w:t>
      </w:r>
    </w:p>
    <w:p w14:paraId="7D92AE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org.springframework.jdbc.core.JdbcTemplate;</w:t>
      </w:r>
    </w:p>
    <w:p w14:paraId="60E665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org.springframework.web.bind.annotation.*;</w:t>
      </w:r>
    </w:p>
    <w:p w14:paraId="504415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java.util.*;</w:t>
      </w:r>
    </w:p>
    <w:p w14:paraId="0F1901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@RestController</w:t>
      </w:r>
    </w:p>
    <w:p w14:paraId="765D50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@RequestMapping("/baker")</w:t>
      </w:r>
    </w:p>
    <w:p w14:paraId="09D41D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public class BakerController {</w:t>
      </w:r>
    </w:p>
    <w:p w14:paraId="2967DD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  @Autowired</w:t>
      </w:r>
    </w:p>
    <w:p w14:paraId="7F17D5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  private JdbcTemplate jdbcTemplate;</w:t>
      </w:r>
    </w:p>
    <w:p w14:paraId="0534A3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  @GetMapping("/stats")</w:t>
      </w:r>
    </w:p>
    <w:p w14:paraId="13DE7E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  public R&lt;Map&lt;String, Object&gt;&gt; stats() {</w:t>
      </w:r>
    </w:p>
    <w:p w14:paraId="65BE32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    Map&lt;String, Object&gt; result = new HashMap&lt;&gt;();</w:t>
      </w:r>
    </w:p>
    <w:p w14:paraId="603F9E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      try {</w:t>
      </w:r>
    </w:p>
    <w:p w14:paraId="111B0E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          Integer total = jdbcTemplate.queryForObject("SELECT COUNT(*) FROM bakers", Integer.class);</w:t>
      </w:r>
    </w:p>
    <w:p w14:paraId="3E551B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          Integer active = jdbcTemplate.queryForObject("SELECT COUNT(*) FROM bakers WHERE status = 1", Integer.class);</w:t>
      </w:r>
    </w:p>
    <w:p w14:paraId="2796A4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          Integer senior = jdbcTemplate.queryForObject(</w:t>
      </w:r>
    </w:p>
    <w:p w14:paraId="385AD4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              "SELECT COUNT(*) FROM bakers WHERE experience &gt;= 10", Integer.class);</w:t>
      </w:r>
    </w:p>
    <w:p w14:paraId="36C68D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        Integer mid = jdbcTemplate.queryForObject(</w:t>
      </w:r>
    </w:p>
    <w:p w14:paraId="4FD069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              "SELECT COUNT(*) FROM bakers WHERE experience &gt;= 5 AND experience &lt; 10", Integer.class);</w:t>
      </w:r>
    </w:p>
    <w:p w14:paraId="36D3CC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          Integer junior = jdbcTemplate.queryForObject(</w:t>
      </w:r>
    </w:p>
    <w:p w14:paraId="2FD295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              "SELECT COUNT(*) FROM bakers WHERE experience &lt; 5", Integer.class);</w:t>
      </w:r>
    </w:p>
    <w:p w14:paraId="25F902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          result.put("total", total != null ? total : 0);</w:t>
      </w:r>
    </w:p>
    <w:p w14:paraId="7B4BA3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          result.put("active", active != null ? active : 0);</w:t>
      </w:r>
    </w:p>
    <w:p w14:paraId="05EAA9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          result.put("senior", senior != null ? senior : 0);</w:t>
      </w:r>
    </w:p>
    <w:p w14:paraId="29C1D5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          result.put("mid", mid != null ? mid : 0);</w:t>
      </w:r>
    </w:p>
    <w:p w14:paraId="43EEF6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          result.put("junior", junior != null ? junior : 0);</w:t>
      </w:r>
    </w:p>
    <w:p w14:paraId="2C6B57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      } catch (Exception e) {</w:t>
      </w:r>
    </w:p>
    <w:p w14:paraId="42C032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          result.put("total", 0);</w:t>
      </w:r>
    </w:p>
    <w:p w14:paraId="10F1CF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          result.put("active", 0);</w:t>
      </w:r>
    </w:p>
    <w:p w14:paraId="480A68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          result.put("senior", 0);</w:t>
      </w:r>
    </w:p>
    <w:p w14:paraId="2A12B9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          result.put("mid", 0);</w:t>
      </w:r>
    </w:p>
    <w:p w14:paraId="162C10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          result.put("junior", 0);</w:t>
      </w:r>
    </w:p>
    <w:p w14:paraId="4523EA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      }</w:t>
      </w:r>
    </w:p>
    <w:p w14:paraId="5AF2EF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      return R.ok(result);</w:t>
      </w:r>
    </w:p>
    <w:p w14:paraId="7AAE82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  }</w:t>
      </w:r>
    </w:p>
    <w:p w14:paraId="1097CA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  @GetMapping("/list")</w:t>
      </w:r>
    </w:p>
    <w:p w14:paraId="686BBF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  public TableDataInfo&lt;Map&lt;String, Object&gt;&gt; list(</w:t>
      </w:r>
    </w:p>
    <w:p w14:paraId="5452C3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          @RequestParam(defaultValue = "1") int pageNum,</w:t>
      </w:r>
    </w:p>
    <w:p w14:paraId="448DA6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            @RequestParam(defaultValue = "10") int pageSize,</w:t>
      </w:r>
    </w:p>
    <w:p w14:paraId="51D69B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            @RequestParam(required = false) String name,</w:t>
      </w:r>
    </w:p>
    <w:p w14:paraId="278A6A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            @RequestParam(required = false) String phone,</w:t>
      </w:r>
    </w:p>
    <w:p w14:paraId="442441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          @RequestParam(required = false) Integer status) {</w:t>
      </w:r>
    </w:p>
    <w:p w14:paraId="655599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      StringBuilder where = new StringBuilder(" WHERE 1=1 ");</w:t>
      </w:r>
    </w:p>
    <w:p w14:paraId="142504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      List&lt;Object&gt; params = new ArrayList&lt;&gt;();</w:t>
      </w:r>
    </w:p>
    <w:p w14:paraId="57220B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      if (name != null &amp;&amp; !name.trim().isEmpty()) {</w:t>
      </w:r>
    </w:p>
    <w:p w14:paraId="47A38D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            where.append(" AND b.name LIKE ? ");</w:t>
      </w:r>
    </w:p>
    <w:p w14:paraId="17387E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          params.add("%" + name + "%");</w:t>
      </w:r>
    </w:p>
    <w:p w14:paraId="7EB41F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        }</w:t>
      </w:r>
    </w:p>
    <w:p w14:paraId="72E025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      if (phone != null &amp;&amp; !phone.trim().isEmpty()) {</w:t>
      </w:r>
    </w:p>
    <w:p w14:paraId="460A3B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          where.append(" AND b.phone LIKE ? ");</w:t>
      </w:r>
    </w:p>
    <w:p w14:paraId="07B563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            params.add("%" + phone + "%");</w:t>
      </w:r>
    </w:p>
    <w:p w14:paraId="74F471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      }</w:t>
      </w:r>
    </w:p>
    <w:p w14:paraId="34C5CD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        if (status != null) {</w:t>
      </w:r>
    </w:p>
    <w:p w14:paraId="04F693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          where.append(" AND b.status = ? ");</w:t>
      </w:r>
    </w:p>
    <w:p w14:paraId="541D9A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            params.add(status);</w:t>
      </w:r>
    </w:p>
    <w:p w14:paraId="4A3EB3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        }</w:t>
      </w:r>
    </w:p>
    <w:p w14:paraId="42014E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        String countSql = "SELECT COUNT(*) FROM bakers b" + where;</w:t>
      </w:r>
    </w:p>
    <w:p w14:paraId="04A479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        Integer total = jdbcTemplate.queryForObject(countSql, Integer.class, params.toArray());</w:t>
      </w:r>
    </w:p>
    <w:p w14:paraId="6D9B01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        if (total == null) total = 0;</w:t>
      </w:r>
    </w:p>
    <w:p w14:paraId="4C4A77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86          int offset = (pageNum - 1) * pageSize;</w:t>
      </w:r>
    </w:p>
    <w:p w14:paraId="20B310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        String listSql = "SELECT b.*, pg.name AS pound_group_name " +</w:t>
      </w:r>
    </w:p>
    <w:p w14:paraId="153121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                "FROM bakers b " +</w:t>
      </w:r>
    </w:p>
    <w:p w14:paraId="0A6924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                "LEFT JOIN pound_groups pg ON b.pound_group_id = pg.id" +</w:t>
      </w:r>
    </w:p>
    <w:p w14:paraId="0A5103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                where + " ORDER BY b.created_at DESC LIMIT ? OFFSET ?";</w:t>
      </w:r>
    </w:p>
    <w:p w14:paraId="718281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        params.add(pageSize);</w:t>
      </w:r>
    </w:p>
    <w:p w14:paraId="0303AB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        params.add(offset);</w:t>
      </w:r>
    </w:p>
    <w:p w14:paraId="72539C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        List&lt;Map&lt;String, Object&gt;&gt; rows = jdbcTemplate.queryForList(listSql, params.toArray());</w:t>
      </w:r>
    </w:p>
    <w:p w14:paraId="708885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        List&lt;Map&lt;String, Object&gt;&gt; list = new ArrayList&lt;&gt;();</w:t>
      </w:r>
    </w:p>
    <w:p w14:paraId="2F4295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        for (Map&lt;String, Object&gt; row : rows) {</w:t>
      </w:r>
    </w:p>
    <w:p w14:paraId="1B013F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            Map&lt;String, Object&gt; m = new LinkedHashMap&lt;&gt;();</w:t>
      </w:r>
    </w:p>
    <w:p w14:paraId="258C9C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            m.put("id", row.get("id"));</w:t>
      </w:r>
    </w:p>
    <w:p w14:paraId="727F6F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            m.put("name", row.get("name"));</w:t>
      </w:r>
    </w:p>
    <w:p w14:paraId="0DA220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            m.put("phone", row.get("phone"));</w:t>
      </w:r>
    </w:p>
    <w:p w14:paraId="66E18A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            m.put("experience", row.get("experience"));</w:t>
      </w:r>
    </w:p>
    <w:p w14:paraId="6FB141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            m.put("rating", row.get("rating"));</w:t>
      </w:r>
    </w:p>
    <w:p w14:paraId="0E9001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            m.put("totalOrders", row.get("total_orders"));</w:t>
      </w:r>
    </w:p>
    <w:p w14:paraId="03AFE1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            m.put("poundGroupId", row.get("pound_group_id"));</w:t>
      </w:r>
    </w:p>
    <w:p w14:paraId="113711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            m.put("poundGroupName", row.get("pound_group_name"));</w:t>
      </w:r>
    </w:p>
    <w:p w14:paraId="09FD47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          m.put("status", row.get("status"));</w:t>
      </w:r>
    </w:p>
    <w:p w14:paraId="721927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            m.put("createdAt", row.get("created_at"));</w:t>
      </w:r>
    </w:p>
    <w:p w14:paraId="299927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            m.put("updatedAt", row.get("updated_at"));</w:t>
      </w:r>
    </w:p>
    <w:p w14:paraId="73A045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            list.add(m);</w:t>
      </w:r>
    </w:p>
    <w:p w14:paraId="4C55C8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      }</w:t>
      </w:r>
    </w:p>
    <w:p w14:paraId="42CDF9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      return TableDataInfo.build(list, total, pageNum, pageSize);</w:t>
      </w:r>
    </w:p>
    <w:p w14:paraId="1E64CF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    }</w:t>
      </w:r>
    </w:p>
    <w:p w14:paraId="103408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    @GetMapping("/options")</w:t>
      </w:r>
    </w:p>
    <w:p w14:paraId="4D94DD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    public R&lt;List&lt;Map&lt;String, Object&gt;&gt;&gt; options() {</w:t>
      </w:r>
    </w:p>
    <w:p w14:paraId="239BE4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        List&lt;Map&lt;String, Object&gt;&gt; rows = jdbcTemplate.queryForList(</w:t>
      </w:r>
    </w:p>
    <w:p w14:paraId="527EE4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            "SELECT id, name, phone FROM bakers WHERE status = 1 ORDER BY name");</w:t>
      </w:r>
    </w:p>
    <w:p w14:paraId="15C39E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124          return R.ok(rows);</w:t>
      </w:r>
    </w:p>
    <w:p w14:paraId="01D4FA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    }</w:t>
      </w:r>
    </w:p>
    <w:p w14:paraId="5A7499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    @GetMapping("/poundGroups")</w:t>
      </w:r>
    </w:p>
    <w:p w14:paraId="766F72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    public R&lt;List&lt;Map&lt;String, Object&gt;&gt;&gt; poundGroups() {</w:t>
      </w:r>
    </w:p>
    <w:p w14:paraId="6FFA6B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        List&lt;Map&lt;String, Object&gt;&gt; rows = jdbcTemplate.queryForList(</w:t>
      </w:r>
    </w:p>
    <w:p w14:paraId="66DC18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            "SELECT id, name FROM pound_groups WHERE status = 1 ORDER BY sort_order");</w:t>
      </w:r>
    </w:p>
    <w:p w14:paraId="3E3005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134          return R.ok(rows);</w:t>
      </w:r>
    </w:p>
    <w:p w14:paraId="1F3DC0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    }</w:t>
      </w:r>
    </w:p>
    <w:p w14:paraId="693DFF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140      @PostMapping</w:t>
      </w:r>
    </w:p>
    <w:p w14:paraId="63B055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    public R&lt;String&gt; add(@RequestBody Map&lt;String, Object&gt; body) {</w:t>
      </w:r>
    </w:p>
    <w:p w14:paraId="7DB42D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        try {</w:t>
      </w:r>
    </w:p>
    <w:p w14:paraId="5F1D4D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            String name = (String) body.getOrDefault("name", "");</w:t>
      </w:r>
    </w:p>
    <w:p w14:paraId="1C5770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            if (name == null || name.trim().isEmpty()) {</w:t>
      </w:r>
    </w:p>
    <w:p w14:paraId="6A6B27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                return R.fail("姓名不能为空");</w:t>
      </w:r>
    </w:p>
    <w:p w14:paraId="681F64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146              }</w:t>
      </w:r>
    </w:p>
    <w:p w14:paraId="1ACE00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          String id = (String) body.get("id");</w:t>
      </w:r>
    </w:p>
    <w:p w14:paraId="1F1683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            if (id == null || id.trim().isEmpty()) {</w:t>
      </w:r>
    </w:p>
    <w:p w14:paraId="51C54E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152                  Integer maxNum = 0;</w:t>
      </w:r>
    </w:p>
    <w:p w14:paraId="116DB4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                try {</w:t>
      </w:r>
    </w:p>
    <w:p w14:paraId="570330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                    String maxId = jdbcTemplate.queryForObject(</w:t>
      </w:r>
    </w:p>
    <w:p w14:paraId="22F731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                        "SELECT id FROM bakers ORDER BY CAST(SUBSTRING(id, 3) AS UNSIGNED) DESC LIMIT 1", String.class);</w:t>
      </w:r>
    </w:p>
    <w:p w14:paraId="46A536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                    if (maxId != null &amp;&amp; maxId.length() &gt; 2) {</w:t>
      </w:r>
    </w:p>
    <w:p w14:paraId="0F4A91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157                          maxNum = Integer.parseInt(maxId.substring(2));</w:t>
      </w:r>
    </w:p>
    <w:p w14:paraId="43D3C0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158                      }</w:t>
      </w:r>
    </w:p>
    <w:p w14:paraId="40EAEB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                } catch (Exception e) {</w:t>
      </w:r>
    </w:p>
    <w:p w14:paraId="487FA5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161                  }</w:t>
      </w:r>
    </w:p>
    <w:p w14:paraId="0CA22E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                id = "BK" + String.format("%03d", maxNum + 1);</w:t>
      </w:r>
    </w:p>
    <w:p w14:paraId="01AFDD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          }</w:t>
      </w:r>
    </w:p>
    <w:p w14:paraId="033BE8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165              jdbcTemplate.update(</w:t>
      </w:r>
    </w:p>
    <w:p w14:paraId="44D09F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                "INSERT INTO bakers (id, name, phone, experience, rating, total_orders, pound_group_id, status, created_at, updated_at) " +</w:t>
      </w:r>
    </w:p>
    <w:p w14:paraId="5D40DF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                "VALUES (?, ?, ?, ?, ?, ?, ?, ?, NOW(), NOW())",</w:t>
      </w:r>
    </w:p>
    <w:p w14:paraId="5368CD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                id,</w:t>
      </w:r>
    </w:p>
    <w:p w14:paraId="078D21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                name,</w:t>
      </w:r>
    </w:p>
    <w:p w14:paraId="4650FD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                body.getOrDefault("phone", ""),</w:t>
      </w:r>
    </w:p>
    <w:p w14:paraId="4E71EA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                body.getOrDefault("experience", 0),</w:t>
      </w:r>
    </w:p>
    <w:p w14:paraId="76F547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                body.getOrDefault("rating", 5.0),</w:t>
      </w:r>
    </w:p>
    <w:p w14:paraId="4007DB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                body.getOrDefault("totalOrders", 0),</w:t>
      </w:r>
    </w:p>
    <w:p w14:paraId="122F80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                body.get("poundGroupId"),</w:t>
      </w:r>
    </w:p>
    <w:p w14:paraId="0AC508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                body.getOrDefault("status", 1)</w:t>
      </w:r>
    </w:p>
    <w:p w14:paraId="71BAF4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176              );</w:t>
      </w:r>
    </w:p>
    <w:p w14:paraId="5FEAAB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            return R.ok("添加成功");</w:t>
      </w:r>
    </w:p>
    <w:p w14:paraId="5A3F4A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178          } catch (Exception e) {</w:t>
      </w:r>
    </w:p>
    <w:p w14:paraId="12CDCE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179              return R.fail("添加失败: " + e.getMessage());</w:t>
      </w:r>
    </w:p>
    <w:p w14:paraId="028D31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180          }</w:t>
      </w:r>
    </w:p>
    <w:p w14:paraId="47A304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    }</w:t>
      </w:r>
    </w:p>
    <w:p w14:paraId="6CDFA6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186      @PutMapping</w:t>
      </w:r>
    </w:p>
    <w:p w14:paraId="067037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187      public R&lt;String&gt; update(@RequestBody Map&lt;String, Object&gt; body) {</w:t>
      </w:r>
    </w:p>
    <w:p w14:paraId="4B0909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188          try {</w:t>
      </w:r>
    </w:p>
    <w:p w14:paraId="6E7038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          Object id = body.get("id");</w:t>
      </w:r>
    </w:p>
    <w:p w14:paraId="3ABB5D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190              if (id == null) {</w:t>
      </w:r>
    </w:p>
    <w:p w14:paraId="61E289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                return R.fail("ID不能为空");</w:t>
      </w:r>
    </w:p>
    <w:p w14:paraId="098829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192              }</w:t>
      </w:r>
    </w:p>
    <w:p w14:paraId="575867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194              jdbcTemplate.update(</w:t>
      </w:r>
    </w:p>
    <w:p w14:paraId="1BCA89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195                  "UPDATE bakers SET name=?, phone=?, experience=?, rating=?, total_orders=?, pound_group_id=?, status=?, updated_at=NOW() " +</w:t>
      </w:r>
    </w:p>
    <w:p w14:paraId="59BDDF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196                  "WHERE id=?",</w:t>
      </w:r>
    </w:p>
    <w:p w14:paraId="1AD978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197                  body.getOrDefault("name", ""),</w:t>
      </w:r>
    </w:p>
    <w:p w14:paraId="4AE662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198                  body.getOrDefault("phone", ""),</w:t>
      </w:r>
    </w:p>
    <w:p w14:paraId="4D7F8D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199                  body.getOrDefault("experience", 0),</w:t>
      </w:r>
    </w:p>
    <w:p w14:paraId="71458B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200                  body.getOrDefault("rating", 5.0),</w:t>
      </w:r>
    </w:p>
    <w:p w14:paraId="4CA5F9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201                  body.getOrDefault("totalOrders", 0),</w:t>
      </w:r>
    </w:p>
    <w:p w14:paraId="2B1CDB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202                  body.get("poundGroupId"),</w:t>
      </w:r>
    </w:p>
    <w:p w14:paraId="4AB3CE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203                  body.getOrDefault("status", 1),</w:t>
      </w:r>
    </w:p>
    <w:p w14:paraId="1D8AB5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204                  id</w:t>
      </w:r>
    </w:p>
    <w:p w14:paraId="105186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205              );</w:t>
      </w:r>
    </w:p>
    <w:p w14:paraId="20AEC9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206              return R.ok("更新成功");</w:t>
      </w:r>
    </w:p>
    <w:p w14:paraId="094AAD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207          } catch (Exception e) {</w:t>
      </w:r>
    </w:p>
    <w:p w14:paraId="4F9452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208              return R.fail("更新失败: " + e.getMessage());</w:t>
      </w:r>
    </w:p>
    <w:p w14:paraId="472F02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209          }</w:t>
      </w:r>
    </w:p>
    <w:p w14:paraId="40D783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210      }</w:t>
      </w:r>
    </w:p>
    <w:p w14:paraId="6AE926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215      @DeleteMapping("/{id}")</w:t>
      </w:r>
    </w:p>
    <w:p w14:paraId="4721FF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216      public R&lt;String&gt; delete(@PathVariable String id) {</w:t>
      </w:r>
    </w:p>
    <w:p w14:paraId="6A909A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217          try {</w:t>
      </w:r>
    </w:p>
    <w:p w14:paraId="408003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218              int rows = jdbcTemplate.update("DELETE FROM bakers WHERE id=?", id);</w:t>
      </w:r>
    </w:p>
    <w:p w14:paraId="72448A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219              if (rows &gt; 0) {</w:t>
      </w:r>
    </w:p>
    <w:p w14:paraId="05DF22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220                  return R.ok("删除成功");</w:t>
      </w:r>
    </w:p>
    <w:p w14:paraId="337B76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221              } else {</w:t>
      </w:r>
    </w:p>
    <w:p w14:paraId="1F1E42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222                  return R.fail("删除失败，烘烤师不存在");</w:t>
      </w:r>
    </w:p>
    <w:p w14:paraId="2DDEFE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223              }</w:t>
      </w:r>
    </w:p>
    <w:p w14:paraId="54AB09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224          } catch (Exception e) {</w:t>
      </w:r>
    </w:p>
    <w:p w14:paraId="2937B4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225              return R.fail("删除失败: " + e.getMessage());</w:t>
      </w:r>
    </w:p>
    <w:p w14:paraId="15A32D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226          }</w:t>
      </w:r>
    </w:p>
    <w:p w14:paraId="4E3C97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227      }</w:t>
      </w:r>
    </w:p>
    <w:p w14:paraId="513A4F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232      @DeleteMapping("/batch")</w:t>
      </w:r>
    </w:p>
    <w:p w14:paraId="433621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233      public R&lt;String&gt; batchDelete(@RequestBody Map&lt;String, List&lt;String&gt;&gt; request) {</w:t>
      </w:r>
    </w:p>
    <w:p w14:paraId="150198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234          try {</w:t>
      </w:r>
    </w:p>
    <w:p w14:paraId="1742CE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235              List&lt;String&gt; ids = request.get("ids");</w:t>
      </w:r>
    </w:p>
    <w:p w14:paraId="3B30D2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236              if (ids == null || ids.isEmpty()) {</w:t>
      </w:r>
    </w:p>
    <w:p w14:paraId="6F8272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237                  return R.fail("请选择要删除的记录");</w:t>
      </w:r>
    </w:p>
    <w:p w14:paraId="552457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238              }</w:t>
      </w:r>
    </w:p>
    <w:p w14:paraId="017511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239              int count = 0;</w:t>
      </w:r>
    </w:p>
    <w:p w14:paraId="481A9E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240              for (String id : ids) {</w:t>
      </w:r>
    </w:p>
    <w:p w14:paraId="471CFB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241                  count += jdbcTemplate.update("DELETE FROM bakers WHERE id=?", id);</w:t>
      </w:r>
    </w:p>
    <w:p w14:paraId="471CEA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242              }</w:t>
      </w:r>
    </w:p>
    <w:p w14:paraId="09E3F9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243              return R.ok("成功删除" + count + "条记录");</w:t>
      </w:r>
    </w:p>
    <w:p w14:paraId="38E67E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244          } catch (Exception e) {</w:t>
      </w:r>
    </w:p>
    <w:p w14:paraId="5994B3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245              return R.fail("批量删除失败: " + e.getMessage());</w:t>
      </w:r>
    </w:p>
    <w:p w14:paraId="562FF4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246          }</w:t>
      </w:r>
    </w:p>
    <w:p w14:paraId="4C192B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247      }</w:t>
      </w:r>
    </w:p>
    <w:p w14:paraId="7D2C1D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248  }</w:t>
      </w:r>
    </w:p>
    <w:p w14:paraId="64CBA334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ruoyi-barn/src/main/java/com/barn/barn/controller/BarnAssignmentController.java</w:t>
      </w:r>
    </w:p>
    <w:p w14:paraId="4410E1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com.barn.barn.controller;</w:t>
      </w:r>
    </w:p>
    <w:p w14:paraId="5490AB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com.baomidou.mybatisplus.core.conditions.query.LambdaQueryWrapper;</w:t>
      </w:r>
    </w:p>
    <w:p w14:paraId="293ACA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com.baomidou.mybatisplus.core.metadata.IPage;</w:t>
      </w:r>
    </w:p>
    <w:p w14:paraId="00AD6F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com.baomidou.mybatisplus.core.toolkit.StringUtils;</w:t>
      </w:r>
    </w:p>
    <w:p w14:paraId="61CD8B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com.baomidou.mybatisplus.extension.plugins.pagination.Page;</w:t>
      </w:r>
    </w:p>
    <w:p w14:paraId="24F325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com.barn.barn.entity.BarnAssignment;</w:t>
      </w:r>
    </w:p>
    <w:p w14:paraId="7D405E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import com.barn.barn.entity.Farmer;</w:t>
      </w:r>
    </w:p>
    <w:p w14:paraId="1717C6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com.barn.barn.mapper.BarnAssignmentMapper;</w:t>
      </w:r>
    </w:p>
    <w:p w14:paraId="45DBDA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import com.barn.barn.mapper.FarmerMapper;</w:t>
      </w:r>
    </w:p>
    <w:p w14:paraId="667D64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import com.barn.common.core.domain.R;</w:t>
      </w:r>
    </w:p>
    <w:p w14:paraId="31B039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import com.barn.common.core.domain.TableDataInfo;</w:t>
      </w:r>
    </w:p>
    <w:p w14:paraId="605B9B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import org.springframework.beans.factory.annotation.Autowired;</w:t>
      </w:r>
    </w:p>
    <w:p w14:paraId="0A5296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import org.springframework.jdbc.core.JdbcTemplate;</w:t>
      </w:r>
    </w:p>
    <w:p w14:paraId="57A95D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import org.springframework.web.bind.annotation.*;</w:t>
      </w:r>
    </w:p>
    <w:p w14:paraId="29406F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import java.time.LocalDateTime;</w:t>
      </w:r>
    </w:p>
    <w:p w14:paraId="37B82D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import java.util.ArrayList;</w:t>
      </w:r>
    </w:p>
    <w:p w14:paraId="38942B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import java.util.HashMap;</w:t>
      </w:r>
    </w:p>
    <w:p w14:paraId="05B90D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import java.util.List;</w:t>
      </w:r>
    </w:p>
    <w:p w14:paraId="447D4D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import java.util.Map;</w:t>
      </w:r>
    </w:p>
    <w:p w14:paraId="7DC926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@RestController</w:t>
      </w:r>
    </w:p>
    <w:p w14:paraId="330248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@RequestMapping("/barn/assignment")</w:t>
      </w:r>
    </w:p>
    <w:p w14:paraId="510103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public class BarnAssignmentController {</w:t>
      </w:r>
    </w:p>
    <w:p w14:paraId="1E4B2D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  @Autowired</w:t>
      </w:r>
    </w:p>
    <w:p w14:paraId="54C9EA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  private BarnAssignmentMapper barnAssignmentMapper;</w:t>
      </w:r>
    </w:p>
    <w:p w14:paraId="261458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@Autowired</w:t>
      </w:r>
    </w:p>
    <w:p w14:paraId="602E30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  private FarmerMapper farmerMapper;</w:t>
      </w:r>
    </w:p>
    <w:p w14:paraId="0AEC00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  @Autowired</w:t>
      </w:r>
    </w:p>
    <w:p w14:paraId="607A8F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  private JdbcTemplate jdbcTemplate;</w:t>
      </w:r>
    </w:p>
    <w:p w14:paraId="4271F6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  @GetMapping("/list")</w:t>
      </w:r>
    </w:p>
    <w:p w14:paraId="072B6F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  public TableDataInfo&lt;Map&lt;String, Object&gt;&gt; list(@RequestParam(defaultValue = "1") int pageNum,</w:t>
      </w:r>
    </w:p>
    <w:p w14:paraId="0DF505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                                            @RequestParam(defaultValue = "10") int pageSize,</w:t>
      </w:r>
    </w:p>
    <w:p w14:paraId="603234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                                            @RequestParam(required = false) String ovenId,</w:t>
      </w:r>
    </w:p>
    <w:p w14:paraId="703BB1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                                            @RequestParam(required = false) String farmerName,</w:t>
      </w:r>
    </w:p>
    <w:p w14:paraId="1BFE33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                                            @RequestParam(required = false) String assignStatus) {</w:t>
      </w:r>
    </w:p>
    <w:p w14:paraId="5CFFD2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      autoReleaseExpired();</w:t>
      </w:r>
    </w:p>
    <w:p w14:paraId="0675A3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        Page&lt;BarnAssignment&gt; page = new Page&lt;&gt;(pageNum, pageSize);</w:t>
      </w:r>
    </w:p>
    <w:p w14:paraId="7F9256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      LambdaQueryWrapper&lt;BarnAssignment&gt; wrapper = new LambdaQueryWrapper&lt;&gt;();</w:t>
      </w:r>
    </w:p>
    <w:p w14:paraId="7CADB8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      if (ovenId != null) {</w:t>
      </w:r>
    </w:p>
    <w:p w14:paraId="47A05A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          wrapper.eq(BarnAssignment::getOvenId, ovenId);</w:t>
      </w:r>
    </w:p>
    <w:p w14:paraId="553E86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      }</w:t>
      </w:r>
    </w:p>
    <w:p w14:paraId="149F1C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      if (farmerName != null &amp;&amp; !farmerName.isEmpty()) {</w:t>
      </w:r>
    </w:p>
    <w:p w14:paraId="21F056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          wrapper.like(BarnAssignment::getFarmerName, farmerName);</w:t>
      </w:r>
    </w:p>
    <w:p w14:paraId="4034CE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        }</w:t>
      </w:r>
    </w:p>
    <w:p w14:paraId="09FAE3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        if (assignStatus != null &amp;&amp; !assignStatus.isEmpty()) {</w:t>
      </w:r>
    </w:p>
    <w:p w14:paraId="786DAE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          String dbStatus = mapChineseToDbStatus(assignStatus);</w:t>
      </w:r>
    </w:p>
    <w:p w14:paraId="092195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          wrapper.eq(BarnAssignment::getStatus, dbStatus);</w:t>
      </w:r>
    </w:p>
    <w:p w14:paraId="083081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      }</w:t>
      </w:r>
    </w:p>
    <w:p w14:paraId="00F446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      wrapper.orderByDesc(BarnAssignment::getAssignedAt)</w:t>
      </w:r>
    </w:p>
    <w:p w14:paraId="7936A8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               .orderByDesc(BarnAssignment::getCreatedAt);</w:t>
      </w:r>
    </w:p>
    <w:p w14:paraId="34B921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      IPage&lt;BarnAssignment&gt; result = barnAssignmentMapper.selectPage(page, wrapper);</w:t>
      </w:r>
    </w:p>
    <w:p w14:paraId="44498F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      List&lt;String&gt; assignmentIds = new ArrayList&lt;&gt;();</w:t>
      </w:r>
    </w:p>
    <w:p w14:paraId="1230D4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      for (BarnAssignment a : result.getRecords()) {</w:t>
      </w:r>
    </w:p>
    <w:p w14:paraId="3ADDFA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            assignmentIds.add(a.getId());</w:t>
      </w:r>
    </w:p>
    <w:p w14:paraId="597A3F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      }</w:t>
      </w:r>
    </w:p>
    <w:p w14:paraId="19166C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        Map&lt;String, Boolean&gt; evaluatedMap = new HashMap&lt;&gt;();</w:t>
      </w:r>
    </w:p>
    <w:p w14:paraId="6B9223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      if (!assignmentIds.isEmpty()) {</w:t>
      </w:r>
    </w:p>
    <w:p w14:paraId="243136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            String placeholders = String.join(",", assignmentIds.stream().map(id -&gt; "?").toArray(String[]::new));</w:t>
      </w:r>
    </w:p>
    <w:p w14:paraId="51DD49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            List&lt;Map&lt;String, Object&gt;&gt; evalRows = jdbcTemplate.queryForList(</w:t>
      </w:r>
    </w:p>
    <w:p w14:paraId="246CA8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                "SELECT DISTINCT assignment_id FROM evaluations WHERE assignment_id IN (" + placeholders + ") AND assignment_id IS NOT NULL",</w:t>
      </w:r>
    </w:p>
    <w:p w14:paraId="233DCF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                assignmentIds.toArray()</w:t>
      </w:r>
    </w:p>
    <w:p w14:paraId="5987C8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            );</w:t>
      </w:r>
    </w:p>
    <w:p w14:paraId="5A7731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            for (Map&lt;String, Object&gt; r : evalRows) {</w:t>
      </w:r>
    </w:p>
    <w:p w14:paraId="23620C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                evaluatedMap.put(String.valueOf(r.get("assignment_id")), true);</w:t>
      </w:r>
    </w:p>
    <w:p w14:paraId="3CBD95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            }</w:t>
      </w:r>
    </w:p>
    <w:p w14:paraId="6EEC16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        }</w:t>
      </w:r>
    </w:p>
    <w:p w14:paraId="1B879B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        List&lt;Map&lt;String, Object&gt;&gt; rows = new ArrayList&lt;&gt;();</w:t>
      </w:r>
    </w:p>
    <w:p w14:paraId="56DF0A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        for (BarnAssignment a : result.getRecords()) {</w:t>
      </w:r>
    </w:p>
    <w:p w14:paraId="24F248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            Map&lt;String, Object&gt; m = new HashMap&lt;&gt;();</w:t>
      </w:r>
    </w:p>
    <w:p w14:paraId="0B0B27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            m.put("id", a.getId());</w:t>
      </w:r>
    </w:p>
    <w:p w14:paraId="3CB0AD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            m.put("ovenId", a.getOvenId());</w:t>
      </w:r>
    </w:p>
    <w:p w14:paraId="4E0BC5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            m.put("barnName", a.getOvenName());</w:t>
      </w:r>
    </w:p>
    <w:p w14:paraId="7F3957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          m.put("farmerId", a.getUserId());</w:t>
      </w:r>
    </w:p>
    <w:p w14:paraId="71D6F5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            m.put("farmerName", a.getFarmerName());</w:t>
      </w:r>
    </w:p>
    <w:p w14:paraId="792044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          m.put("farmerPhone", a.getFarmerPhone());</w:t>
      </w:r>
    </w:p>
    <w:p w14:paraId="5A60F3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            m.put("status", mapDbStatusToChinese(a));</w:t>
      </w:r>
    </w:p>
    <w:p w14:paraId="16E168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            m.put("assignDate", formatDateTime(a.getAssignedAt()));</w:t>
      </w:r>
    </w:p>
    <w:p w14:paraId="070566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            m.put("startTime", formatDateTime(a.getStartTime()));</w:t>
      </w:r>
    </w:p>
    <w:p w14:paraId="2233ED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            m.put("endTime", formatDateTime(a.getEndTime()));</w:t>
      </w:r>
    </w:p>
    <w:p w14:paraId="03FED3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            m.put("returnDate", a.getReturnDate());</w:t>
      </w:r>
    </w:p>
    <w:p w14:paraId="17C190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            m.put("remark", a.getRemark());</w:t>
      </w:r>
    </w:p>
    <w:p w14:paraId="7AE26D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            m.put("seasonYear", a.getSeasonYear());</w:t>
      </w:r>
    </w:p>
    <w:p w14:paraId="0F349E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            m.put("seasonName", a.getSeasonName());</w:t>
      </w:r>
    </w:p>
    <w:p w14:paraId="2CF223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            m.put("createdAt", formatDateTime(a.getCreatedAt()));</w:t>
      </w:r>
    </w:p>
    <w:p w14:paraId="09ECC0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            m.put("evaluated", evaluatedMap.containsKey(a.getId()));</w:t>
      </w:r>
    </w:p>
    <w:p w14:paraId="03366A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            rows.add(m);</w:t>
      </w:r>
    </w:p>
    <w:p w14:paraId="52F3F6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      }</w:t>
      </w:r>
    </w:p>
    <w:p w14:paraId="13BC4B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        return TableDataInfo.build(rows, result.getTotal(), pageNum, pageSize);</w:t>
      </w:r>
    </w:p>
    <w:p w14:paraId="4470C3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    }</w:t>
      </w:r>
    </w:p>
    <w:p w14:paraId="776FC4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  /** 安全格式化日期时间 */</w:t>
      </w:r>
    </w:p>
    <w:p w14:paraId="3AF15A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  private String formatDateTime(java.time.LocalDateTime dt) {</w:t>
      </w:r>
    </w:p>
    <w:p w14:paraId="4485B8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      if (dt == null) return null;</w:t>
      </w:r>
    </w:p>
    <w:p w14:paraId="65CDA2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        String s = dt.toString().replace("T", " ");</w:t>
      </w:r>
    </w:p>
    <w:p w14:paraId="39C8DF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116          return s.length() &gt;= 19 ? s.substring(0, 19) : s;</w:t>
      </w:r>
    </w:p>
    <w:p w14:paraId="62DEB8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117      }</w:t>
      </w:r>
    </w:p>
    <w:p w14:paraId="44DA53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124      private String mapDbStatusToChinese(BarnAssignment a) {</w:t>
      </w:r>
    </w:p>
    <w:p w14:paraId="6566AF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        if (a == null || a.getStatus() == null) return "未知";</w:t>
      </w:r>
    </w:p>
    <w:p w14:paraId="176127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126          switch (a.getStatus()) {</w:t>
      </w:r>
    </w:p>
    <w:p w14:paraId="64A581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            case "assigned": return "已分配";</w:t>
      </w:r>
    </w:p>
    <w:p w14:paraId="2B31FF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            case "active": return "使用中";</w:t>
      </w:r>
    </w:p>
    <w:p w14:paraId="36BF2C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            case "completed": return "已归还";</w:t>
      </w:r>
    </w:p>
    <w:p w14:paraId="705E07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            case "cancelled":</w:t>
      </w:r>
    </w:p>
    <w:p w14:paraId="0C49DA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                return (a.getReturnDate() != null &amp;&amp; !a.getReturnDate().isEmpty()) ? "已归还" : "已撤销";</w:t>
      </w:r>
    </w:p>
    <w:p w14:paraId="017066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            default: return a.getStatus();</w:t>
      </w:r>
    </w:p>
    <w:p w14:paraId="11C13D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134          }</w:t>
      </w:r>
    </w:p>
    <w:p w14:paraId="720DDA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    }</w:t>
      </w:r>
    </w:p>
    <w:p w14:paraId="290F35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    private String mapChineseToDbStatus(String chinese) {</w:t>
      </w:r>
    </w:p>
    <w:p w14:paraId="217815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139          if (chinese == null) return "assigned";</w:t>
      </w:r>
    </w:p>
    <w:p w14:paraId="32D985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140          switch (chinese) {</w:t>
      </w:r>
    </w:p>
    <w:p w14:paraId="2E8A67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            case "已分配": return "assigned";</w:t>
      </w:r>
    </w:p>
    <w:p w14:paraId="7A261F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            case "使用中": return "active";</w:t>
      </w:r>
    </w:p>
    <w:p w14:paraId="021845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            case "已归还": return "completed";</w:t>
      </w:r>
    </w:p>
    <w:p w14:paraId="48256D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            case "已撤销": return "cancelled";</w:t>
      </w:r>
    </w:p>
    <w:p w14:paraId="4A4BA1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            default: return "assigned";</w:t>
      </w:r>
    </w:p>
    <w:p w14:paraId="447C20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146          }</w:t>
      </w:r>
    </w:p>
    <w:p w14:paraId="41FDE2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    }</w:t>
      </w:r>
    </w:p>
    <w:p w14:paraId="235457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152      @GetMapping("/{id}")</w:t>
      </w:r>
    </w:p>
    <w:p w14:paraId="13EC38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        return R.ok(barnAssignmentMapper.selectById(id));</w:t>
      </w:r>
    </w:p>
    <w:p w14:paraId="4E6B56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    }</w:t>
      </w:r>
    </w:p>
    <w:p w14:paraId="09242B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    @PostMapping</w:t>
      </w:r>
    </w:p>
    <w:p w14:paraId="7F3E78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  public R&lt;Map&lt;String, Object&gt;&gt; add(@RequestBody Map&lt;String, Object&gt; body) {</w:t>
      </w:r>
    </w:p>
    <w:p w14:paraId="6C64D2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164          String farmerId = String.valueOf(body.get("farmerId"));</w:t>
      </w:r>
    </w:p>
    <w:p w14:paraId="3E42B0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165          String ovenId = String.valueOf(body.get("ovenId"));</w:t>
      </w:r>
    </w:p>
    <w:p w14:paraId="1714DA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        int year = java.time.LocalDate.now().getYear();</w:t>
      </w:r>
    </w:p>
    <w:p w14:paraId="0CF6CD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        String seasonName = year + "年度烘烤季";</w:t>
      </w:r>
    </w:p>
    <w:p w14:paraId="650306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        LocalDateTime startTime = parseDateTime(String.valueOf(body.get("startTime")));</w:t>
      </w:r>
    </w:p>
    <w:p w14:paraId="6F8BDA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        LocalDateTime endTime = parseDateTime(String.valueOf(body.get("endTime")));</w:t>
      </w:r>
    </w:p>
    <w:p w14:paraId="79F8D7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        LocalDateTime now = LocalDateTime.now();</w:t>
      </w:r>
    </w:p>
    <w:p w14:paraId="30F524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        String dbStatus;</w:t>
      </w:r>
    </w:p>
    <w:p w14:paraId="653830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176          if (startTime != null &amp;&amp; now.isBefore(startTime)) {</w:t>
      </w:r>
    </w:p>
    <w:p w14:paraId="0071ED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            dbStatus = "assigned"; // 还没到开始时间</w:t>
      </w:r>
    </w:p>
    <w:p w14:paraId="5E1BB4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178          } else {</w:t>
      </w:r>
    </w:p>
    <w:p w14:paraId="59688C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179              dbStatus = "active"; // 已在时间段内</w:t>
      </w:r>
    </w:p>
    <w:p w14:paraId="0AB6D3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180          }</w:t>
      </w:r>
    </w:p>
    <w:p w14:paraId="53E7F9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183          LambdaQueryWrapper&lt;BarnAssignment&gt; existWrapper = new LambdaQueryWrapper&lt;&gt;();</w:t>
      </w:r>
    </w:p>
    <w:p w14:paraId="65F088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184          existWrapper.eq(BarnAssignment::getUserId, farmerId)</w:t>
      </w:r>
    </w:p>
    <w:p w14:paraId="5AD5C6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185                      .eq(BarnAssignment::getOvenId, ovenId)</w:t>
      </w:r>
    </w:p>
    <w:p w14:paraId="35F8B8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186                      .eq(BarnAssignment::getSeasonYear, year);</w:t>
      </w:r>
    </w:p>
    <w:p w14:paraId="1E3B9D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187          BarnAssignment existing = barnAssignmentMapper.selectOne(existWrapper);</w:t>
      </w:r>
    </w:p>
    <w:p w14:paraId="33C769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      String assignedBy = body.get("assignedBy") != null ? String.valueOf(body.get("assignedBy")) : "Web端";</w:t>
      </w:r>
    </w:p>
    <w:p w14:paraId="2819DF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190          String assignmentId;</w:t>
      </w:r>
    </w:p>
    <w:p w14:paraId="263F7D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        if (existing != null) {</w:t>
      </w:r>
    </w:p>
    <w:p w14:paraId="406CFE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193              assignmentId = existing.getId();</w:t>
      </w:r>
    </w:p>
    <w:p w14:paraId="222709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194              existing.setStatus(dbStatus);</w:t>
      </w:r>
    </w:p>
    <w:p w14:paraId="3F8D09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195              existing.setFarmerName(String.valueOf(body.get("farmerName")));</w:t>
      </w:r>
    </w:p>
    <w:p w14:paraId="514865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196              existing.setFarmerPhone(String.valueOf(body.get("farmerPhone")));</w:t>
      </w:r>
    </w:p>
    <w:p w14:paraId="114AE7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197              existing.setAssignedBy(assignedBy);</w:t>
      </w:r>
    </w:p>
    <w:p w14:paraId="72C012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198              existing.setAssignedAt(LocalDateTime.now());</w:t>
      </w:r>
    </w:p>
    <w:p w14:paraId="104C3C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199              existing.setStartTime(startTime);</w:t>
      </w:r>
    </w:p>
    <w:p w14:paraId="176125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200              existing.setEndTime(endTime);</w:t>
      </w:r>
    </w:p>
    <w:p w14:paraId="77F143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201              existing.setReturnDate(null);  // 清空归还日期</w:t>
      </w:r>
    </w:p>
    <w:p w14:paraId="7C3CCE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202              existing.setRemark(String.valueOf(body.getOrDefault("remark", "Web端重新分配")));</w:t>
      </w:r>
    </w:p>
    <w:p w14:paraId="01C1E6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203              existing.setUpdatedAt(LocalDateTime.now());</w:t>
      </w:r>
    </w:p>
    <w:p w14:paraId="002658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204              barnAssignmentMapper.updateById(existing);</w:t>
      </w:r>
    </w:p>
    <w:p w14:paraId="4585D5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207              if ("active".equals(dbStatus)) {</w:t>
      </w:r>
    </w:p>
    <w:p w14:paraId="71A9DA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208                  jdbcTemplate.update("UPDATE ovens SET status='baking', baker_id=?, updated_at=NOW() WHERE id=?", farmerId, ovenId);</w:t>
      </w:r>
    </w:p>
    <w:p w14:paraId="3200AD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209              } else {</w:t>
      </w:r>
    </w:p>
    <w:p w14:paraId="18B4DE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210                  jdbcTemplate.update("UPDATE ovens SET status='idle', baker_id=?, updated_at=NOW() WHERE id=?", farmerId, ovenId);</w:t>
      </w:r>
    </w:p>
    <w:p w14:paraId="5806FC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211              }</w:t>
      </w:r>
    </w:p>
    <w:p w14:paraId="34B008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212          } else {</w:t>
      </w:r>
    </w:p>
    <w:p w14:paraId="7E79F3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214              assignmentId = "AS" + System.currentTimeMillis();</w:t>
      </w:r>
    </w:p>
    <w:p w14:paraId="4C6573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215              BarnAssignment assignment = new BarnAssignment();</w:t>
      </w:r>
    </w:p>
    <w:p w14:paraId="20813C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216              assignment.setId(assignmentId);</w:t>
      </w:r>
    </w:p>
    <w:p w14:paraId="338967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217              assignment.setOvenId(ovenId);</w:t>
      </w:r>
    </w:p>
    <w:p w14:paraId="740751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218              assignment.setOvenName(String.valueOf(body.get("barnName")));</w:t>
      </w:r>
    </w:p>
    <w:p w14:paraId="7DA794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219              assignment.setUserId(farmerId);</w:t>
      </w:r>
    </w:p>
    <w:p w14:paraId="44DEFA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220              assignment.setFarmerName(String.valueOf(body.get("farmerName")));</w:t>
      </w:r>
    </w:p>
    <w:p w14:paraId="63B9E9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221              assignment.setFarmerPhone(String.valueOf(body.get("farmerPhone")));</w:t>
      </w:r>
    </w:p>
    <w:p w14:paraId="24C3D4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222              assignment.setStatus(dbStatus);</w:t>
      </w:r>
    </w:p>
    <w:p w14:paraId="777215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223              assignment.setAssignedBy(assignedBy);</w:t>
      </w:r>
    </w:p>
    <w:p w14:paraId="7B68FD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224              assignment.setSeasonYear(year);</w:t>
      </w:r>
    </w:p>
    <w:p w14:paraId="14F3A0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225              assignment.setSeasonName(seasonName);</w:t>
      </w:r>
    </w:p>
    <w:p w14:paraId="11EDD9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226              assignment.setAssignedAt(LocalDateTime.now());</w:t>
      </w:r>
    </w:p>
    <w:p w14:paraId="695515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227              assignment.setStartTime(startTime);</w:t>
      </w:r>
    </w:p>
    <w:p w14:paraId="0599B0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228              assignment.setEndTime(endTime);</w:t>
      </w:r>
    </w:p>
    <w:p w14:paraId="66AC09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229              assignment.setCreatedAt(LocalDateTime.now());</w:t>
      </w:r>
    </w:p>
    <w:p w14:paraId="32600B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230              assignment.setRemark(String.valueOf(body.getOrDefault("remark", "Web端分配")));</w:t>
      </w:r>
    </w:p>
    <w:p w14:paraId="7F0E3C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231              barnAssignmentMapper.insert(assignment);</w:t>
      </w:r>
    </w:p>
    <w:p w14:paraId="168339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234              if ("active".equals(dbStatus)) {</w:t>
      </w:r>
    </w:p>
    <w:p w14:paraId="09AB89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235                  jdbcTemplate.update("UPDATE ovens SET status='baking', baker_id=?, updated_at=NOW() WHERE id=?", farmerId, ovenId);</w:t>
      </w:r>
    </w:p>
    <w:p w14:paraId="46FFE3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236              } else {</w:t>
      </w:r>
    </w:p>
    <w:p w14:paraId="7BAF00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237                  jdbcTemplate.update("UPDATE ovens SET status='idle', baker_id=?, updated_at=NOW() WHERE id=?", farmerId, ovenId);</w:t>
      </w:r>
    </w:p>
    <w:p w14:paraId="29E1E6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238              }</w:t>
      </w:r>
    </w:p>
    <w:p w14:paraId="66A4FC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239          }</w:t>
      </w:r>
    </w:p>
    <w:p w14:paraId="58D623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241          Map&lt;String, Object&gt; result = new HashMap&lt;&gt;();</w:t>
      </w:r>
    </w:p>
    <w:p w14:paraId="1EF96B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242          result.put("id", assignmentId);</w:t>
      </w:r>
    </w:p>
    <w:p w14:paraId="3E9C17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243          result.put("status", "active".equals(dbStatus) ? "使用中" : "已分配");</w:t>
      </w:r>
    </w:p>
    <w:p w14:paraId="1A8DCC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244          result.put("msg", "分配成功");</w:t>
      </w:r>
    </w:p>
    <w:p w14:paraId="77EB0E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245          return R.ok(result, "烤房分配成功");</w:t>
      </w:r>
    </w:p>
    <w:p w14:paraId="73D363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246      }</w:t>
      </w:r>
    </w:p>
    <w:p w14:paraId="37933C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249      private LocalDateTime parseDateTime(String str) {</w:t>
      </w:r>
    </w:p>
    <w:p w14:paraId="2EA951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250          if (str == null || "null".equals(str) || str.isEmpty()) return null;</w:t>
      </w:r>
    </w:p>
    <w:p w14:paraId="55B856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251          try {</w:t>
      </w:r>
    </w:p>
    <w:p w14:paraId="7211CD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252              String s = str.replace("T", " ");</w:t>
      </w:r>
    </w:p>
    <w:p w14:paraId="378B90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253              return LocalDateTime.parse(s, java.time.format.DateTimeFormatter.ofPattern("yyyy-MM-dd HH:mm:ss"));</w:t>
      </w:r>
    </w:p>
    <w:p w14:paraId="3BEE33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254          } catch (Exception e) {</w:t>
      </w:r>
    </w:p>
    <w:p w14:paraId="7CDF2A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255              try {</w:t>
      </w:r>
    </w:p>
    <w:p w14:paraId="617252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256                  return LocalDateTime.parse(str.replace("T", " ").substring(0, 19));</w:t>
      </w:r>
    </w:p>
    <w:p w14:paraId="47D294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257              } catch (Exception e2) {</w:t>
      </w:r>
    </w:p>
    <w:p w14:paraId="5FF594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258                  return null;</w:t>
      </w:r>
    </w:p>
    <w:p w14:paraId="46EC94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259              }</w:t>
      </w:r>
    </w:p>
    <w:p w14:paraId="34911D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260          }</w:t>
      </w:r>
    </w:p>
    <w:p w14:paraId="5463A5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261      }</w:t>
      </w:r>
    </w:p>
    <w:p w14:paraId="53D7F3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268      @PostMapping("/auto-release")</w:t>
      </w:r>
    </w:p>
    <w:p w14:paraId="353E32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269      public R&lt;String&gt; autoRelease() {</w:t>
      </w:r>
    </w:p>
    <w:p w14:paraId="04251A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270          int count = autoReleaseExpired();</w:t>
      </w:r>
    </w:p>
    <w:p w14:paraId="355331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271          return R.ok("自动归还了" + count + "条到期分配");</w:t>
      </w:r>
    </w:p>
    <w:p w14:paraId="60CFEF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272      }</w:t>
      </w:r>
    </w:p>
    <w:p w14:paraId="646343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277      private int autoReleaseExpired() {</w:t>
      </w:r>
    </w:p>
    <w:p w14:paraId="0BCB84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278          try {</w:t>
      </w:r>
    </w:p>
    <w:p w14:paraId="61B3F2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280              int updated = jdbcTemplate.update(</w:t>
      </w:r>
    </w:p>
    <w:p w14:paraId="109939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281                  "UPDATE oven_assignments SET status='completed', return_date=DATE_FORMAT(NOW(),'%Y-%m-%d %H:%i:%s'), updated_at=NOW() " +</w:t>
      </w:r>
    </w:p>
    <w:p w14:paraId="5399F4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282                  "WHERE end_time IS NOT NULL AND end_time &lt; NOW() AND status IN ('assigned','active')"</w:t>
      </w:r>
    </w:p>
    <w:p w14:paraId="0E31C8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283              );</w:t>
      </w:r>
    </w:p>
    <w:p w14:paraId="4F73E5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285              if (updated &gt; 0) {</w:t>
      </w:r>
    </w:p>
    <w:p w14:paraId="741FBD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286                  jdbcTemplate.update(</w:t>
      </w:r>
    </w:p>
    <w:p w14:paraId="2659CE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287                      "UPDATE ovens o INNER JOIN oven_assignments a ON o.id = a.oven_id " +</w:t>
      </w:r>
    </w:p>
    <w:p w14:paraId="10DD61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288                      "SET o.status='idle', o.baker_id=NULL, o.updated_at=NOW() " +</w:t>
      </w:r>
    </w:p>
    <w:p w14:paraId="41F486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289                      "WHERE a.status='completed' AND a.end_time &lt; NOW() AND a.return_date IS NOT NULL"</w:t>
      </w:r>
    </w:p>
    <w:p w14:paraId="425B98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290                  );</w:t>
      </w:r>
    </w:p>
    <w:p w14:paraId="5B466C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291              }</w:t>
      </w:r>
    </w:p>
    <w:p w14:paraId="6DA7B7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292              return updated;</w:t>
      </w:r>
    </w:p>
    <w:p w14:paraId="06BE37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293          } catch (Exception e) {</w:t>
      </w:r>
    </w:p>
    <w:p w14:paraId="53A283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294              return 0;</w:t>
      </w:r>
    </w:p>
    <w:p w14:paraId="10936A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295          }</w:t>
      </w:r>
    </w:p>
    <w:p w14:paraId="3ABB09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296      }</w:t>
      </w:r>
    </w:p>
    <w:p w14:paraId="22802D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303      @PutMapping</w:t>
      </w:r>
    </w:p>
    <w:p w14:paraId="7B1A9F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304      public R&lt;Void&gt; edit(@RequestBody Map&lt;String, Object&gt; body) {</w:t>
      </w:r>
    </w:p>
    <w:p w14:paraId="2FAC94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305          BarnAssignment assignment = new BarnAssignment();</w:t>
      </w:r>
    </w:p>
    <w:p w14:paraId="44A217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306          assignment.setId(String.valueOf(body.get("id")));</w:t>
      </w:r>
    </w:p>
    <w:p w14:paraId="1322D2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307          String ovenId = "";</w:t>
      </w:r>
    </w:p>
    <w:p w14:paraId="4B94D8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308          if (body.containsKey("status")) {</w:t>
      </w:r>
    </w:p>
    <w:p w14:paraId="4FAB76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309              String chineseStatus = String.valueOf(body.get("status"));</w:t>
      </w:r>
    </w:p>
    <w:p w14:paraId="099D9C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310              String dbStatus;</w:t>
      </w:r>
    </w:p>
    <w:p w14:paraId="630BFC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312              switch (chineseStatus) {</w:t>
      </w:r>
    </w:p>
    <w:p w14:paraId="2D4480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313                  case "使用中":</w:t>
      </w:r>
    </w:p>
    <w:p w14:paraId="3A1D36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314                      dbStatus = "active";</w:t>
      </w:r>
    </w:p>
    <w:p w14:paraId="5EC622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316                      ovenId = getOvenIdFromAssignment(String.valueOf(body.get("id")));</w:t>
      </w:r>
    </w:p>
    <w:p w14:paraId="707AFE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317                      if (ovenId != null &amp;&amp; !ovenId.isEmpty()) {</w:t>
      </w:r>
    </w:p>
    <w:p w14:paraId="294048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318                          jdbcTemplate.update("UPDATE ovens SET status='baking', updated_at=NOW() WHERE id=?", ovenId);</w:t>
      </w:r>
    </w:p>
    <w:p w14:paraId="08A7D4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319                      }</w:t>
      </w:r>
    </w:p>
    <w:p w14:paraId="494BA9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320                      break;</w:t>
      </w:r>
    </w:p>
    <w:p w14:paraId="39DE99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321                  case "已归还":</w:t>
      </w:r>
    </w:p>
    <w:p w14:paraId="143661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322                      dbStatus = "completed";</w:t>
      </w:r>
    </w:p>
    <w:p w14:paraId="6D29DC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324                      ovenId = getOvenIdFromAssignment(String.valueOf(body.get("id")));</w:t>
      </w:r>
    </w:p>
    <w:p w14:paraId="288295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325                      if (ovenId != null &amp;&amp; !ovenId.isEmpty()) {</w:t>
      </w:r>
    </w:p>
    <w:p w14:paraId="1BAEFB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326                          jdbcTemplate.update("UPDATE ovens SET status='idle', baker_id=NULL, updated_at=NOW() WHERE id=?", ovenId);</w:t>
      </w:r>
    </w:p>
    <w:p w14:paraId="4214DD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327                      }</w:t>
      </w:r>
    </w:p>
    <w:p w14:paraId="431305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329                      if (!body.containsKey("returnDate")) {</w:t>
      </w:r>
    </w:p>
    <w:p w14:paraId="76EC69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330                          assignment.setReturnDate(java.time.LocalDate.now().toString());</w:t>
      </w:r>
    </w:p>
    <w:p w14:paraId="0E9DB0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331                      }</w:t>
      </w:r>
    </w:p>
    <w:p w14:paraId="7D10E5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332                      break;</w:t>
      </w:r>
    </w:p>
    <w:p w14:paraId="13641F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333                  case "已撤销":</w:t>
      </w:r>
    </w:p>
    <w:p w14:paraId="3D84CD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334                      dbStatus = "cancelled";</w:t>
      </w:r>
    </w:p>
    <w:p w14:paraId="660D6F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336                      ovenId = getOvenIdFromAssignment(String.valueOf(body.get("id")));</w:t>
      </w:r>
    </w:p>
    <w:p w14:paraId="0FDD19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337                      if (ovenId != null &amp;&amp; !ovenId.isEmpty()) {</w:t>
      </w:r>
    </w:p>
    <w:p w14:paraId="1DD6D3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338                          jdbcTemplate.update("UPDATE ovens SET status='idle', baker_id=NULL, updated_at=NOW() WHERE id=?", ovenId);</w:t>
      </w:r>
    </w:p>
    <w:p w14:paraId="108C96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339                      }</w:t>
      </w:r>
    </w:p>
    <w:p w14:paraId="075990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341                      jdbcTemplate.update("UPDATE oven_assignments SET return_date=NULL WHERE id=?", String.valueOf(body.get("id")));</w:t>
      </w:r>
    </w:p>
    <w:p w14:paraId="30D3AD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342                      break;</w:t>
      </w:r>
    </w:p>
    <w:p w14:paraId="24B76D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343                  default: dbStatus = "assigned";</w:t>
      </w:r>
    </w:p>
    <w:p w14:paraId="0015B9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344              }</w:t>
      </w:r>
    </w:p>
    <w:p w14:paraId="173E6D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345              assignment.setStatus(dbStatus);</w:t>
      </w:r>
    </w:p>
    <w:p w14:paraId="76F608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346          }</w:t>
      </w:r>
    </w:p>
    <w:p w14:paraId="61C8E7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347          if (body.containsKey("returnDate")) {</w:t>
      </w:r>
    </w:p>
    <w:p w14:paraId="7FA91A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348              assignment.setReturnDate(String.valueOf(body.get("returnDate")));</w:t>
      </w:r>
    </w:p>
    <w:p w14:paraId="41348F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349          }</w:t>
      </w:r>
    </w:p>
    <w:p w14:paraId="3775B0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350          if (body.containsKey("remark")) {</w:t>
      </w:r>
    </w:p>
    <w:p w14:paraId="48CF79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351              assignment.setRemark(String.valueOf(body.get("remark")));</w:t>
      </w:r>
    </w:p>
    <w:p w14:paraId="173D1B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352          }</w:t>
      </w:r>
    </w:p>
    <w:p w14:paraId="36DEED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353          assignment.setUpdatedAt(LocalDateTime.now());</w:t>
      </w:r>
    </w:p>
    <w:p w14:paraId="07EF3E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354          barnAssignmentMapper.updateById(assignment);</w:t>
      </w:r>
    </w:p>
    <w:p w14:paraId="600451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355          return R.ok();</w:t>
      </w:r>
    </w:p>
    <w:p w14:paraId="4293A5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356      }</w:t>
      </w:r>
    </w:p>
    <w:p w14:paraId="7D6DD8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362          try {</w:t>
      </w:r>
    </w:p>
    <w:p w14:paraId="6B5FC8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363              BarnAssignment assignment = barnAssignmentMapper.selectById(assignmentId);</w:t>
      </w:r>
    </w:p>
    <w:p w14:paraId="1D98FB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364              return assignment != null ? assignment.getOvenId() : null;</w:t>
      </w:r>
    </w:p>
    <w:p w14:paraId="13D431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365          } catch (Exception e) {</w:t>
      </w:r>
    </w:p>
    <w:p w14:paraId="20C045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366              return null;</w:t>
      </w:r>
    </w:p>
    <w:p w14:paraId="31B311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367          }</w:t>
      </w:r>
    </w:p>
    <w:p w14:paraId="3DE549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368      }</w:t>
      </w:r>
    </w:p>
    <w:p w14:paraId="63721D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373      @DeleteMapping("/{id}")</w:t>
      </w:r>
    </w:p>
    <w:p w14:paraId="27127D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374      public R&lt;Void&gt; remove(@PathVariable String id) {</w:t>
      </w:r>
    </w:p>
    <w:p w14:paraId="6D34AC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375          barnAssignmentMapper.deleteById(id);</w:t>
      </w:r>
    </w:p>
    <w:p w14:paraId="519762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376          return R.ok();</w:t>
      </w:r>
    </w:p>
    <w:p w14:paraId="396A4F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377      }</w:t>
      </w:r>
    </w:p>
    <w:p w14:paraId="5B0334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382      @GetMapping("/by-oven/{ovenId}")</w:t>
      </w:r>
    </w:p>
    <w:p w14:paraId="2D21E1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383      public R&lt;List&lt;BarnAssignment&gt;&gt; listByBarn(@PathVariable String ovenId) {</w:t>
      </w:r>
    </w:p>
    <w:p w14:paraId="2B1420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384          LambdaQueryWrapper&lt;BarnAssignment&gt; wrapper = new LambdaQueryWrapper&lt;&gt;();</w:t>
      </w:r>
    </w:p>
    <w:p w14:paraId="2DE121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385          wrapper.eq(BarnAssignment::getOvenId, ovenId)</w:t>
      </w:r>
    </w:p>
    <w:p w14:paraId="719CF1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386                 .orderByDesc(BarnAssignment::getAssignedAt)</w:t>
      </w:r>
    </w:p>
    <w:p w14:paraId="2A0EBF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387                 .orderByDesc(BarnAssignment::getCreatedAt);</w:t>
      </w:r>
    </w:p>
    <w:p w14:paraId="04D6CC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388          return R.ok(barnAssignmentMapper.selectList(wrapper));</w:t>
      </w:r>
    </w:p>
    <w:p w14:paraId="6993C0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389      }</w:t>
      </w:r>
    </w:p>
    <w:p w14:paraId="57DF5C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395      @GetMapping("/search-farmer")</w:t>
      </w:r>
    </w:p>
    <w:p w14:paraId="4A47F2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396      public R&lt;List&lt;Map&lt;String, Object&gt;&gt;&gt; searchFarmer(@RequestParam(required = false) String keyword) {</w:t>
      </w:r>
    </w:p>
    <w:p w14:paraId="6AA293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397          LambdaQueryWrapper&lt;Farmer&gt; wrapper = new LambdaQueryWrapper&lt;&gt;();</w:t>
      </w:r>
    </w:p>
    <w:p w14:paraId="46AC8E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399          wrapper.eq(Farmer::getStatus, 1);</w:t>
      </w:r>
    </w:p>
    <w:p w14:paraId="73AF9B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400          if (StringUtils.isNotBlank(keyword)) {</w:t>
      </w:r>
    </w:p>
    <w:p w14:paraId="41BFCF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401              String kw = keyword.trim();</w:t>
      </w:r>
    </w:p>
    <w:p w14:paraId="7FFB7F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402              wrapper.and(w -&gt; w.like(Farmer::getName, kw)</w:t>
      </w:r>
    </w:p>
    <w:p w14:paraId="7651FE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403                      .or().like(Farmer::getPhone, kw));</w:t>
      </w:r>
    </w:p>
    <w:p w14:paraId="455129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404          }</w:t>
      </w:r>
    </w:p>
    <w:p w14:paraId="7FEBC8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405          wrapper.orderByDesc(Farmer::getCreatedAt);</w:t>
      </w:r>
    </w:p>
    <w:p w14:paraId="747FB9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406          wrapper.last("LIMIT 20");</w:t>
      </w:r>
    </w:p>
    <w:p w14:paraId="0D79C5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407          List&lt;Farmer&gt; farmers = farmerMapper.selectList(wrapper);</w:t>
      </w:r>
    </w:p>
    <w:p w14:paraId="314ABA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409          List&lt;Map&lt;String, Object&gt;&gt; result = new ArrayList&lt;&gt;();</w:t>
      </w:r>
    </w:p>
    <w:p w14:paraId="761992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410          for (Farmer f : farmers) {</w:t>
      </w:r>
    </w:p>
    <w:p w14:paraId="6428A4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411              Map&lt;String, Object&gt; m = new HashMap&lt;&gt;();</w:t>
      </w:r>
    </w:p>
    <w:p w14:paraId="7C299D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412              m.put("farmerId", f.getId());</w:t>
      </w:r>
    </w:p>
    <w:p w14:paraId="21F283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413              m.put("farmerName", f.getName());</w:t>
      </w:r>
    </w:p>
    <w:p w14:paraId="4EBB2A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414              m.put("farmerPhone", f.getPhone());</w:t>
      </w:r>
    </w:p>
    <w:p w14:paraId="35593A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415              m.put("creditLevel", f.getCreditLevel());</w:t>
      </w:r>
    </w:p>
    <w:p w14:paraId="3FB0C9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416              m.put("creditScore", f.getCreditScore());</w:t>
      </w:r>
    </w:p>
    <w:p w14:paraId="085126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417              m.put("area", f.getArea());</w:t>
      </w:r>
    </w:p>
    <w:p w14:paraId="78CF49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418              m.put("plantingArea", f.getPlantingArea());</w:t>
      </w:r>
    </w:p>
    <w:p w14:paraId="5ECB61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419              m.put("plantingYears", f.getPlantingYears());</w:t>
      </w:r>
    </w:p>
    <w:p w14:paraId="2BA554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420              m.put("totalBakes", f.getTotalBakes());</w:t>
      </w:r>
    </w:p>
    <w:p w14:paraId="21362A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421              result.add(m);</w:t>
      </w:r>
    </w:p>
    <w:p w14:paraId="1193CD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422          }</w:t>
      </w:r>
    </w:p>
    <w:p w14:paraId="275458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423          return R.ok(result);</w:t>
      </w:r>
    </w:p>
    <w:p w14:paraId="0B68B3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424      }</w:t>
      </w:r>
    </w:p>
    <w:p w14:paraId="5EE369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429      @GetMapping("/stats")</w:t>
      </w:r>
    </w:p>
    <w:p w14:paraId="07EDEE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430      public R&lt;Map&lt;String, Object&gt;&gt; stats() {</w:t>
      </w:r>
    </w:p>
    <w:p w14:paraId="7192E2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431          List&lt;BarnAssignment&gt; all = barnAssignmentMapper.selectList(null);</w:t>
      </w:r>
    </w:p>
    <w:p w14:paraId="642957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432          Map&lt;String, Object&gt; result = new HashMap&lt;&gt;();</w:t>
      </w:r>
    </w:p>
    <w:p w14:paraId="3A78BC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433          long inUse = 0;</w:t>
      </w:r>
    </w:p>
    <w:p w14:paraId="12F044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434          long returned = 0;</w:t>
      </w:r>
    </w:p>
    <w:p w14:paraId="1C4EE1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435          long revoked = 0;</w:t>
      </w:r>
    </w:p>
    <w:p w14:paraId="090BE1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436          for (BarnAssignment a : all) {</w:t>
      </w:r>
    </w:p>
    <w:p w14:paraId="025FF2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437              String s = a.getStatus();</w:t>
      </w:r>
    </w:p>
    <w:p w14:paraId="1994D0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438              if ("active".equals(s)) {</w:t>
      </w:r>
    </w:p>
    <w:p w14:paraId="65ECCD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439                  inUse++;</w:t>
      </w:r>
    </w:p>
    <w:p w14:paraId="1303F8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440              } else if ("assigned".equals(s)) {</w:t>
      </w:r>
    </w:p>
    <w:p w14:paraId="6AFF59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441                  inUse++; // 已分配也算在使用中</w:t>
      </w:r>
    </w:p>
    <w:p w14:paraId="79EA40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442              } else if ("completed".equals(s)) {</w:t>
      </w:r>
    </w:p>
    <w:p w14:paraId="65C158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443                  returned++;</w:t>
      </w:r>
    </w:p>
    <w:p w14:paraId="2FAF79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444              } else if ("cancelled".equals(s)) {</w:t>
      </w:r>
    </w:p>
    <w:p w14:paraId="6EE86D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446                  if (a.getReturnDate() != null &amp;&amp; !a.getReturnDate().isEmpty()) {</w:t>
      </w:r>
    </w:p>
    <w:p w14:paraId="2121FF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447                      returned++;</w:t>
      </w:r>
    </w:p>
    <w:p w14:paraId="272ED0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448                  } else {</w:t>
      </w:r>
    </w:p>
    <w:p w14:paraId="103B35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449                      revoked++;</w:t>
      </w:r>
    </w:p>
    <w:p w14:paraId="53A8D6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450                  }</w:t>
      </w:r>
    </w:p>
    <w:p w14:paraId="0DA44D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451              }</w:t>
      </w:r>
    </w:p>
    <w:p w14:paraId="14AA0A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452          }</w:t>
      </w:r>
    </w:p>
    <w:p w14:paraId="19D3D4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453          result.put("total", all.size());</w:t>
      </w:r>
    </w:p>
    <w:p w14:paraId="2A420C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454          result.put("inUse", inUse);</w:t>
      </w:r>
    </w:p>
    <w:p w14:paraId="6DBB70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455          result.put("returned", returned);</w:t>
      </w:r>
    </w:p>
    <w:p w14:paraId="468CA7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456          result.put("revoked", revoked);</w:t>
      </w:r>
    </w:p>
    <w:p w14:paraId="6229CD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457          return R.ok(result);</w:t>
      </w:r>
    </w:p>
    <w:p w14:paraId="079A56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458      }</w:t>
      </w:r>
    </w:p>
    <w:p w14:paraId="2EFF6E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459  }</w:t>
      </w:r>
    </w:p>
    <w:p w14:paraId="6A5D689D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ruoyi-barn/src/main/java/com/barn/barn/controller/BarnComponentController.java</w:t>
      </w:r>
    </w:p>
    <w:p w14:paraId="6CE6E7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com.barn.barn.controller;</w:t>
      </w:r>
    </w:p>
    <w:p w14:paraId="7D78C3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com.barn.common.core.domain.R;</w:t>
      </w:r>
    </w:p>
    <w:p w14:paraId="02770B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com.barn.common.core.domain.TableDataInfo;</w:t>
      </w:r>
    </w:p>
    <w:p w14:paraId="69D697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org.springframework.beans.factory.annotation.Autowired;</w:t>
      </w:r>
    </w:p>
    <w:p w14:paraId="3853B6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org.springframework.jdbc.core.JdbcTemplate;</w:t>
      </w:r>
    </w:p>
    <w:p w14:paraId="62B4A6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org.springframework.web.bind.annotation.*;</w:t>
      </w:r>
    </w:p>
    <w:p w14:paraId="47B309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java.util.ArrayList;</w:t>
      </w:r>
    </w:p>
    <w:p w14:paraId="041963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import java.util.HashMap;</w:t>
      </w:r>
    </w:p>
    <w:p w14:paraId="56B167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import java.util.LinkedHashMap;</w:t>
      </w:r>
    </w:p>
    <w:p w14:paraId="6E6986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import java.util.List;</w:t>
      </w:r>
    </w:p>
    <w:p w14:paraId="7677E6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import java.util.Map;</w:t>
      </w:r>
    </w:p>
    <w:p w14:paraId="5B3AAB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@RestController</w:t>
      </w:r>
    </w:p>
    <w:p w14:paraId="4C1BBC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@RequestMapping("/barn/components")</w:t>
      </w:r>
    </w:p>
    <w:p w14:paraId="5E62CE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public class BarnComponentController {</w:t>
      </w:r>
    </w:p>
    <w:p w14:paraId="619A4B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  @Autowired</w:t>
      </w:r>
    </w:p>
    <w:p w14:paraId="709E57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  private JdbcTemplate jdbcTemplate;</w:t>
      </w:r>
    </w:p>
    <w:p w14:paraId="3AD197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  private static final Map&lt;String, String&gt; CATEGORY_TABLE = new HashMap&lt;&gt;();</w:t>
      </w:r>
    </w:p>
    <w:p w14:paraId="51F4B2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  private static final Map&lt;String, String&gt; CATEGORY_NAME = new LinkedHashMap&lt;&gt;();</w:t>
      </w:r>
    </w:p>
    <w:p w14:paraId="050693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private static final Map&lt;String, String&gt; CATEGORY_EVAL_ALIAS = new HashMap&lt;&gt;();</w:t>
      </w:r>
    </w:p>
    <w:p w14:paraId="3658EB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  static {</w:t>
      </w:r>
    </w:p>
    <w:p w14:paraId="368848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      CATEGORY_TABLE.put("JR", "kf_heater");</w:t>
      </w:r>
    </w:p>
    <w:p w14:paraId="4C3979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      CATEGORY_TABLE.put("SR", "kf_radiator");</w:t>
      </w:r>
    </w:p>
    <w:p w14:paraId="260E3F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      CATEGORY_TABLE.put("ZK", "kf_controller");</w:t>
      </w:r>
    </w:p>
    <w:p w14:paraId="0B93F1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      CATEGORY_TABLE.put("ZT", "kf_oven_body");</w:t>
      </w:r>
    </w:p>
    <w:p w14:paraId="73B720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      CATEGORY_TABLE.put("FS", "kf_annex");</w:t>
      </w:r>
    </w:p>
    <w:p w14:paraId="0DD90A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      CATEGORY_NAME.put("JR", "加热设备");</w:t>
      </w:r>
    </w:p>
    <w:p w14:paraId="68E55A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      CATEGORY_NAME.put("SR", "散热器");</w:t>
      </w:r>
    </w:p>
    <w:p w14:paraId="68AC14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      CATEGORY_NAME.put("ZK", "自控设备");</w:t>
      </w:r>
    </w:p>
    <w:p w14:paraId="267700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      CATEGORY_NAME.put("ZT", "烤房主体");</w:t>
      </w:r>
    </w:p>
    <w:p w14:paraId="66BD40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      CATEGORY_NAME.put("FS", "附属设施");</w:t>
      </w:r>
    </w:p>
    <w:p w14:paraId="09C067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      CATEGORY_EVAL_ALIAS.put("JR", "h.evaluation");</w:t>
      </w:r>
    </w:p>
    <w:p w14:paraId="2497EC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      CATEGORY_EVAL_ALIAS.put("SR", "r.evaluation");</w:t>
      </w:r>
    </w:p>
    <w:p w14:paraId="3FA4D2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      CATEGORY_EVAL_ALIAS.put("ZK", "c.evaluation");</w:t>
      </w:r>
    </w:p>
    <w:p w14:paraId="1ADB25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      CATEGORY_EVAL_ALIAS.put("ZT", "o.evaluation");</w:t>
      </w:r>
    </w:p>
    <w:p w14:paraId="1EB167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        CATEGORY_EVAL_ALIAS.put("FS", "a.evaluation");</w:t>
      </w:r>
    </w:p>
    <w:p w14:paraId="0FD923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  }</w:t>
      </w:r>
    </w:p>
    <w:p w14:paraId="65D51D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  @GetMapping("/list")</w:t>
      </w:r>
    </w:p>
    <w:p w14:paraId="64D9AD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  public TableDataInfo&lt;Map&lt;String, Object&gt;&gt; list(</w:t>
      </w:r>
    </w:p>
    <w:p w14:paraId="07C8F4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          @RequestParam(defaultValue = "1") int pageNum,</w:t>
      </w:r>
    </w:p>
    <w:p w14:paraId="3B98D7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          @RequestParam(defaultValue = "10") int pageSize,</w:t>
      </w:r>
    </w:p>
    <w:p w14:paraId="667810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            @RequestParam(required = false) String category,</w:t>
      </w:r>
    </w:p>
    <w:p w14:paraId="6D8151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          @RequestParam(required = false) String projectId,</w:t>
      </w:r>
    </w:p>
    <w:p w14:paraId="07D2DF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            @RequestParam(required = false) String county,</w:t>
      </w:r>
    </w:p>
    <w:p w14:paraId="6EA5A5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          @RequestParam(required = false) String township,</w:t>
      </w:r>
    </w:p>
    <w:p w14:paraId="528978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            @RequestParam(required = false) String status,</w:t>
      </w:r>
    </w:p>
    <w:p w14:paraId="426715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          @RequestParam(required = false) String facilityStatus) {</w:t>
      </w:r>
    </w:p>
    <w:p w14:paraId="6877A7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        String cat = (category != null &amp;&amp; !category.trim().isEmpty()) ? category.toUpperCase().trim() : null;</w:t>
      </w:r>
    </w:p>
    <w:p w14:paraId="6BA1C4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      StringBuilder where = new StringBuilder("WHERE 1=1");</w:t>
      </w:r>
    </w:p>
    <w:p w14:paraId="00810C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        List&lt;Object&gt; params = new ArrayList&lt;&gt;();</w:t>
      </w:r>
    </w:p>
    <w:p w14:paraId="47D10C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        if (projectId != null &amp;&amp; !projectId.trim().isEmpty()) {</w:t>
      </w:r>
    </w:p>
    <w:p w14:paraId="042A6B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            where.append(" AND k.project_id LIKE ?");</w:t>
      </w:r>
    </w:p>
    <w:p w14:paraId="03EE01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            params.add("%" + projectId.trim() + "%");</w:t>
      </w:r>
    </w:p>
    <w:p w14:paraId="7D0690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        }</w:t>
      </w:r>
    </w:p>
    <w:p w14:paraId="26E9E0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        if (county != null &amp;&amp; !county.isEmpty()) {</w:t>
      </w:r>
    </w:p>
    <w:p w14:paraId="191D99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            where.append(" AND k.county = ?");</w:t>
      </w:r>
    </w:p>
    <w:p w14:paraId="6808C0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            params.add(county);</w:t>
      </w:r>
    </w:p>
    <w:p w14:paraId="4C8F16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        }</w:t>
      </w:r>
    </w:p>
    <w:p w14:paraId="55D037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        if (township != null &amp;&amp; !township.isEmpty()) {</w:t>
      </w:r>
    </w:p>
    <w:p w14:paraId="64120C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86              where.append(" AND k.township = ?");</w:t>
      </w:r>
    </w:p>
    <w:p w14:paraId="2B299C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            params.add(township);</w:t>
      </w:r>
    </w:p>
    <w:p w14:paraId="77AD68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        }</w:t>
      </w:r>
    </w:p>
    <w:p w14:paraId="64F19F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        if (facilityStatus != null &amp;&amp; !facilityStatus.isEmpty()) {</w:t>
      </w:r>
    </w:p>
    <w:p w14:paraId="5908E3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            where.append(" AND k.facility_status = ?");</w:t>
      </w:r>
    </w:p>
    <w:p w14:paraId="2F5279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            params.add(facilityStatus);</w:t>
      </w:r>
    </w:p>
    <w:p w14:paraId="7D37BA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      }</w:t>
      </w:r>
    </w:p>
    <w:p w14:paraId="510556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      if (cat != null &amp;&amp; CATEGORY_TABLE.containsKey(cat)) {</w:t>
      </w:r>
    </w:p>
    <w:p w14:paraId="177018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            return listByCategory(cat, where.toString(), params, pageNum, pageSize, status);</w:t>
      </w:r>
    </w:p>
    <w:p w14:paraId="6A9E75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        } else {</w:t>
      </w:r>
    </w:p>
    <w:p w14:paraId="0B9429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            return listAllOverview(where.toString(), params, pageNum, pageSize, status);</w:t>
      </w:r>
    </w:p>
    <w:p w14:paraId="562B8E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        }</w:t>
      </w:r>
    </w:p>
    <w:p w14:paraId="223007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    }</w:t>
      </w:r>
    </w:p>
    <w:p w14:paraId="2F079E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    private TableDataInfo&lt;Map&lt;String, Object&gt;&gt; listByCategory(String cat, String where, List&lt;Object&gt; params, int pageNum, int pageSize, String status) {</w:t>
      </w:r>
    </w:p>
    <w:p w14:paraId="6E0D66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        String table = CATEGORY_TABLE.get(cat);</w:t>
      </w:r>
    </w:p>
    <w:p w14:paraId="020719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        String alias = cat.toLowerCase();</w:t>
      </w:r>
    </w:p>
    <w:p w14:paraId="493C04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      String codeCol = getCharCodeColumn(cat);</w:t>
      </w:r>
    </w:p>
    <w:p w14:paraId="05CD76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        if (status != null &amp;&amp; !status.isEmpty()) {</w:t>
      </w:r>
    </w:p>
    <w:p w14:paraId="26E88C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            where += " AND " + alias + ".evaluation = ?";</w:t>
      </w:r>
    </w:p>
    <w:p w14:paraId="7D5420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          params.add(status);</w:t>
      </w:r>
    </w:p>
    <w:p w14:paraId="76C7F3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      }</w:t>
      </w:r>
    </w:p>
    <w:p w14:paraId="07F853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116          where += " AND " + alias + ".project_id IS NOT NULL";</w:t>
      </w:r>
    </w:p>
    <w:p w14:paraId="6EA58C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        String countSql = "SELECT COUNT(*) as total FROM " + table + " " + alias +</w:t>
      </w:r>
    </w:p>
    <w:p w14:paraId="04F352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                " INNER JOIN kf_basedata k ON " + alias + ".project_id = k.project_id " + where;</w:t>
      </w:r>
    </w:p>
    <w:p w14:paraId="70200C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        Map&lt;String, Object&gt; countResult = jdbcTemplate.queryForMap(countSql, params.toArray());</w:t>
      </w:r>
    </w:p>
    <w:p w14:paraId="499081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        long total = ((Number) countResult.get("total")).longValue();</w:t>
      </w:r>
    </w:p>
    <w:p w14:paraId="445949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        int offset = (pageNum - 1) * pageSize;</w:t>
      </w:r>
    </w:p>
    <w:p w14:paraId="6F0302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124          String listSql = "SELECT k.project_id, k.county, k.township, k.village, " +</w:t>
      </w:r>
    </w:p>
    <w:p w14:paraId="23859C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                "k.detail_address, k.use_status, k.facility_status, " +</w:t>
      </w:r>
    </w:p>
    <w:p w14:paraId="4B86F3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126                  "k.current_health_score, k.current_life_residual, " +</w:t>
      </w:r>
    </w:p>
    <w:p w14:paraId="28253A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                alias + "." + codeCol + " as component_code, " +</w:t>
      </w:r>
    </w:p>
    <w:p w14:paraId="1CFBEC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                alias + ".evaluation, " + alias + ".data_year " +</w:t>
      </w:r>
    </w:p>
    <w:p w14:paraId="4D4686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                "FROM " + table + " " + alias +</w:t>
      </w:r>
    </w:p>
    <w:p w14:paraId="584308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                " INNER JOIN kf_basedata k ON " + alias + ".project_id = k.project_id " +</w:t>
      </w:r>
    </w:p>
    <w:p w14:paraId="2B925D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                where + " ORDER BY k.project_id LIMIT ? OFFSET ?";</w:t>
      </w:r>
    </w:p>
    <w:p w14:paraId="022663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        params.add(pageSize);</w:t>
      </w:r>
    </w:p>
    <w:p w14:paraId="19EF8F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        params.add(offset);</w:t>
      </w:r>
    </w:p>
    <w:p w14:paraId="5D0E9A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        List&lt;Map&lt;String, Object&gt;&gt; rows = jdbcTemplate.queryForList(listSql, params.toArray());</w:t>
      </w:r>
    </w:p>
    <w:p w14:paraId="1AB938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        List&lt;Map&lt;String, Object&gt;&gt; result = new ArrayList&lt;&gt;();</w:t>
      </w:r>
    </w:p>
    <w:p w14:paraId="562781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        for (Map&lt;String, Object&gt; row : rows) {</w:t>
      </w:r>
    </w:p>
    <w:p w14:paraId="15C2A0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139              Map&lt;String, Object&gt; m = new HashMap&lt;&gt;();</w:t>
      </w:r>
    </w:p>
    <w:p w14:paraId="5ADC29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140              m.put("projectId", row.get("project_id"));</w:t>
      </w:r>
    </w:p>
    <w:p w14:paraId="636433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            m.put("county", row.get("county"));</w:t>
      </w:r>
    </w:p>
    <w:p w14:paraId="2F20B7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            m.put("township", row.get("township"));</w:t>
      </w:r>
    </w:p>
    <w:p w14:paraId="4B70F8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            m.put("village", row.get("village"));</w:t>
      </w:r>
    </w:p>
    <w:p w14:paraId="499E2E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            m.put("detailAddress", row.get("detail_address"));</w:t>
      </w:r>
    </w:p>
    <w:p w14:paraId="01311F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            m.put("useStatus", row.get("use_status"));</w:t>
      </w:r>
    </w:p>
    <w:p w14:paraId="02A1F0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146              m.put("facilityStatus", row.get("facility_status") != null ? row.get("facility_status") : "正常");</w:t>
      </w:r>
    </w:p>
    <w:p w14:paraId="3EFCFC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            m.put("healthScore", row.get("current_health_score"));</w:t>
      </w:r>
    </w:p>
    <w:p w14:paraId="370203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148              m.put("lifeResidual", row.get("current_life_residual"));</w:t>
      </w:r>
    </w:p>
    <w:p w14:paraId="61ED7A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          m.put("componentCode", row.get("component_code"));</w:t>
      </w:r>
    </w:p>
    <w:p w14:paraId="08F8F5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            m.put("evaluation", row.get("evaluation"));</w:t>
      </w:r>
    </w:p>
    <w:p w14:paraId="0529F6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151              m.put("dataYear", row.get("data_year"));</w:t>
      </w:r>
    </w:p>
    <w:p w14:paraId="31AA4B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152              m.put("category", cat);</w:t>
      </w:r>
    </w:p>
    <w:p w14:paraId="43953B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            m.put("categoryName", CATEGORY_NAME.get(cat));</w:t>
      </w:r>
    </w:p>
    <w:p w14:paraId="5E3BC8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            result.add(m);</w:t>
      </w:r>
    </w:p>
    <w:p w14:paraId="4FAEEC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        }</w:t>
      </w:r>
    </w:p>
    <w:p w14:paraId="74A0C6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        return TableDataInfo.build(result, total, pageNum, pageSize);</w:t>
      </w:r>
    </w:p>
    <w:p w14:paraId="3E8B64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157      }</w:t>
      </w:r>
    </w:p>
    <w:p w14:paraId="03D8A9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160      private TableDataInfo&lt;Map&lt;String, Object&gt;&gt; listAllOverview(String where, List&lt;Object&gt; params, int pageNum, int pageSize, String status) {</w:t>
      </w:r>
    </w:p>
    <w:p w14:paraId="3D3E14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161          if (status != null &amp;&amp; !status.isEmpty()) {</w:t>
      </w:r>
    </w:p>
    <w:p w14:paraId="082298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            where += " AND (h.evaluation = ? OR r.evaluation = ? OR c.evaluation = ? OR o.evaluation = ? OR a.evaluation = ?)";</w:t>
      </w:r>
    </w:p>
    <w:p w14:paraId="2DF350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          for (int i = 0; i &lt; 5; i++) params.add(status);</w:t>
      </w:r>
    </w:p>
    <w:p w14:paraId="6EED40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164          }</w:t>
      </w:r>
    </w:p>
    <w:p w14:paraId="2B1946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        String countSql = "SELECT COUNT(*) as total FROM kf_basedata k " +</w:t>
      </w:r>
    </w:p>
    <w:p w14:paraId="381CA5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                "LEFT JOIN kf_heater h ON k.project_id = h.project_id " +</w:t>
      </w:r>
    </w:p>
    <w:p w14:paraId="6C939E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                "LEFT JOIN kf_radiator r ON k.project_id = r.project_id " +</w:t>
      </w:r>
    </w:p>
    <w:p w14:paraId="203D98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                "LEFT JOIN kf_controller c ON k.project_id = c.project_id " +</w:t>
      </w:r>
    </w:p>
    <w:p w14:paraId="1ADDA7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                "LEFT JOIN kf_oven_body o ON k.project_id = o.project_id " +</w:t>
      </w:r>
    </w:p>
    <w:p w14:paraId="40FAA2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                "LEFT JOIN kf_annex a ON k.project_id = a.project_id " + where;</w:t>
      </w:r>
    </w:p>
    <w:p w14:paraId="0C90BB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        Map&lt;String, Object&gt; countResult = jdbcTemplate.queryForMap(countSql, params.toArray());</w:t>
      </w:r>
    </w:p>
    <w:p w14:paraId="71AA9B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        long total = ((Number) countResult.get("total")).longValue();</w:t>
      </w:r>
    </w:p>
    <w:p w14:paraId="7780A3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        int offset = (pageNum - 1) * pageSize;</w:t>
      </w:r>
    </w:p>
    <w:p w14:paraId="463F11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176          String listSql = "SELECT k.project_id, k.city, k.county, k.township, k.village, " +</w:t>
      </w:r>
    </w:p>
    <w:p w14:paraId="0A2A49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                "k.detail_address, k.use_status, k.facility_status, " +</w:t>
      </w:r>
    </w:p>
    <w:p w14:paraId="2D04E5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178                  "k.current_health_score, k.current_life_residual, " +</w:t>
      </w:r>
    </w:p>
    <w:p w14:paraId="312C22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179                  "h.heater_code as jr_code, h.evaluation as jr_evaluation, " +</w:t>
      </w:r>
    </w:p>
    <w:p w14:paraId="2DF7F9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180                  "r.radiator_code as sr_code, r.evaluation as sr_evaluation, " +</w:t>
      </w:r>
    </w:p>
    <w:p w14:paraId="06A793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                "c.controller_code as zk_code, c.evaluation as zk_evaluation, " +</w:t>
      </w:r>
    </w:p>
    <w:p w14:paraId="20C8C6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182                  "o.body_code as zt_code, o.evaluation as zt_evaluation, " +</w:t>
      </w:r>
    </w:p>
    <w:p w14:paraId="52B796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183                  "a.annex_code as fs_code, a.evaluation as fs_evaluation " +</w:t>
      </w:r>
    </w:p>
    <w:p w14:paraId="7A9645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184                  "FROM kf_basedata k " +</w:t>
      </w:r>
    </w:p>
    <w:p w14:paraId="443238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185                  "LEFT JOIN kf_heater h ON k.project_id = h.project_id " +</w:t>
      </w:r>
    </w:p>
    <w:p w14:paraId="66C4A1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186                  "LEFT JOIN kf_radiator r ON k.project_id = r.project_id " +</w:t>
      </w:r>
    </w:p>
    <w:p w14:paraId="764D30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187                  "LEFT JOIN kf_controller c ON k.project_id = c.project_id " +</w:t>
      </w:r>
    </w:p>
    <w:p w14:paraId="0994E7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188                  "LEFT JOIN kf_oven_body o ON k.project_id = o.project_id " +</w:t>
      </w:r>
    </w:p>
    <w:p w14:paraId="31C0D1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              "LEFT JOIN kf_annex a ON k.project_id = a.project_id " +</w:t>
      </w:r>
    </w:p>
    <w:p w14:paraId="1BFDD2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190                  where + " ORDER BY k.project_id LIMIT ? OFFSET ?";</w:t>
      </w:r>
    </w:p>
    <w:p w14:paraId="120DEB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        params.add(pageSize);</w:t>
      </w:r>
    </w:p>
    <w:p w14:paraId="53C12A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192          params.add(offset);</w:t>
      </w:r>
    </w:p>
    <w:p w14:paraId="09D35C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194          List&lt;Map&lt;String, Object&gt;&gt; rows = jdbcTemplate.queryForList(listSql, params.toArray());</w:t>
      </w:r>
    </w:p>
    <w:p w14:paraId="79A571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196          List&lt;Map&lt;String, Object&gt;&gt; result = new ArrayList&lt;&gt;();</w:t>
      </w:r>
    </w:p>
    <w:p w14:paraId="226FFE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197          for (Map&lt;String, Object&gt; row : rows) {</w:t>
      </w:r>
    </w:p>
    <w:p w14:paraId="0F7099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198              Map&lt;String, Object&gt; m = new HashMap&lt;&gt;();</w:t>
      </w:r>
    </w:p>
    <w:p w14:paraId="09AFB3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199              m.put("projectId", row.get("project_id"));</w:t>
      </w:r>
    </w:p>
    <w:p w14:paraId="7CC22D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200              m.put("county", row.get("county"));</w:t>
      </w:r>
    </w:p>
    <w:p w14:paraId="62031F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201              m.put("township", row.get("township"));</w:t>
      </w:r>
    </w:p>
    <w:p w14:paraId="6732AF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202              m.put("village", row.get("village"));</w:t>
      </w:r>
    </w:p>
    <w:p w14:paraId="2784C7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203              m.put("detailAddress", row.get("detail_address"));</w:t>
      </w:r>
    </w:p>
    <w:p w14:paraId="41FCC3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204              m.put("useStatus", row.get("use_status"));</w:t>
      </w:r>
    </w:p>
    <w:p w14:paraId="1682EB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205              m.put("facilityStatus", row.get("facility_status") != null ? row.get("facility_status") : "正常");</w:t>
      </w:r>
    </w:p>
    <w:p w14:paraId="75DA0A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206              m.put("healthScore", row.get("current_health_score"));</w:t>
      </w:r>
    </w:p>
    <w:p w14:paraId="5BAD71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207              m.put("lifeResidual", row.get("current_life_residual"));</w:t>
      </w:r>
    </w:p>
    <w:p w14:paraId="6679A5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208              m.put("jrCode", row.get("jr_code"));</w:t>
      </w:r>
    </w:p>
    <w:p w14:paraId="144AF9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209              m.put("srCode", row.get("sr_code"));</w:t>
      </w:r>
    </w:p>
    <w:p w14:paraId="0C21FF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210              m.put("zkCode", row.get("zk_code"));</w:t>
      </w:r>
    </w:p>
    <w:p w14:paraId="030948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211              m.put("ztCode", row.get("zt_code"));</w:t>
      </w:r>
    </w:p>
    <w:p w14:paraId="178674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212              m.put("fsCode", row.get("fs_code"));</w:t>
      </w:r>
    </w:p>
    <w:p w14:paraId="29C22E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213              m.put("jrEvaluation", row.get("jr_evaluation"));</w:t>
      </w:r>
    </w:p>
    <w:p w14:paraId="05D2BF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214              m.put("srEvaluation", row.get("sr_evaluation"));</w:t>
      </w:r>
    </w:p>
    <w:p w14:paraId="617B96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215              m.put("zkEvaluation", row.get("zk_evaluation"));</w:t>
      </w:r>
    </w:p>
    <w:p w14:paraId="7B9860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216              m.put("ztEvaluation", row.get("zt_evaluation"));</w:t>
      </w:r>
    </w:p>
    <w:p w14:paraId="6E9F5A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217              m.put("fsEvaluation", row.get("fs_evaluation"));</w:t>
      </w:r>
    </w:p>
    <w:p w14:paraId="612980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218              result.add(m);</w:t>
      </w:r>
    </w:p>
    <w:p w14:paraId="27A320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219          }</w:t>
      </w:r>
    </w:p>
    <w:p w14:paraId="11FBAF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220          return TableDataInfo.build(result, total, pageNum, pageSize);</w:t>
      </w:r>
    </w:p>
    <w:p w14:paraId="3C919F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221      }</w:t>
      </w:r>
    </w:p>
    <w:p w14:paraId="5933B3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225          switch (cat) {</w:t>
      </w:r>
    </w:p>
    <w:p w14:paraId="78A2A5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226              case "JR": return "heater_code";</w:t>
      </w:r>
    </w:p>
    <w:p w14:paraId="1D4294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227              case "SR": return "radiator_code";</w:t>
      </w:r>
    </w:p>
    <w:p w14:paraId="723978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228              case "ZK": return "controller_code";</w:t>
      </w:r>
    </w:p>
    <w:p w14:paraId="30C7CC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229              case "ZT": return "body_code";</w:t>
      </w:r>
    </w:p>
    <w:p w14:paraId="2A2842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230              case "FS": return "annex_code";</w:t>
      </w:r>
    </w:p>
    <w:p w14:paraId="689226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231              default: return "heater_code";</w:t>
      </w:r>
    </w:p>
    <w:p w14:paraId="551BBE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232          }</w:t>
      </w:r>
    </w:p>
    <w:p w14:paraId="6D976D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233      }</w:t>
      </w:r>
    </w:p>
    <w:p w14:paraId="16CE5C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243      @GetMapping("/{projectId}")</w:t>
      </w:r>
    </w:p>
    <w:p w14:paraId="7FF469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244      public R&lt;Map&lt;String, Object&gt;&gt; detail(@PathVariable String projectId) {</w:t>
      </w:r>
    </w:p>
    <w:p w14:paraId="08E1E5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246          List&lt;Map&lt;String, Object&gt;&gt; baseRows = jdbcTemplate.queryForList(</w:t>
      </w:r>
    </w:p>
    <w:p w14:paraId="5A7BD3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247                  "SELECT * FROM kf_basedata WHERE project_id = ?", projectId);</w:t>
      </w:r>
    </w:p>
    <w:p w14:paraId="435B64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248          if (baseRows.isEmpty()) {</w:t>
      </w:r>
    </w:p>
    <w:p w14:paraId="1DCBB6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249              return R.fail("项目不存在: " + projectId);</w:t>
      </w:r>
    </w:p>
    <w:p w14:paraId="40F092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250          }</w:t>
      </w:r>
    </w:p>
    <w:p w14:paraId="647A98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252          Map&lt;String, Object&gt; result = new LinkedHashMap&lt;&gt;();</w:t>
      </w:r>
    </w:p>
    <w:p w14:paraId="189AA9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253          result.put("baseInfo", baseRows.get(0));</w:t>
      </w:r>
    </w:p>
    <w:p w14:paraId="79F747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254          result.put("JR", queryCategoryDetail("kf_heater", projectId));</w:t>
      </w:r>
    </w:p>
    <w:p w14:paraId="3790E5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255          result.put("SR", queryCategoryDetail("kf_radiator", projectId));</w:t>
      </w:r>
    </w:p>
    <w:p w14:paraId="10536D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256          result.put("ZK", queryCategoryDetail("kf_controller", projectId));</w:t>
      </w:r>
    </w:p>
    <w:p w14:paraId="6AF597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257          result.put("ZT", queryCategoryDetail("kf_oven_body", projectId));</w:t>
      </w:r>
    </w:p>
    <w:p w14:paraId="2EC07F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258          result.put("FS", queryCategoryDetail("kf_annex", projectId));</w:t>
      </w:r>
    </w:p>
    <w:p w14:paraId="41B562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260          return R.ok(result);</w:t>
      </w:r>
    </w:p>
    <w:p w14:paraId="2FB247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261      }</w:t>
      </w:r>
    </w:p>
    <w:p w14:paraId="60370C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272      @GetMapping("/{projectId}/{category}")</w:t>
      </w:r>
    </w:p>
    <w:p w14:paraId="677196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273      public R&lt;Map&lt;String, Object&gt;&gt; categoryDetail(@PathVariable String projectId,</w:t>
      </w:r>
    </w:p>
    <w:p w14:paraId="7C84EC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274                                                    @PathVariable String category) {</w:t>
      </w:r>
    </w:p>
    <w:p w14:paraId="58BB9B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275          String cat = category.toUpperCase();</w:t>
      </w:r>
    </w:p>
    <w:p w14:paraId="229479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276          String table = CATEGORY_TABLE.get(cat);</w:t>
      </w:r>
    </w:p>
    <w:p w14:paraId="74767A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277          if (table == null) {</w:t>
      </w:r>
    </w:p>
    <w:p w14:paraId="64F639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278              return R.fail("无效的部位代码: " + category + "，支持的部位: JR/SR/ZK/ZT/FS");</w:t>
      </w:r>
    </w:p>
    <w:p w14:paraId="1D4365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279          }</w:t>
      </w:r>
    </w:p>
    <w:p w14:paraId="71D88B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282          List&lt;Map&lt;String, Object&gt;&gt; baseRows = jdbcTemplate.queryForList(</w:t>
      </w:r>
    </w:p>
    <w:p w14:paraId="6BFA56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283                  "SELECT * FROM kf_basedata WHERE project_id = ?", projectId);</w:t>
      </w:r>
    </w:p>
    <w:p w14:paraId="42C9B4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285          Map&lt;String, Object&gt; result = new LinkedHashMap&lt;&gt;();</w:t>
      </w:r>
    </w:p>
    <w:p w14:paraId="54FCC9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286          result.put("baseInfo", baseRows.isEmpty() ? null : baseRows.get(0));</w:t>
      </w:r>
    </w:p>
    <w:p w14:paraId="59502E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287          result.put("category", cat);</w:t>
      </w:r>
    </w:p>
    <w:p w14:paraId="75AC7E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288          result.put("categoryName", CATEGORY_NAME.get(cat));</w:t>
      </w:r>
    </w:p>
    <w:p w14:paraId="67AD6B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289          result.put("detail", queryCategoryDetail(table, projectId));</w:t>
      </w:r>
    </w:p>
    <w:p w14:paraId="078B36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291          return R.ok(result);</w:t>
      </w:r>
    </w:p>
    <w:p w14:paraId="35D1CF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292      }</w:t>
      </w:r>
    </w:p>
    <w:p w14:paraId="13CC32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303      private Map&lt;String, Object&gt; queryCategoryDetail(String table, String projectId) {</w:t>
      </w:r>
    </w:p>
    <w:p w14:paraId="36F7FA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304          List&lt;Map&lt;String, Object&gt;&gt; rows = jdbcTemplate.queryForList(</w:t>
      </w:r>
    </w:p>
    <w:p w14:paraId="795F55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305                  "SELECT * FROM " + table + " WHERE project_id = ?", projectId);</w:t>
      </w:r>
    </w:p>
    <w:p w14:paraId="2A5729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306          return rows.isEmpty() ? null : rows.get(0);</w:t>
      </w:r>
    </w:p>
    <w:p w14:paraId="47ED98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307      }</w:t>
      </w:r>
    </w:p>
    <w:p w14:paraId="080D5D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312      private String joinNonEmpty(Object... parts) {</w:t>
      </w:r>
    </w:p>
    <w:p w14:paraId="1F95B1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313          StringBuilder sb = new StringBuilder();</w:t>
      </w:r>
    </w:p>
    <w:p w14:paraId="12E36D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314          for (Object p : parts) {</w:t>
      </w:r>
    </w:p>
    <w:p w14:paraId="0745B1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315              if (p != null &amp;&amp; !p.toString().isEmpty()) {</w:t>
      </w:r>
    </w:p>
    <w:p w14:paraId="52EAB7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316                  sb.append(p);</w:t>
      </w:r>
    </w:p>
    <w:p w14:paraId="70C0F4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317              }</w:t>
      </w:r>
    </w:p>
    <w:p w14:paraId="2C7D63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318          }</w:t>
      </w:r>
    </w:p>
    <w:p w14:paraId="77BFF0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319          return sb.toString();</w:t>
      </w:r>
    </w:p>
    <w:p w14:paraId="50E603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320      }</w:t>
      </w:r>
    </w:p>
    <w:p w14:paraId="348F3D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321  }</w:t>
      </w:r>
    </w:p>
    <w:p w14:paraId="23E290E0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ruoyi-barn/src/main/java/com/barn/barn/controller/BarnProjectController.java</w:t>
      </w:r>
    </w:p>
    <w:p w14:paraId="543F56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com.barn.barn.controller;</w:t>
      </w:r>
    </w:p>
    <w:p w14:paraId="71B060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com.baomidou.mybatisplus.core.metadata.IPage;</w:t>
      </w:r>
    </w:p>
    <w:p w14:paraId="282A12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com.barn.barn.entity.BarnProject;</w:t>
      </w:r>
    </w:p>
    <w:p w14:paraId="1A5C1C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com.barn.barn.service.BarnProjectService;</w:t>
      </w:r>
    </w:p>
    <w:p w14:paraId="588405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com.barn.common.core.domain.R;</w:t>
      </w:r>
    </w:p>
    <w:p w14:paraId="337949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com.barn.common.core.domain.TableDataInfo;</w:t>
      </w:r>
    </w:p>
    <w:p w14:paraId="5F5E8B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import org.springframework.beans.factory.annotation.Autowired;</w:t>
      </w:r>
    </w:p>
    <w:p w14:paraId="634A8B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org.springframework.jdbc.core.JdbcTemplate;</w:t>
      </w:r>
    </w:p>
    <w:p w14:paraId="77F857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import org.springframework.web.bind.annotation.*;</w:t>
      </w:r>
    </w:p>
    <w:p w14:paraId="47EFBD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import java.util.ArrayList;</w:t>
      </w:r>
    </w:p>
    <w:p w14:paraId="267AA2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import java.util.HashMap;</w:t>
      </w:r>
    </w:p>
    <w:p w14:paraId="2B7191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import java.util.List;</w:t>
      </w:r>
    </w:p>
    <w:p w14:paraId="751EC0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import java.util.Map;</w:t>
      </w:r>
    </w:p>
    <w:p w14:paraId="6A0EB5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@RestController</w:t>
      </w:r>
    </w:p>
    <w:p w14:paraId="454CD1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@RequestMapping("/barn/project")</w:t>
      </w:r>
    </w:p>
    <w:p w14:paraId="398EFD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public class BarnProjectController {</w:t>
      </w:r>
    </w:p>
    <w:p w14:paraId="51C2B0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  @Autowired</w:t>
      </w:r>
    </w:p>
    <w:p w14:paraId="1FB2B1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  private BarnProjectService barnProjectService;</w:t>
      </w:r>
    </w:p>
    <w:p w14:paraId="304413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@Autowired</w:t>
      </w:r>
    </w:p>
    <w:p w14:paraId="6C5026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  private JdbcTemplate jdbcTemplate;</w:t>
      </w:r>
    </w:p>
    <w:p w14:paraId="2B584D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  @GetMapping("/list")</w:t>
      </w:r>
    </w:p>
    <w:p w14:paraId="554590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  public TableDataInfo&lt;Map&lt;String, Object&gt;&gt; list(@RequestParam(defaultValue = "1") int pageNum,</w:t>
      </w:r>
    </w:p>
    <w:p w14:paraId="12EAE5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                                               @RequestParam(defaultValue = "10") int pageSize,</w:t>
      </w:r>
    </w:p>
    <w:p w14:paraId="6F188F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                                                 @RequestParam(required = false) String countyCode,</w:t>
      </w:r>
    </w:p>
    <w:p w14:paraId="1B991A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                                                 @RequestParam(required = false) String townCode,</w:t>
      </w:r>
    </w:p>
    <w:p w14:paraId="0C241B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                                                 @RequestParam(required = false) String useStatus,</w:t>
      </w:r>
    </w:p>
    <w:p w14:paraId="7C28C3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                                                 @RequestParam(required = false) String healthLevel,</w:t>
      </w:r>
    </w:p>
    <w:p w14:paraId="0E08CE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                                                 @RequestParam(required = false) String projectCode,</w:t>
      </w:r>
    </w:p>
    <w:p w14:paraId="0414BF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                                                 @RequestParam(required = false) String barnName) {</w:t>
      </w:r>
    </w:p>
    <w:p w14:paraId="2A1F44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      System.out.println("===== 开始查询烤房列表 =====");</w:t>
      </w:r>
    </w:p>
    <w:p w14:paraId="46C2CC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      System.out.println("pageNum: " + pageNum + ", pageSize: " + pageSize);</w:t>
      </w:r>
    </w:p>
    <w:p w14:paraId="39F8F6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      System.out.println("countyCode: " + countyCode + ", townCode: " + townCode);</w:t>
      </w:r>
    </w:p>
    <w:p w14:paraId="7B2A7E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      System.out.println("useStatus: " + useStatus + ", healthLevel: " + healthLevel);</w:t>
      </w:r>
    </w:p>
    <w:p w14:paraId="654A86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      System.out.println("projectCode: " + projectCode + ", barnName: " + barnName);</w:t>
      </w:r>
    </w:p>
    <w:p w14:paraId="049B34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      StringBuilder where = new StringBuilder("WHERE 1=1");</w:t>
      </w:r>
    </w:p>
    <w:p w14:paraId="7594E2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      List&lt;Object&gt; params = new ArrayList&lt;&gt;();</w:t>
      </w:r>
    </w:p>
    <w:p w14:paraId="4FB3B6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      if (countyCode != null &amp;&amp; !countyCode.isEmpty()) {</w:t>
      </w:r>
    </w:p>
    <w:p w14:paraId="78724C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          where.append(" AND k.county = ?");</w:t>
      </w:r>
    </w:p>
    <w:p w14:paraId="2F537F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            params.add(countyCode);</w:t>
      </w:r>
    </w:p>
    <w:p w14:paraId="4BACDD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      }</w:t>
      </w:r>
    </w:p>
    <w:p w14:paraId="4E16A7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      if (townCode != null &amp;&amp; !townCode.isEmpty()) {</w:t>
      </w:r>
    </w:p>
    <w:p w14:paraId="5BBF43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          where.append(" AND k.township = ?");</w:t>
      </w:r>
    </w:p>
    <w:p w14:paraId="66E5E7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          params.add(townCode);</w:t>
      </w:r>
    </w:p>
    <w:p w14:paraId="37E873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      }</w:t>
      </w:r>
    </w:p>
    <w:p w14:paraId="2183F5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        if (useStatus != null &amp;&amp; !useStatus.isEmpty()) {</w:t>
      </w:r>
    </w:p>
    <w:p w14:paraId="4E932F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            where.append(" AND o.status = ?");</w:t>
      </w:r>
    </w:p>
    <w:p w14:paraId="07B7B7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          params.add(useStatus);</w:t>
      </w:r>
    </w:p>
    <w:p w14:paraId="51E8B5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      }</w:t>
      </w:r>
    </w:p>
    <w:p w14:paraId="387C7B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      appendHealthLevelFilter(where, healthLevel);</w:t>
      </w:r>
    </w:p>
    <w:p w14:paraId="1B3570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        if (projectCode != null &amp;&amp; !projectCode.trim().isEmpty()) {</w:t>
      </w:r>
    </w:p>
    <w:p w14:paraId="7BB37B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          String kw = "%" + projectCode.trim() + "%";</w:t>
      </w:r>
    </w:p>
    <w:p w14:paraId="0F33D0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            where.append(" AND (k.project_id LIKE ? OR k.detail_address LIKE ? OR k.township LIKE ? OR k.village LIKE ?)");</w:t>
      </w:r>
    </w:p>
    <w:p w14:paraId="3744B2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          params.add(kw);</w:t>
      </w:r>
    </w:p>
    <w:p w14:paraId="7C2F2A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            params.add(kw);</w:t>
      </w:r>
    </w:p>
    <w:p w14:paraId="278471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          params.add(kw);</w:t>
      </w:r>
    </w:p>
    <w:p w14:paraId="79ED02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          params.add(kw);</w:t>
      </w:r>
    </w:p>
    <w:p w14:paraId="059809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        }</w:t>
      </w:r>
    </w:p>
    <w:p w14:paraId="5A4490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      if (barnName != null &amp;&amp; !barnName.trim().isEmpty()) {</w:t>
      </w:r>
    </w:p>
    <w:p w14:paraId="2EA760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            String kw = "%" + barnName.trim() + "%";</w:t>
      </w:r>
    </w:p>
    <w:p w14:paraId="61C5A6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          where.append(" AND (k.project_id LIKE ? OR k.detail_address LIKE ?)");</w:t>
      </w:r>
    </w:p>
    <w:p w14:paraId="22B1C4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            params.add(kw);</w:t>
      </w:r>
    </w:p>
    <w:p w14:paraId="09D55D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            params.add(kw);</w:t>
      </w:r>
    </w:p>
    <w:p w14:paraId="486242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        }</w:t>
      </w:r>
    </w:p>
    <w:p w14:paraId="27372A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        String countSql = "SELECT COUNT(*) as total FROM kf_basedata k " +</w:t>
      </w:r>
    </w:p>
    <w:p w14:paraId="72C443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                "LEFT JOIN ovens o ON k.project_id = o.id " +</w:t>
      </w:r>
    </w:p>
    <w:p w14:paraId="2B4341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                where.toString();</w:t>
      </w:r>
    </w:p>
    <w:p w14:paraId="2038E4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        System.out.println("===== COUNT SQL =====");</w:t>
      </w:r>
    </w:p>
    <w:p w14:paraId="7D82F6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86          System.out.println(countSql);</w:t>
      </w:r>
    </w:p>
    <w:p w14:paraId="5311B3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        System.out.println("===== COUNT Params =====");</w:t>
      </w:r>
    </w:p>
    <w:p w14:paraId="397109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        System.out.println(params);</w:t>
      </w:r>
    </w:p>
    <w:p w14:paraId="4DCA4E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        Map&lt;String, Object&gt; countResult = jdbcTemplate.queryForMap(countSql, params.toArray());</w:t>
      </w:r>
    </w:p>
    <w:p w14:paraId="490480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        long total = ((Number) countResult.get("total")).longValue();</w:t>
      </w:r>
    </w:p>
    <w:p w14:paraId="1F13B9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        System.out.println("===== COUNT RESULT =====");</w:t>
      </w:r>
    </w:p>
    <w:p w14:paraId="4F844B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        System.out.println("Total: " + total);</w:t>
      </w:r>
    </w:p>
    <w:p w14:paraId="411519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      int offset = (pageNum - 1) * pageSize;</w:t>
      </w:r>
    </w:p>
    <w:p w14:paraId="04D38D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        String listSql = "SELECT k.project_id, k.city, k.county, k.township, k.village, " +</w:t>
      </w:r>
    </w:p>
    <w:p w14:paraId="40CD34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                "k.detail_address, k.project_type, k.build_method, k.technician_name, " +</w:t>
      </w:r>
    </w:p>
    <w:p w14:paraId="7BF1C0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                "k.latitude, k.longitude, k.altitude, " +</w:t>
      </w:r>
    </w:p>
    <w:p w14:paraId="530E3F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                "k.current_health_score, k.current_life_residual, k.current_health_algo, k.current_life_algo, " +</w:t>
      </w:r>
    </w:p>
    <w:p w14:paraId="1F5409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                "k.facility_status, k.use_status, " +</w:t>
      </w:r>
    </w:p>
    <w:p w14:paraId="5F53CC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                "o.status, o.health_score, o.temperature, o.humidity, o.baker_id, o.usage_count, " +</w:t>
      </w:r>
    </w:p>
    <w:p w14:paraId="42B23A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                "o.project_cost, o.description, o.created_at, o.updated_at, " +</w:t>
      </w:r>
    </w:p>
    <w:p w14:paraId="275CE2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                "b.name as baker_name " +</w:t>
      </w:r>
    </w:p>
    <w:p w14:paraId="104B67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                "FROM kf_basedata k " +</w:t>
      </w:r>
    </w:p>
    <w:p w14:paraId="30B362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                "LEFT JOIN ovens o ON k.project_id = o.id " +</w:t>
      </w:r>
    </w:p>
    <w:p w14:paraId="24B5E2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                "LEFT JOIN bakers b ON o.baker_id = b.id " +</w:t>
      </w:r>
    </w:p>
    <w:p w14:paraId="7E9A98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                where.toString() +</w:t>
      </w:r>
    </w:p>
    <w:p w14:paraId="6ABCA7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              " ORDER BY k.project_id LIMIT ? OFFSET ?";</w:t>
      </w:r>
    </w:p>
    <w:p w14:paraId="22BE61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        params.add(pageSize);</w:t>
      </w:r>
    </w:p>
    <w:p w14:paraId="4DB31C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        params.add(offset);</w:t>
      </w:r>
    </w:p>
    <w:p w14:paraId="3D3754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      System.out.println("===== LIST SQL =====");</w:t>
      </w:r>
    </w:p>
    <w:p w14:paraId="071EE7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      System.out.println(listSql);</w:t>
      </w:r>
    </w:p>
    <w:p w14:paraId="04FA9C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      System.out.println("===== LIST Params =====");</w:t>
      </w:r>
    </w:p>
    <w:p w14:paraId="17C6DC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        System.out.println(params);</w:t>
      </w:r>
    </w:p>
    <w:p w14:paraId="6ADBBA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117          List&lt;Map&lt;String, Object&gt;&gt; rows = jdbcTemplate.queryForList(listSql, params.toArray());</w:t>
      </w:r>
    </w:p>
    <w:p w14:paraId="10E368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        System.out.println("===== LIST RESULT =====");</w:t>
      </w:r>
    </w:p>
    <w:p w14:paraId="5E8CC8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        System.out.println("Rows count: " + rows.size());</w:t>
      </w:r>
    </w:p>
    <w:p w14:paraId="323B42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        List&lt;Map&lt;String, Object&gt;&gt; result = new ArrayList&lt;&gt;();</w:t>
      </w:r>
    </w:p>
    <w:p w14:paraId="47483C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        for (Map&lt;String, Object&gt; row : rows) {</w:t>
      </w:r>
    </w:p>
    <w:p w14:paraId="2C6512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124              Map&lt;String, Object&gt; m = new HashMap&lt;&gt;();</w:t>
      </w:r>
    </w:p>
    <w:p w14:paraId="3EB6F9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            m.put("id", row.get("project_id"));</w:t>
      </w:r>
    </w:p>
    <w:p w14:paraId="22E19D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126              m.put("barnName", row.get("project_id"));</w:t>
      </w:r>
    </w:p>
    <w:p w14:paraId="5E17D5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            m.put("projectId", row.get("project_id"));</w:t>
      </w:r>
    </w:p>
    <w:p w14:paraId="7B0687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            m.put("city", row.get("city"));</w:t>
      </w:r>
    </w:p>
    <w:p w14:paraId="77123D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            m.put("county", row.get("county"));</w:t>
      </w:r>
    </w:p>
    <w:p w14:paraId="6441FB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            m.put("countyCode", row.get("county"));</w:t>
      </w:r>
    </w:p>
    <w:p w14:paraId="1E8CD4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            m.put("township", row.get("township"));</w:t>
      </w:r>
    </w:p>
    <w:p w14:paraId="700134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            m.put("townCode", row.get("township"));</w:t>
      </w:r>
    </w:p>
    <w:p w14:paraId="32643D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            m.put("village", row.get("village"));</w:t>
      </w:r>
    </w:p>
    <w:p w14:paraId="62BC06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134              m.put("detailAddress", row.get("detail_address"));</w:t>
      </w:r>
    </w:p>
    <w:p w14:paraId="740539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            m.put("address", joinNonEmpty(row.get("city"), row.get("county"),</w:t>
      </w:r>
    </w:p>
    <w:p w14:paraId="0DAC28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                    row.get("township"), row.get("village"), row.get("detail_address")));</w:t>
      </w:r>
    </w:p>
    <w:p w14:paraId="4CE396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            m.put("projectType", row.get("project_type"));</w:t>
      </w:r>
    </w:p>
    <w:p w14:paraId="23AD3D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            m.put("buildMethod", row.get("build_method"));</w:t>
      </w:r>
    </w:p>
    <w:p w14:paraId="24ED7D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139              m.put("technician", row.get("technician_name"));</w:t>
      </w:r>
    </w:p>
    <w:p w14:paraId="02B4CE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140              m.put("latitude", row.get("latitude"));</w:t>
      </w:r>
    </w:p>
    <w:p w14:paraId="41CA62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            m.put("longitude", row.get("longitude"));</w:t>
      </w:r>
    </w:p>
    <w:p w14:paraId="65DFEB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            m.put("altitude", row.get("altitude"));</w:t>
      </w:r>
    </w:p>
    <w:p w14:paraId="350EC2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            m.put("status", row.get("status") != null ? row.get("status") : "idle");</w:t>
      </w:r>
    </w:p>
    <w:p w14:paraId="0C2FBD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            m.put("useStatus", row.get("use_status") != null ? row.get("use_status") : "在用");</w:t>
      </w:r>
    </w:p>
    <w:p w14:paraId="08BB0D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            m.put("facilityStatus", row.get("facility_status") != null ? row.get("facility_status") : "正常");</w:t>
      </w:r>
    </w:p>
    <w:p w14:paraId="257C44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146              m.put("healthScore", row.get("current_health_score") != null ? row.get("current_health_score") : (row.get("health_score") != null ? row.get("health_score") : 85));</w:t>
      </w:r>
    </w:p>
    <w:p w14:paraId="1EF25C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            m.put("currentHealthScore", row.get("current_health_score"));</w:t>
      </w:r>
    </w:p>
    <w:p w14:paraId="2EACED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148              m.put("currentLifeResidual", row.get("current_life_residual"));</w:t>
      </w:r>
    </w:p>
    <w:p w14:paraId="3816F3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          m.put("currentHealthAlgo", row.get("current_health_algo"));</w:t>
      </w:r>
    </w:p>
    <w:p w14:paraId="0E27E0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            m.put("currentLifeAlgo", row.get("current_life_algo"));</w:t>
      </w:r>
    </w:p>
    <w:p w14:paraId="590683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151              m.put("temperature", row.get("temperature"));</w:t>
      </w:r>
    </w:p>
    <w:p w14:paraId="7CA2E0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152              m.put("humidity", row.get("humidity"));</w:t>
      </w:r>
    </w:p>
    <w:p w14:paraId="0481F2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            m.put("bakerId", row.get("baker_id"));</w:t>
      </w:r>
    </w:p>
    <w:p w14:paraId="26D75E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            m.put("bakerName", row.get("baker_name"));</w:t>
      </w:r>
    </w:p>
    <w:p w14:paraId="2048AB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            m.put("projectCost", row.get("project_cost"));</w:t>
      </w:r>
    </w:p>
    <w:p w14:paraId="4495C6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            m.put("usageCount", row.get("usage_count") != null ? row.get("usage_count") : 0);</w:t>
      </w:r>
    </w:p>
    <w:p w14:paraId="7BCE1E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157              m.put("description", row.get("description"));</w:t>
      </w:r>
    </w:p>
    <w:p w14:paraId="1D45C3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158              m.put("createdAt", row.get("created_at"));</w:t>
      </w:r>
    </w:p>
    <w:p w14:paraId="4E846A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            m.put("updatedAt", row.get("updated_at"));</w:t>
      </w:r>
    </w:p>
    <w:p w14:paraId="35369C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160              result.add(m);</w:t>
      </w:r>
    </w:p>
    <w:p w14:paraId="0EE5D7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161          }</w:t>
      </w:r>
    </w:p>
    <w:p w14:paraId="24083E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      System.out.println("===== 返回结果 =====");</w:t>
      </w:r>
    </w:p>
    <w:p w14:paraId="60E183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164          System.out.println("Result count: " + result.size());</w:t>
      </w:r>
    </w:p>
    <w:p w14:paraId="54FD8A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165          return TableDataInfo.build(result, total, pageNum, pageSize);</w:t>
      </w:r>
    </w:p>
    <w:p w14:paraId="757CFA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    }</w:t>
      </w:r>
    </w:p>
    <w:p w14:paraId="25DD2B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    @GetMapping("/list-options")</w:t>
      </w:r>
    </w:p>
    <w:p w14:paraId="6E8AEE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    public R&lt;List&lt;Map&lt;String, Object&gt;&gt;&gt; listOptions() {</w:t>
      </w:r>
    </w:p>
    <w:p w14:paraId="18853C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        return R.ok(barnProjectService.listOptions());</w:t>
      </w:r>
    </w:p>
    <w:p w14:paraId="2F2674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    }</w:t>
      </w:r>
    </w:p>
    <w:p w14:paraId="4B21FF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    @GetMapping("/{id}")</w:t>
      </w:r>
    </w:p>
    <w:p w14:paraId="12B61D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        BarnProject barn = barnProjectService.getById(id);</w:t>
      </w:r>
    </w:p>
    <w:p w14:paraId="409D6D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178          if (barn == null) {</w:t>
      </w:r>
    </w:p>
    <w:p w14:paraId="1C82B4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179              return R.fail("烤房不存在: " + id);</w:t>
      </w:r>
    </w:p>
    <w:p w14:paraId="0FEA87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180          }</w:t>
      </w:r>
    </w:p>
    <w:p w14:paraId="3C87B8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        // ovens 表可能缺少经纬度；健康分以 kf_basedata.current_health_score 为最新口径。</w:t>
      </w:r>
    </w:p>
    <w:p w14:paraId="63B356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182          try {</w:t>
      </w:r>
    </w:p>
    <w:p w14:paraId="20423D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183              List&lt;Map&lt;String, Object&gt;&gt; baseRows = jdbcTemplate.queryForList(</w:t>
      </w:r>
    </w:p>
    <w:p w14:paraId="0BB01D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184                      "SELECT latitude, longitude, altitude, city, county, township, village, " +</w:t>
      </w:r>
    </w:p>
    <w:p w14:paraId="1B74C2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185                      "detail_address, project_type, build_method, technician_name, " +</w:t>
      </w:r>
    </w:p>
    <w:p w14:paraId="05EC80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186                      "current_health_score, health_score_final, current_life_residual, life_residual_final " +</w:t>
      </w:r>
    </w:p>
    <w:p w14:paraId="13090F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187                      "FROM kf_basedata WHERE project_id = ?", id);</w:t>
      </w:r>
    </w:p>
    <w:p w14:paraId="5E6205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188              if (!baseRows.isEmpty()) {</w:t>
      </w:r>
    </w:p>
    <w:p w14:paraId="252068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              Map&lt;String, Object&gt; base = baseRows.get(0);</w:t>
      </w:r>
    </w:p>
    <w:p w14:paraId="02C054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190                  if (barn.getLongitude() == null &amp;&amp; base.get("longitude") != null) {</w:t>
      </w:r>
    </w:p>
    <w:p w14:paraId="226DF7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                    barn.setLongitude(new java.math.BigDecimal(base.get("longitude").toString()));</w:t>
      </w:r>
    </w:p>
    <w:p w14:paraId="4D95ED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192                  }</w:t>
      </w:r>
    </w:p>
    <w:p w14:paraId="5CE562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193                  if (barn.getLatitude() == null &amp;&amp; base.get("latitude") != null) {</w:t>
      </w:r>
    </w:p>
    <w:p w14:paraId="6487A0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194                      barn.setLatitude(new java.math.BigDecimal(base.get("latitude").toString()));</w:t>
      </w:r>
    </w:p>
    <w:p w14:paraId="4B4F8A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195                  }</w:t>
      </w:r>
    </w:p>
    <w:p w14:paraId="13D853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196                  if (barn.getAltitude() == null &amp;&amp; base.get("altitude") != null) {</w:t>
      </w:r>
    </w:p>
    <w:p w14:paraId="05FC47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197                      barn.setAltitude(Integer.valueOf(base.get("altitude").toString()));</w:t>
      </w:r>
    </w:p>
    <w:p w14:paraId="29BD71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198                  }</w:t>
      </w:r>
    </w:p>
    <w:p w14:paraId="06828E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199                  Object currentHealth = base.get("current_health_score") != null</w:t>
      </w:r>
    </w:p>
    <w:p w14:paraId="136C9A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200                          ? base.get("current_health_score") : base.get("health_score_final");</w:t>
      </w:r>
    </w:p>
    <w:p w14:paraId="708E7D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201                  if (currentHealth != null) {</w:t>
      </w:r>
    </w:p>
    <w:p w14:paraId="317384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202                      int score = (int) Math.round(Double.parseDouble(currentHealth.toString()));</w:t>
      </w:r>
    </w:p>
    <w:p w14:paraId="3E30DE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203                      barn.setHealthScore(score);</w:t>
      </w:r>
    </w:p>
    <w:p w14:paraId="3B497B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204                      barn.setHealthLevel(toHealthLevel(score));</w:t>
      </w:r>
    </w:p>
    <w:p w14:paraId="10D1F8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205                  }</w:t>
      </w:r>
    </w:p>
    <w:p w14:paraId="6A97CF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206                  Object currentLife = base.get("current_life_residual") != null</w:t>
      </w:r>
    </w:p>
    <w:p w14:paraId="1142E6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207                          ? base.get("current_life_residual") : base.get("life_residual_final");</w:t>
      </w:r>
    </w:p>
    <w:p w14:paraId="0FE094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208                  if (currentLife != null) {</w:t>
      </w:r>
    </w:p>
    <w:p w14:paraId="36FCE8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209                      barn.setPredictedLifeYears(new java.math.BigDecimal(currentLife.toString()));</w:t>
      </w:r>
    </w:p>
    <w:p w14:paraId="29DECF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210                  }</w:t>
      </w:r>
    </w:p>
    <w:p w14:paraId="01C506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211              }</w:t>
      </w:r>
    </w:p>
    <w:p w14:paraId="20491B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212          } catch (Exception e) {</w:t>
      </w:r>
    </w:p>
    <w:p w14:paraId="1D6A72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214          }</w:t>
      </w:r>
    </w:p>
    <w:p w14:paraId="37B1E2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215          return R.ok(barn);</w:t>
      </w:r>
    </w:p>
    <w:p w14:paraId="2AC4B6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216      }</w:t>
      </w:r>
    </w:p>
    <w:p w14:paraId="7561F6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218      private String toHealthLevel(double score) {</w:t>
      </w:r>
    </w:p>
    <w:p w14:paraId="57CDB4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219          if (score &gt;= 90) return "优良";</w:t>
      </w:r>
    </w:p>
    <w:p w14:paraId="7DB4BD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220          if (score &gt;= 75) return "良好";</w:t>
      </w:r>
    </w:p>
    <w:p w14:paraId="62B6B6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221          if (score &gt;= 60) return "一般";</w:t>
      </w:r>
    </w:p>
    <w:p w14:paraId="453250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222          if (score &gt;= 40) return "预警";</w:t>
      </w:r>
    </w:p>
    <w:p w14:paraId="34D09B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223          return "危险";</w:t>
      </w:r>
    </w:p>
    <w:p w14:paraId="23D7E2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224      }</w:t>
      </w:r>
    </w:p>
    <w:p w14:paraId="1EAF0D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226      private void appendHealthLevelFilter(StringBuilder where, String healthLevel) {</w:t>
      </w:r>
    </w:p>
    <w:p w14:paraId="1CA195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227          if (healthLevel == null || healthLevel.isEmpty()) return;</w:t>
      </w:r>
    </w:p>
    <w:p w14:paraId="30107B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228          String scoreExpr = "COALESCE(k.current_health_score, o.health_score)";</w:t>
      </w:r>
    </w:p>
    <w:p w14:paraId="36B95B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229          switch (healthLevel) {</w:t>
      </w:r>
    </w:p>
    <w:p w14:paraId="0CFA13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230              case "excellent":</w:t>
      </w:r>
    </w:p>
    <w:p w14:paraId="6D8DB1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231              case "优良":</w:t>
      </w:r>
    </w:p>
    <w:p w14:paraId="4238EA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232                  where.append(" AND ").append(scoreExpr).append(" &gt;= 90");</w:t>
      </w:r>
    </w:p>
    <w:p w14:paraId="26B953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233                  break;</w:t>
      </w:r>
    </w:p>
    <w:p w14:paraId="608AC3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234              case "good":</w:t>
      </w:r>
    </w:p>
    <w:p w14:paraId="089C26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235              case "良好":</w:t>
      </w:r>
    </w:p>
    <w:p w14:paraId="450559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236                  where.append(" AND ").append(scoreExpr).append(" &gt;= 75 AND ").append(scoreExpr).append(" &lt; 90");</w:t>
      </w:r>
    </w:p>
    <w:p w14:paraId="4C02AA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237                  break;</w:t>
      </w:r>
    </w:p>
    <w:p w14:paraId="4251E9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238              case "fair":</w:t>
      </w:r>
    </w:p>
    <w:p w14:paraId="576DB0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239              case "一般":</w:t>
      </w:r>
    </w:p>
    <w:p w14:paraId="4416C3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240                  where.append(" AND ").append(scoreExpr).append(" &gt;= 60 AND ").append(scoreExpr).append(" &lt; 75");</w:t>
      </w:r>
    </w:p>
    <w:p w14:paraId="0FE377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241                  break;</w:t>
      </w:r>
    </w:p>
    <w:p w14:paraId="0C46A8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242              case "warning":</w:t>
      </w:r>
    </w:p>
    <w:p w14:paraId="0F4DD6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243              case "预警":</w:t>
      </w:r>
    </w:p>
    <w:p w14:paraId="7BA389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244                  where.append(" AND ").append(scoreExpr).append(" &gt;= 40 AND ").append(scoreExpr).append(" &lt; 60");</w:t>
      </w:r>
    </w:p>
    <w:p w14:paraId="711707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245                  break;</w:t>
      </w:r>
    </w:p>
    <w:p w14:paraId="663E8C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246              case "danger":</w:t>
      </w:r>
    </w:p>
    <w:p w14:paraId="7852DB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247              case "危险":</w:t>
      </w:r>
    </w:p>
    <w:p w14:paraId="2FC61D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248                  where.append(" AND ").append(scoreExpr).append(" &lt; 40");</w:t>
      </w:r>
    </w:p>
    <w:p w14:paraId="3CEEE3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249                  break;</w:t>
      </w:r>
    </w:p>
    <w:p w14:paraId="7C55A2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250              default:</w:t>
      </w:r>
    </w:p>
    <w:p w14:paraId="106CA2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251                  break;</w:t>
      </w:r>
    </w:p>
    <w:p w14:paraId="619225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252          }</w:t>
      </w:r>
    </w:p>
    <w:p w14:paraId="515686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253      }</w:t>
      </w:r>
    </w:p>
    <w:p w14:paraId="381FED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256      @PostMapping</w:t>
      </w:r>
    </w:p>
    <w:p w14:paraId="7B9DA5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257      public R&lt;Void&gt; add(@RequestBody BarnProject barn) {</w:t>
      </w:r>
    </w:p>
    <w:p w14:paraId="4925AA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258          barnProjectService.save(barn);</w:t>
      </w:r>
    </w:p>
    <w:p w14:paraId="75EAC0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259          return R.ok();</w:t>
      </w:r>
    </w:p>
    <w:p w14:paraId="1DDF4D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260      }</w:t>
      </w:r>
    </w:p>
    <w:p w14:paraId="4F9003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263      @PutMapping</w:t>
      </w:r>
    </w:p>
    <w:p w14:paraId="77172F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264      public R&lt;Void&gt; edit(@RequestBody BarnProject barn) {</w:t>
      </w:r>
    </w:p>
    <w:p w14:paraId="3C079F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265          barnProjectService.update(barn);</w:t>
      </w:r>
    </w:p>
    <w:p w14:paraId="486203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266          return R.ok();</w:t>
      </w:r>
    </w:p>
    <w:p w14:paraId="2D7152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267      }</w:t>
      </w:r>
    </w:p>
    <w:p w14:paraId="51425F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270      @DeleteMapping("/{id}")</w:t>
      </w:r>
    </w:p>
    <w:p w14:paraId="475AB3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271      public R&lt;Void&gt; remove(@PathVariable String id) {</w:t>
      </w:r>
    </w:p>
    <w:p w14:paraId="509C7A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272          barnProjectService.delete(id);</w:t>
      </w:r>
    </w:p>
    <w:p w14:paraId="2E0BFF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273          return R.ok();</w:t>
      </w:r>
    </w:p>
    <w:p w14:paraId="5E35F7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274      }</w:t>
      </w:r>
    </w:p>
    <w:p w14:paraId="75D0FD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277      @GetMapping("/stats")</w:t>
      </w:r>
    </w:p>
    <w:p w14:paraId="605C72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278      public R&lt;Map&lt;String, Object&gt;&gt; stats() {</w:t>
      </w:r>
    </w:p>
    <w:p w14:paraId="008536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279          Map&lt;String, Object&gt; result = new HashMap&lt;&gt;();</w:t>
      </w:r>
    </w:p>
    <w:p w14:paraId="639969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281          Long total = jdbcTemplate.queryForObject("SELECT COUNT(*) FROM kf_basedata", Long.class);</w:t>
      </w:r>
    </w:p>
    <w:p w14:paraId="0D9F19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282          result.put("total", total);</w:t>
      </w:r>
    </w:p>
    <w:p w14:paraId="01518E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284          List&lt;Map&lt;String, Object&gt;&gt; useStatusStats = jdbcTemplate.queryForList(</w:t>
      </w:r>
    </w:p>
    <w:p w14:paraId="14AE34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285              "SELECT use_status, COUNT(*) as cnt FROM kf_basedata WHERE use_status IS NOT NULL GROUP BY use_status");</w:t>
      </w:r>
    </w:p>
    <w:p w14:paraId="4DE346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286          Map&lt;String, Integer&gt; useStatusMap = new HashMap&lt;&gt;();</w:t>
      </w:r>
    </w:p>
    <w:p w14:paraId="5367B8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287          for (Map&lt;String, Object&gt; row : useStatusStats) {</w:t>
      </w:r>
    </w:p>
    <w:p w14:paraId="6A3A17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288              String status = (String) row.get("use_status");</w:t>
      </w:r>
    </w:p>
    <w:p w14:paraId="6F3CA4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289              Number count = (Number) row.get("cnt");</w:t>
      </w:r>
    </w:p>
    <w:p w14:paraId="1951EC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290              if (status != null) useStatusMap.put(status, count.intValue());</w:t>
      </w:r>
    </w:p>
    <w:p w14:paraId="21664D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291          }</w:t>
      </w:r>
    </w:p>
    <w:p w14:paraId="7B3FDF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292          result.put("useStatus", useStatusMap);</w:t>
      </w:r>
    </w:p>
    <w:p w14:paraId="7F0172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294          List&lt;Map&lt;String, Object&gt;&gt; countyStats = jdbcTemplate.queryForList(</w:t>
      </w:r>
    </w:p>
    <w:p w14:paraId="0A06E4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295              "SELECT county, COUNT(*) as cnt FROM kf_basedata WHERE county IS NOT NULL GROUP BY county ORDER BY cnt DESC");</w:t>
      </w:r>
    </w:p>
    <w:p w14:paraId="79F275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296          result.put("countyStats", countyStats);</w:t>
      </w:r>
    </w:p>
    <w:p w14:paraId="4794DB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298          List&lt;Map&lt;String, Object&gt;&gt; buildMethodStats = jdbcTemplate.queryForList(</w:t>
      </w:r>
    </w:p>
    <w:p w14:paraId="5C9F50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299              "SELECT build_method, COUNT(*) as cnt FROM kf_basedata WHERE build_method IS NOT NULL GROUP BY build_method");</w:t>
      </w:r>
    </w:p>
    <w:p w14:paraId="4D7D53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300          result.put("buildMethodStats", buildMethodStats);</w:t>
      </w:r>
    </w:p>
    <w:p w14:paraId="429A9F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302          List&lt;Map&lt;String, Object&gt;&gt; projectTypeStats = jdbcTemplate.queryForList(</w:t>
      </w:r>
    </w:p>
    <w:p w14:paraId="5228A9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303              "SELECT project_type, COUNT(*) as cnt FROM kf_basedata WHERE project_type IS NOT NULL GROUP BY project_type");</w:t>
      </w:r>
    </w:p>
    <w:p w14:paraId="7D0CA1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304          result.put("projectTypeStats", projectTypeStats);</w:t>
      </w:r>
    </w:p>
    <w:p w14:paraId="2109EF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306          result.put("healthExcellent", jdbcTemplate.queryForObject("SELECT COUNT(*) FROM ovens WHERE health_score &gt;= 90", Integer.class));</w:t>
      </w:r>
    </w:p>
    <w:p w14:paraId="0E175B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307          result.put("healthMaintenance", jdbcTemplate.queryForObject("SELECT COUNT(*) FROM ovens WHERE health_score &gt;= 75 AND health_score &lt; 90", Integer.class));</w:t>
      </w:r>
    </w:p>
    <w:p w14:paraId="4BC9ED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308          result.put("healthUrgent", jdbcTemplate.queryForObject("SELECT COUNT(*) FROM ovens WHERE health_score &gt;= 60 AND health_score &lt; 75", Integer.class));</w:t>
      </w:r>
    </w:p>
    <w:p w14:paraId="62648A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309          result.put("healthRetired", jdbcTemplate.queryForObject("SELECT COUNT(*) FROM ovens WHERE health_score &lt; 60", Integer.class));</w:t>
      </w:r>
    </w:p>
    <w:p w14:paraId="36B557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311          result.put("assignedCount", jdbcTemplate.queryForObject("SELECT COUNT(*) FROM oven_assignments WHERE status IN ('assigned','active')", Integer.class));</w:t>
      </w:r>
    </w:p>
    <w:p w14:paraId="3FD37A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313          result.put("evaluationCount", jdbcTemplate.queryForObject("SELECT COUNT(*) FROM evaluations", Integer.class));</w:t>
      </w:r>
    </w:p>
    <w:p w14:paraId="0C0432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314          return R.ok(result);</w:t>
      </w:r>
    </w:p>
    <w:p w14:paraId="734CA6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315      }</w:t>
      </w:r>
    </w:p>
    <w:p w14:paraId="4AD8BD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318      @PutMapping("/edit")</w:t>
      </w:r>
    </w:p>
    <w:p w14:paraId="4681DD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319      public R&lt;String&gt; edit(@RequestBody Map&lt;String, Object&gt; body) {</w:t>
      </w:r>
    </w:p>
    <w:p w14:paraId="6A8248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320          String id = (String) body.get("id");</w:t>
      </w:r>
    </w:p>
    <w:p w14:paraId="4287B6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321          if (id == null || id.isEmpty()) {</w:t>
      </w:r>
    </w:p>
    <w:p w14:paraId="6B6EB5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322              return R.fail("烤房编号不能为空");</w:t>
      </w:r>
    </w:p>
    <w:p w14:paraId="3FB12B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323          }</w:t>
      </w:r>
    </w:p>
    <w:p w14:paraId="0CA669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324          StringBuilder sql = new StringBuilder("UPDATE ovens SET updated_at = NOW()");</w:t>
      </w:r>
    </w:p>
    <w:p w14:paraId="6CF56C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325          List&lt;Object&gt; params = new ArrayList&lt;&gt;();</w:t>
      </w:r>
    </w:p>
    <w:p w14:paraId="67F9EB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327          String[] fields = {"barn_name", "project_type", "build_method", "use_status", "address",</w:t>
      </w:r>
    </w:p>
    <w:p w14:paraId="3667DC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328              "latitude", "longitude", "altitude", "technician", "project_cost",</w:t>
      </w:r>
    </w:p>
    <w:p w14:paraId="74CD2D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329              "length_m", "width_m", "height_m", "health_score", "health_level",</w:t>
      </w:r>
    </w:p>
    <w:p w14:paraId="0850D0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330              "project_owner", "construction_unit", "station_name", "description", "facility_status"};</w:t>
      </w:r>
    </w:p>
    <w:p w14:paraId="6DD2D9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331          String[] bodyKeys = {"barnName", "projectType", "buildMethod", "useStatus", "address",</w:t>
      </w:r>
    </w:p>
    <w:p w14:paraId="308570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332              "latitude", "longitude", "altitude", "technician", "projectCost",</w:t>
      </w:r>
    </w:p>
    <w:p w14:paraId="0D2D68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333              "lengthM", "widthM", "heightM", "healthScore", "healthLevel",</w:t>
      </w:r>
    </w:p>
    <w:p w14:paraId="70CEDD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334              "projectOwner", "constructionUnit", "stationName", "description", "facilityStatus"};</w:t>
      </w:r>
    </w:p>
    <w:p w14:paraId="41AEB9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336          for (int i = 0; i &lt; fields.length; i++) {</w:t>
      </w:r>
    </w:p>
    <w:p w14:paraId="0E8E1C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337              Object val = body.get(bodyKeys[i]);</w:t>
      </w:r>
    </w:p>
    <w:p w14:paraId="69FD57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338              if (val != null) {</w:t>
      </w:r>
    </w:p>
    <w:p w14:paraId="40F451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339                  sql.append(", ").append(fields[i]).append(" = ?");</w:t>
      </w:r>
    </w:p>
    <w:p w14:paraId="61F263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340                  params.add(val);</w:t>
      </w:r>
    </w:p>
    <w:p w14:paraId="640C73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341              }</w:t>
      </w:r>
    </w:p>
    <w:p w14:paraId="0B56EA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342          }</w:t>
      </w:r>
    </w:p>
    <w:p w14:paraId="185E6A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343          sql.append(" WHERE id = ?");</w:t>
      </w:r>
    </w:p>
    <w:p w14:paraId="2E4B67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344          params.add(id);</w:t>
      </w:r>
    </w:p>
    <w:p w14:paraId="5DD256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346          try {</w:t>
      </w:r>
    </w:p>
    <w:p w14:paraId="0E1227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347              int rows = jdbcTemplate.update(sql.toString(), params.toArray());</w:t>
      </w:r>
    </w:p>
    <w:p w14:paraId="0649ED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349              Object facilityVal = body.get("facilityStatus");</w:t>
      </w:r>
    </w:p>
    <w:p w14:paraId="335172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350              Object useStatusVal = body.get("useStatus");</w:t>
      </w:r>
    </w:p>
    <w:p w14:paraId="745CB2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351              if (facilityVal != null || useStatusVal != null) {</w:t>
      </w:r>
    </w:p>
    <w:p w14:paraId="094291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352                  try {</w:t>
      </w:r>
    </w:p>
    <w:p w14:paraId="4D6BF7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353                      StringBuilder baseSql = new StringBuilder("UPDATE kf_basedata SET updated_at = NOW()");</w:t>
      </w:r>
    </w:p>
    <w:p w14:paraId="52728E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354                      List&lt;Object&gt; baseParams = new ArrayList&lt;&gt;();</w:t>
      </w:r>
    </w:p>
    <w:p w14:paraId="1955EE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355                      if (facilityVal != null) {</w:t>
      </w:r>
    </w:p>
    <w:p w14:paraId="6A2B01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356                          baseSql.append(", facility_status = ?");</w:t>
      </w:r>
    </w:p>
    <w:p w14:paraId="710D52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357                          baseParams.add(facilityVal);</w:t>
      </w:r>
    </w:p>
    <w:p w14:paraId="5D3F7C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358                      }</w:t>
      </w:r>
    </w:p>
    <w:p w14:paraId="46E425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359                      if (useStatusVal != null) {</w:t>
      </w:r>
    </w:p>
    <w:p w14:paraId="6D1678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361                          String useStatusStr = String.valueOf(useStatusVal);</w:t>
      </w:r>
    </w:p>
    <w:p w14:paraId="0564EA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362                          if ("在烤".equals(useStatusStr)) useStatusStr = "baking";</w:t>
      </w:r>
    </w:p>
    <w:p w14:paraId="399396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363                          else if ("空闲".equals(useStatusStr)) useStatusStr = "idle";</w:t>
      </w:r>
    </w:p>
    <w:p w14:paraId="1676B6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364                          baseSql.append(", use_status = ?");</w:t>
      </w:r>
    </w:p>
    <w:p w14:paraId="0B5D55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365                          baseParams.add(useStatusStr);</w:t>
      </w:r>
    </w:p>
    <w:p w14:paraId="0CF4A0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367                          try {</w:t>
      </w:r>
    </w:p>
    <w:p w14:paraId="5E04D4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368                              jdbcTemplate.update("UPDATE ovens SET status = ?, updated_at = NOW() WHERE id = ?", useStatusStr, id);</w:t>
      </w:r>
    </w:p>
    <w:p w14:paraId="656FE7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369                          } catch (Exception ex2) { /* ignore */ }</w:t>
      </w:r>
    </w:p>
    <w:p w14:paraId="067C8A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370                      }</w:t>
      </w:r>
    </w:p>
    <w:p w14:paraId="6395F5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371                      baseSql.append(" WHERE project_id = ?");</w:t>
      </w:r>
    </w:p>
    <w:p w14:paraId="47EC0B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372                      baseParams.add(id);</w:t>
      </w:r>
    </w:p>
    <w:p w14:paraId="531D89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373                      jdbcTemplate.update(baseSql.toString(), baseParams.toArray());</w:t>
      </w:r>
    </w:p>
    <w:p w14:paraId="0FA6B1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374                  } catch (Exception ex) {</w:t>
      </w:r>
    </w:p>
    <w:p w14:paraId="4880D6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376                  }</w:t>
      </w:r>
    </w:p>
    <w:p w14:paraId="5189E4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377              }</w:t>
      </w:r>
    </w:p>
    <w:p w14:paraId="0542EF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378              if (rows &gt; 0) return R.ok("更新成功");</w:t>
      </w:r>
    </w:p>
    <w:p w14:paraId="427BAF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379              return R.fail("更新失败，烤房不存在");</w:t>
      </w:r>
    </w:p>
    <w:p w14:paraId="5BC049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380          } catch (Exception e) {</w:t>
      </w:r>
    </w:p>
    <w:p w14:paraId="7A65EA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381              return R.fail("更新失败: " + e.getMessage());</w:t>
      </w:r>
    </w:p>
    <w:p w14:paraId="1144FD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382          }</w:t>
      </w:r>
    </w:p>
    <w:p w14:paraId="0A39DC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383      }</w:t>
      </w:r>
    </w:p>
    <w:p w14:paraId="65583A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386      @GetMapping("/stats/health")</w:t>
      </w:r>
    </w:p>
    <w:p w14:paraId="7CAD57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387      public R&lt;Map&lt;String, Object&gt;&gt; healthStats() {</w:t>
      </w:r>
    </w:p>
    <w:p w14:paraId="6A6BB1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388          return R.ok(barnProjectService.healthStats());</w:t>
      </w:r>
    </w:p>
    <w:p w14:paraId="16A0FA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389      }</w:t>
      </w:r>
    </w:p>
    <w:p w14:paraId="7982D0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392      @GetMapping("/stats/county")</w:t>
      </w:r>
    </w:p>
    <w:p w14:paraId="573A90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393      public R&lt;List&lt;Map&lt;String, Object&gt;&gt;&gt; countyStats() {</w:t>
      </w:r>
    </w:p>
    <w:p w14:paraId="561B79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394          return R.ok(barnProjectService.countyStats());</w:t>
      </w:r>
    </w:p>
    <w:p w14:paraId="4E5F4E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395      }</w:t>
      </w:r>
    </w:p>
    <w:p w14:paraId="78D831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398      @GetMapping("/stats/projectType")</w:t>
      </w:r>
    </w:p>
    <w:p w14:paraId="454D0D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399      public R&lt;List&lt;Map&lt;String, Object&gt;&gt;&gt; projectTypeStats() {</w:t>
      </w:r>
    </w:p>
    <w:p w14:paraId="53D1BB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400          return R.ok(barnProjectService.projectTypeStats());</w:t>
      </w:r>
    </w:p>
    <w:p w14:paraId="0505F2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401      }</w:t>
      </w:r>
    </w:p>
    <w:p w14:paraId="488B0C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404      @GetMapping("/stats/buildMode")</w:t>
      </w:r>
    </w:p>
    <w:p w14:paraId="4C736E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405      public R&lt;List&lt;Map&lt;String, Object&gt;&gt;&gt; buildModeStats() {</w:t>
      </w:r>
    </w:p>
    <w:p w14:paraId="63EB38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406          return R.ok(barnProjectService.buildModeStats());</w:t>
      </w:r>
    </w:p>
    <w:p w14:paraId="0D7EC5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407      }</w:t>
      </w:r>
    </w:p>
    <w:p w14:paraId="476034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414      @GetMapping("/assign-list")</w:t>
      </w:r>
    </w:p>
    <w:p w14:paraId="16C751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415      public TableDataInfo&lt;Map&lt;String, Object&gt;&gt; assignList(</w:t>
      </w:r>
    </w:p>
    <w:p w14:paraId="07EE56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416              @RequestParam(defaultValue = "1") int pageNum,</w:t>
      </w:r>
    </w:p>
    <w:p w14:paraId="6A5D87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417              @RequestParam(defaultValue = "10") int pageSize,</w:t>
      </w:r>
    </w:p>
    <w:p w14:paraId="389FD6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418              @RequestParam(required = false) String county,</w:t>
      </w:r>
    </w:p>
    <w:p w14:paraId="734D7F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419              @RequestParam(required = false) String township,</w:t>
      </w:r>
    </w:p>
    <w:p w14:paraId="3334FC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420              @RequestParam(required = false) String keyword,</w:t>
      </w:r>
    </w:p>
    <w:p w14:paraId="68B2B3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421              @RequestParam(required = false) String status,</w:t>
      </w:r>
    </w:p>
    <w:p w14:paraId="7ECA91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422              @RequestParam(required = false) String healthLevel,</w:t>
      </w:r>
    </w:p>
    <w:p w14:paraId="0499CF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423              @RequestParam(required = false) String facilityStatus) {</w:t>
      </w:r>
    </w:p>
    <w:p w14:paraId="2F90D7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425          StringBuilder where = new StringBuilder("WHERE 1=1");</w:t>
      </w:r>
    </w:p>
    <w:p w14:paraId="4E3C58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426          List&lt;Object&gt; params = new ArrayList&lt;&gt;();</w:t>
      </w:r>
    </w:p>
    <w:p w14:paraId="3BD803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428          if (county != null &amp;&amp; !county.isEmpty()) {</w:t>
      </w:r>
    </w:p>
    <w:p w14:paraId="6BBB5D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430              where.append(" AND k.county = ?");</w:t>
      </w:r>
    </w:p>
    <w:p w14:paraId="1DD7E8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431              params.add(county);</w:t>
      </w:r>
    </w:p>
    <w:p w14:paraId="5E4C1B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432          }</w:t>
      </w:r>
    </w:p>
    <w:p w14:paraId="6E6606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433          if (township != null &amp;&amp; !township.isEmpty()) {</w:t>
      </w:r>
    </w:p>
    <w:p w14:paraId="00905E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434              where.append(" AND k.township = ?");</w:t>
      </w:r>
    </w:p>
    <w:p w14:paraId="204248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435              params.add(township);</w:t>
      </w:r>
    </w:p>
    <w:p w14:paraId="5CA212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436          }</w:t>
      </w:r>
    </w:p>
    <w:p w14:paraId="32E9E3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437          if (keyword != null &amp;&amp; !keyword.trim().isEmpty()) {</w:t>
      </w:r>
    </w:p>
    <w:p w14:paraId="05A50D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438              String kw = "%" + keyword.trim() + "%";</w:t>
      </w:r>
    </w:p>
    <w:p w14:paraId="3F3716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439              where.append(" AND (k.project_id LIKE ? OR k.detail_address LIKE ? OR k.township LIKE ? OR k.village LIKE ?)");</w:t>
      </w:r>
    </w:p>
    <w:p w14:paraId="5977AC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440              params.add(kw);</w:t>
      </w:r>
    </w:p>
    <w:p w14:paraId="27E0EA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441              params.add(kw);</w:t>
      </w:r>
    </w:p>
    <w:p w14:paraId="1FB81D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442              params.add(kw);</w:t>
      </w:r>
    </w:p>
    <w:p w14:paraId="14E465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443              params.add(kw);</w:t>
      </w:r>
    </w:p>
    <w:p w14:paraId="717D7B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444          }</w:t>
      </w:r>
    </w:p>
    <w:p w14:paraId="0A4BC9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445          if (status != null &amp;&amp; !status.isEmpty()) {</w:t>
      </w:r>
    </w:p>
    <w:p w14:paraId="09945C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446              where.append(" AND o.status = ?");</w:t>
      </w:r>
    </w:p>
    <w:p w14:paraId="3E4067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447              params.add(status);</w:t>
      </w:r>
    </w:p>
    <w:p w14:paraId="034272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448          }</w:t>
      </w:r>
    </w:p>
    <w:p w14:paraId="4C3490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450          if (facilityStatus != null &amp;&amp; !facilityStatus.isEmpty()) {</w:t>
      </w:r>
    </w:p>
    <w:p w14:paraId="734535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451              where.append(" AND k.facility_status = ?");</w:t>
      </w:r>
    </w:p>
    <w:p w14:paraId="498975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452              params.add(facilityStatus);</w:t>
      </w:r>
    </w:p>
    <w:p w14:paraId="13D5E7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453          }</w:t>
      </w:r>
    </w:p>
    <w:p w14:paraId="718E5D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454          appendHealthLevelFilter(where, healthLevel);</w:t>
      </w:r>
    </w:p>
    <w:p w14:paraId="65301D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457          String countSql = "SELECT COUNT(*) as total FROM kf_basedata k " +</w:t>
      </w:r>
    </w:p>
    <w:p w14:paraId="39C1E1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458                  "LEFT JOIN ovens o ON k.project_id = o.id " +</w:t>
      </w:r>
    </w:p>
    <w:p w14:paraId="2CDBE0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459                  where.toString();</w:t>
      </w:r>
    </w:p>
    <w:p w14:paraId="4693A7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460          Map&lt;String, Object&gt; countResult = jdbcTemplate.queryForMap(countSql, params.toArray());</w:t>
      </w:r>
    </w:p>
    <w:p w14:paraId="765DBD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461          long total = ((Number) countResult.get("total")).longValue();</w:t>
      </w:r>
    </w:p>
    <w:p w14:paraId="52CB88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465          int offset = (pageNum - 1) * pageSize;</w:t>
      </w:r>
    </w:p>
    <w:p w14:paraId="576BBA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466          String listSql = "SELECT k.project_id, k.city, k.county, k.township, k.village, " +</w:t>
      </w:r>
    </w:p>
    <w:p w14:paraId="2032E5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467                  "k.detail_address, k.project_type, k.build_method, k.technician_name, " +</w:t>
      </w:r>
    </w:p>
    <w:p w14:paraId="355264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468                  "k.latitude, k.longitude, k.altitude, " +</w:t>
      </w:r>
    </w:p>
    <w:p w14:paraId="3E6DF6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469                  "k.current_health_score, k.current_life_residual, k.current_health_algo, k.current_life_algo, " +</w:t>
      </w:r>
    </w:p>
    <w:p w14:paraId="21D6E8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470                  "k.facility_status, k.use_status, " +</w:t>
      </w:r>
    </w:p>
    <w:p w14:paraId="6CB713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471                  "o.status, o.health_score, o.baker_id, o.usage_count, " +</w:t>
      </w:r>
    </w:p>
    <w:p w14:paraId="1CEBEF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472                  "b.name as baker_name, " +</w:t>
      </w:r>
    </w:p>
    <w:p w14:paraId="7B9093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473                  "CASE WHEN o.status = 'baking' THEN 0 ELSE 1 END as sort_priority " +</w:t>
      </w:r>
    </w:p>
    <w:p w14:paraId="2BA77B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474                  "FROM kf_basedata k " +</w:t>
      </w:r>
    </w:p>
    <w:p w14:paraId="3C3C7B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475                  "LEFT JOIN ovens o ON k.project_id = o.id " +</w:t>
      </w:r>
    </w:p>
    <w:p w14:paraId="65849A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476                  "LEFT JOIN bakers b ON o.baker_id = b.id " +</w:t>
      </w:r>
    </w:p>
    <w:p w14:paraId="402FA2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477                  where.toString() +</w:t>
      </w:r>
    </w:p>
    <w:p w14:paraId="303BCD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478                  " ORDER BY sort_priority ASC, k.project_id ASC LIMIT ? OFFSET ?";</w:t>
      </w:r>
    </w:p>
    <w:p w14:paraId="64E69E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480          params.add(pageSize);</w:t>
      </w:r>
    </w:p>
    <w:p w14:paraId="18B593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481          params.add(offset);</w:t>
      </w:r>
    </w:p>
    <w:p w14:paraId="2DDEF9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483          List&lt;Map&lt;String, Object&gt;&gt; rows = jdbcTemplate.queryForList(listSql, params.toArray());</w:t>
      </w:r>
    </w:p>
    <w:p w14:paraId="0FEAFA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486          List&lt;Map&lt;String, Object&gt;&gt; result = new ArrayList&lt;&gt;();</w:t>
      </w:r>
    </w:p>
    <w:p w14:paraId="05A1E8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487          for (Map&lt;String, Object&gt; row : rows) {</w:t>
      </w:r>
    </w:p>
    <w:p w14:paraId="36BDCA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488              Map&lt;String, Object&gt; m = new HashMap&lt;&gt;();</w:t>
      </w:r>
    </w:p>
    <w:p w14:paraId="384351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489              m.put("id", row.get("project_id"));           // 烤房编码（kf_basedata.project_id）</w:t>
      </w:r>
    </w:p>
    <w:p w14:paraId="46B62C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490              m.put("barnName", row.get("project_id"));    // 显示名也用编码</w:t>
      </w:r>
    </w:p>
    <w:p w14:paraId="47B5BF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491              m.put("projectId", row.get("project_id"));</w:t>
      </w:r>
    </w:p>
    <w:p w14:paraId="62EF3E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492              m.put("city", row.get("city"));</w:t>
      </w:r>
    </w:p>
    <w:p w14:paraId="0E3400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493              m.put("county", row.get("county"));</w:t>
      </w:r>
    </w:p>
    <w:p w14:paraId="3C5B48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494              m.put("township", row.get("township"));</w:t>
      </w:r>
    </w:p>
    <w:p w14:paraId="23817A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495              m.put("village", row.get("village"));</w:t>
      </w:r>
    </w:p>
    <w:p w14:paraId="030B5C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496              m.put("detailAddress", row.get("detail_address"));</w:t>
      </w:r>
    </w:p>
    <w:p w14:paraId="20D024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497              m.put("address", joinNonEmpty(row.get("city"), row.get("county"), </w:t>
      </w:r>
    </w:p>
    <w:p w14:paraId="16A1AF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498                      row.get("township"), row.get("village"), row.get("detail_address")));</w:t>
      </w:r>
    </w:p>
    <w:p w14:paraId="024EE4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499              m.put("projectType", row.get("project_type"));</w:t>
      </w:r>
    </w:p>
    <w:p w14:paraId="0CB8BC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500              m.put("buildMethod", row.get("build_method"));</w:t>
      </w:r>
    </w:p>
    <w:p w14:paraId="63399B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501              m.put("technician", row.get("technician_name"));</w:t>
      </w:r>
    </w:p>
    <w:p w14:paraId="365ACD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502              m.put("latitude", row.get("latitude"));</w:t>
      </w:r>
    </w:p>
    <w:p w14:paraId="51905E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503              m.put("longitude", row.get("longitude"));</w:t>
      </w:r>
    </w:p>
    <w:p w14:paraId="4D1428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504              m.put("altitude", row.get("altitude"));</w:t>
      </w:r>
    </w:p>
    <w:p w14:paraId="581A34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505              m.put("status", row.get("status") != null ? row.get("status") : "idle");</w:t>
      </w:r>
    </w:p>
    <w:p w14:paraId="248CB1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506              m.put("useStatus", row.get("use_status") != null ? row.get("use_status") : "在用");</w:t>
      </w:r>
    </w:p>
    <w:p w14:paraId="509728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507              m.put("facilityStatus", row.get("facility_status") != null ? row.get("facility_status") : "正常");</w:t>
      </w:r>
    </w:p>
    <w:p w14:paraId="1AC249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508              m.put("healthScore", row.get("current_health_score") != null ? row.get("current_health_score") : (row.get("health_score") != null ? row.get("health_score") : 85));</w:t>
      </w:r>
    </w:p>
    <w:p w14:paraId="4ADFF5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509              m.put("currentHealthScore", row.get("current_health_score"));</w:t>
      </w:r>
    </w:p>
    <w:p w14:paraId="5B9072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510              m.put("currentLifeResidual", row.get("current_life_residual"));</w:t>
      </w:r>
    </w:p>
    <w:p w14:paraId="578595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511              m.put("currentHealthAlgo", row.get("current_health_algo"));</w:t>
      </w:r>
    </w:p>
    <w:p w14:paraId="04B549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512              m.put("currentLifeAlgo", row.get("current_life_algo"));</w:t>
      </w:r>
    </w:p>
    <w:p w14:paraId="11297B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513              m.put("bakerId", row.get("baker_id"));</w:t>
      </w:r>
    </w:p>
    <w:p w14:paraId="30C00C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514              m.put("bakerName", row.get("baker_name"));</w:t>
      </w:r>
    </w:p>
    <w:p w14:paraId="29F172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515              m.put("usageCount", row.get("usage_count") != null ? row.get("usage_count") : 0);</w:t>
      </w:r>
    </w:p>
    <w:p w14:paraId="1079F2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516              result.add(m);</w:t>
      </w:r>
    </w:p>
    <w:p w14:paraId="0FD021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517          }</w:t>
      </w:r>
    </w:p>
    <w:p w14:paraId="724C70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519          return TableDataInfo.build(result, total, pageNum, pageSize);</w:t>
      </w:r>
    </w:p>
    <w:p w14:paraId="4AA09E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520      }</w:t>
      </w:r>
    </w:p>
    <w:p w14:paraId="0E1E12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523      private String joinNonEmpty(Object... parts) {</w:t>
      </w:r>
    </w:p>
    <w:p w14:paraId="41E940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524          StringBuilder sb = new StringBuilder();</w:t>
      </w:r>
    </w:p>
    <w:p w14:paraId="4E358E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525          for (Object p : parts) {</w:t>
      </w:r>
    </w:p>
    <w:p w14:paraId="3C2822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526              if (p != null &amp;&amp; !p.toString().isEmpty()) {</w:t>
      </w:r>
    </w:p>
    <w:p w14:paraId="6C1EDD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527                  sb.append(p);</w:t>
      </w:r>
    </w:p>
    <w:p w14:paraId="55B52E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528              }</w:t>
      </w:r>
    </w:p>
    <w:p w14:paraId="1DCB33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529          }</w:t>
      </w:r>
    </w:p>
    <w:p w14:paraId="559EF8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530          return sb.toString();</w:t>
      </w:r>
    </w:p>
    <w:p w14:paraId="2CFAF7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531      }</w:t>
      </w:r>
    </w:p>
    <w:p w14:paraId="200955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532  }</w:t>
      </w:r>
    </w:p>
    <w:p w14:paraId="37DDF0F7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ruoyi-barn/src/main/java/com/barn/barn/controller/ComponentQuoteController.java</w:t>
      </w:r>
    </w:p>
    <w:p w14:paraId="050986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com.barn.barn.controller;</w:t>
      </w:r>
    </w:p>
    <w:p w14:paraId="4D0530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com.barn.common.core.domain.R;</w:t>
      </w:r>
    </w:p>
    <w:p w14:paraId="2E5CE0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com.barn.common.core.domain.TableDataInfo;</w:t>
      </w:r>
    </w:p>
    <w:p w14:paraId="30EF5D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org.springframework.beans.factory.annotation.Autowired;</w:t>
      </w:r>
    </w:p>
    <w:p w14:paraId="356F67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org.springframework.jdbc.core.JdbcTemplate;</w:t>
      </w:r>
    </w:p>
    <w:p w14:paraId="44DFCB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org.springframework.web.bind.annotation.*;</w:t>
      </w:r>
    </w:p>
    <w:p w14:paraId="2394EE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java.math.BigDecimal;</w:t>
      </w:r>
    </w:p>
    <w:p w14:paraId="764127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import java.util.ArrayList;</w:t>
      </w:r>
    </w:p>
    <w:p w14:paraId="60A6D8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import java.util.HashMap;</w:t>
      </w:r>
    </w:p>
    <w:p w14:paraId="118AA3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import java.util.List;</w:t>
      </w:r>
    </w:p>
    <w:p w14:paraId="7D1934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import java.util.Map;</w:t>
      </w:r>
    </w:p>
    <w:p w14:paraId="7018A2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@RestController</w:t>
      </w:r>
    </w:p>
    <w:p w14:paraId="0B0851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@RequestMapping("/barn/component-quote")</w:t>
      </w:r>
    </w:p>
    <w:p w14:paraId="6B0E55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public class ComponentQuoteController {</w:t>
      </w:r>
    </w:p>
    <w:p w14:paraId="0651E8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  @Autowired</w:t>
      </w:r>
    </w:p>
    <w:p w14:paraId="6616F9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  private JdbcTemplate jdbcTemplate;</w:t>
      </w:r>
    </w:p>
    <w:p w14:paraId="1061B1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  @GetMapping("/list")</w:t>
      </w:r>
    </w:p>
    <w:p w14:paraId="787796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  public TableDataInfo&lt;Map&lt;String, Object&gt;&gt; list(</w:t>
      </w:r>
    </w:p>
    <w:p w14:paraId="2E34E7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          @RequestParam(defaultValue = "1") int pageNum,</w:t>
      </w:r>
    </w:p>
    <w:p w14:paraId="4A793E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        @RequestParam(defaultValue = "10") int pageSize,</w:t>
      </w:r>
    </w:p>
    <w:p w14:paraId="62D6EA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          @RequestParam(required = false) String itemName) {</w:t>
      </w:r>
    </w:p>
    <w:p w14:paraId="110B16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      StringBuilder where = new StringBuilder("WHERE 1=1");</w:t>
      </w:r>
    </w:p>
    <w:p w14:paraId="1049CB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      List&lt;Object&gt; params = new ArrayList&lt;&gt;();</w:t>
      </w:r>
    </w:p>
    <w:p w14:paraId="66F1C5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      if (itemName != null &amp;&amp; !itemName.trim().isEmpty()) {</w:t>
      </w:r>
    </w:p>
    <w:p w14:paraId="3E965F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          where.append(" AND item_name LIKE ?");</w:t>
      </w:r>
    </w:p>
    <w:p w14:paraId="5C7489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          params.add("%" + itemName.trim() + "%");</w:t>
      </w:r>
    </w:p>
    <w:p w14:paraId="6EE816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      }</w:t>
      </w:r>
    </w:p>
    <w:p w14:paraId="040626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      String countSql = "SELECT COUNT(*) as total FROM component_quotes " + where;</w:t>
      </w:r>
    </w:p>
    <w:p w14:paraId="45C63F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      Map&lt;String, Object&gt; countResult = jdbcTemplate.queryForMap(countSql, params.toArray());</w:t>
      </w:r>
    </w:p>
    <w:p w14:paraId="2099C0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      long total = ((Number) countResult.get("total")).longValue();</w:t>
      </w:r>
    </w:p>
    <w:p w14:paraId="3CF9E3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      int offset = (pageNum - 1) * pageSize;</w:t>
      </w:r>
    </w:p>
    <w:p w14:paraId="1FCB1C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      String listSql = "SELECT * FROM component_quotes " + where +</w:t>
      </w:r>
    </w:p>
    <w:p w14:paraId="69E545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                " ORDER BY id ASC LIMIT ? OFFSET ?";</w:t>
      </w:r>
    </w:p>
    <w:p w14:paraId="4BE89C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      params.add(pageSize);</w:t>
      </w:r>
    </w:p>
    <w:p w14:paraId="63CE0C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      params.add(offset);</w:t>
      </w:r>
    </w:p>
    <w:p w14:paraId="7D431C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      List&lt;Map&lt;String, Object&gt;&gt; rows = jdbcTemplate.queryForList(listSql, params.toArray());</w:t>
      </w:r>
    </w:p>
    <w:p w14:paraId="54B707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      List&lt;Map&lt;String, Object&gt;&gt; result = new ArrayList&lt;&gt;();</w:t>
      </w:r>
    </w:p>
    <w:p w14:paraId="60D3DD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        for (Map&lt;String, Object&gt; row : rows) {</w:t>
      </w:r>
    </w:p>
    <w:p w14:paraId="5EBED8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            result.add(convertToCamelCase(row));</w:t>
      </w:r>
    </w:p>
    <w:p w14:paraId="63FDD8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        }</w:t>
      </w:r>
    </w:p>
    <w:p w14:paraId="6DE331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      return TableDataInfo.build(result, total, pageNum, pageSize);</w:t>
      </w:r>
    </w:p>
    <w:p w14:paraId="6F49A6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  }</w:t>
      </w:r>
    </w:p>
    <w:p w14:paraId="2381D9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  @GetMapping("/{id}")</w:t>
      </w:r>
    </w:p>
    <w:p w14:paraId="0E18D0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      List&lt;Map&lt;String, Object&gt;&gt; rows = jdbcTemplate.queryForList(</w:t>
      </w:r>
    </w:p>
    <w:p w14:paraId="676F14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              "SELECT * FROM component_quotes WHERE id = ?", id);</w:t>
      </w:r>
    </w:p>
    <w:p w14:paraId="6C0A71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        if (rows.isEmpty()) {</w:t>
      </w:r>
    </w:p>
    <w:p w14:paraId="447590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          return R.fail("报价记录不存在: " + id);</w:t>
      </w:r>
    </w:p>
    <w:p w14:paraId="6F3C68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        }</w:t>
      </w:r>
    </w:p>
    <w:p w14:paraId="0CFB85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      return R.ok(convertToCamelCase(rows.get(0)));</w:t>
      </w:r>
    </w:p>
    <w:p w14:paraId="2C9B2E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    }</w:t>
      </w:r>
    </w:p>
    <w:p w14:paraId="6C1852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    @PostMapping</w:t>
      </w:r>
    </w:p>
    <w:p w14:paraId="0D7973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    public R&lt;Void&gt; add(@RequestBody Map&lt;String, Object&gt; body) {</w:t>
      </w:r>
    </w:p>
    <w:p w14:paraId="778938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        String itemName = getStr(body, "itemName");</w:t>
      </w:r>
    </w:p>
    <w:p w14:paraId="168D85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        String specModel = getStr(body, "specModel");</w:t>
      </w:r>
    </w:p>
    <w:p w14:paraId="6F835A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86          String unit = getStr(body, "unit");</w:t>
      </w:r>
    </w:p>
    <w:p w14:paraId="1611AB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        BigDecimal unitPrice = getDecimal(body, "unitPrice");</w:t>
      </w:r>
    </w:p>
    <w:p w14:paraId="078C45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        String remark = getStr(body, "remark");</w:t>
      </w:r>
    </w:p>
    <w:p w14:paraId="5DB6EE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        jdbcTemplate.update(</w:t>
      </w:r>
    </w:p>
    <w:p w14:paraId="1ED57C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                "INSERT INTO component_quotes (item_name, spec_model, unit, unit_price, remark, created_at, updated_at) " +</w:t>
      </w:r>
    </w:p>
    <w:p w14:paraId="157C78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                        "VALUES (?, ?, ?, ?, ?, NOW(), NOW())",</w:t>
      </w:r>
    </w:p>
    <w:p w14:paraId="085CB7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              itemName, specModel, unit, unitPrice, remark);</w:t>
      </w:r>
    </w:p>
    <w:p w14:paraId="64C295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        return R.ok();</w:t>
      </w:r>
    </w:p>
    <w:p w14:paraId="5DF552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  }</w:t>
      </w:r>
    </w:p>
    <w:p w14:paraId="7A8FED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    @PutMapping</w:t>
      </w:r>
    </w:p>
    <w:p w14:paraId="2D9F7D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    public R&lt;Void&gt; edit(@RequestBody Map&lt;String, Object&gt; body) {</w:t>
      </w:r>
    </w:p>
    <w:p w14:paraId="40C1A4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        Object idObj = body.get("id");</w:t>
      </w:r>
    </w:p>
    <w:p w14:paraId="5E21B0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        if (idObj == null) {</w:t>
      </w:r>
    </w:p>
    <w:p w14:paraId="1BCE07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            return R.fail("修改时必须提供id");</w:t>
      </w:r>
    </w:p>
    <w:p w14:paraId="1C58E8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        }</w:t>
      </w:r>
    </w:p>
    <w:p w14:paraId="24A24F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        Long id = Long.parseLong(idObj.toString());</w:t>
      </w:r>
    </w:p>
    <w:p w14:paraId="0AB17B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      String itemName = getStr(body, "itemName");</w:t>
      </w:r>
    </w:p>
    <w:p w14:paraId="6D3574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        String specModel = getStr(body, "specModel");</w:t>
      </w:r>
    </w:p>
    <w:p w14:paraId="5F9060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        String unit = getStr(body, "unit");</w:t>
      </w:r>
    </w:p>
    <w:p w14:paraId="12B688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        BigDecimal unitPrice = getDecimal(body, "unitPrice");</w:t>
      </w:r>
    </w:p>
    <w:p w14:paraId="188D81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      String remark = getStr(body, "remark");</w:t>
      </w:r>
    </w:p>
    <w:p w14:paraId="15BD79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      jdbcTemplate.update(</w:t>
      </w:r>
    </w:p>
    <w:p w14:paraId="1739E6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                "UPDATE component_quotes SET item_name=?, spec_model=?, unit=?, unit_price=?, remark=?, updated_at=NOW() WHERE id=?",</w:t>
      </w:r>
    </w:p>
    <w:p w14:paraId="227269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116                  itemName, specModel, unit, unitPrice, remark, id);</w:t>
      </w:r>
    </w:p>
    <w:p w14:paraId="518862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117          return R.ok();</w:t>
      </w:r>
    </w:p>
    <w:p w14:paraId="49AC59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    }</w:t>
      </w:r>
    </w:p>
    <w:p w14:paraId="29E4E4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    @DeleteMapping("/{id}")</w:t>
      </w:r>
    </w:p>
    <w:p w14:paraId="4830F5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124      public R&lt;Void&gt; remove(@PathVariable Long id) {</w:t>
      </w:r>
    </w:p>
    <w:p w14:paraId="453E48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        jdbcTemplate.update("DELETE FROM component_quotes WHERE id = ?", id);</w:t>
      </w:r>
    </w:p>
    <w:p w14:paraId="2B6A57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126          return R.ok();</w:t>
      </w:r>
    </w:p>
    <w:p w14:paraId="2D9D98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    }</w:t>
      </w:r>
    </w:p>
    <w:p w14:paraId="4FB38D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134      private Map&lt;String, Object&gt; convertToCamelCase(Map&lt;String, Object&gt; row) {</w:t>
      </w:r>
    </w:p>
    <w:p w14:paraId="448C34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        Map&lt;String, Object&gt; m = new HashMap&lt;&gt;();</w:t>
      </w:r>
    </w:p>
    <w:p w14:paraId="45EA27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        m.put("id", row.get("id"));</w:t>
      </w:r>
    </w:p>
    <w:p w14:paraId="216F7F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        m.put("itemName", row.get("item_name"));</w:t>
      </w:r>
    </w:p>
    <w:p w14:paraId="4C01FE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        m.put("specModel", row.get("spec_model"));</w:t>
      </w:r>
    </w:p>
    <w:p w14:paraId="50EB8C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139          m.put("unit", row.get("unit"));</w:t>
      </w:r>
    </w:p>
    <w:p w14:paraId="05C796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140          m.put("unitPrice", row.get("unit_price"));</w:t>
      </w:r>
    </w:p>
    <w:p w14:paraId="2410C8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        m.put("remark", row.get("remark"));</w:t>
      </w:r>
    </w:p>
    <w:p w14:paraId="2B5915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        m.put("createdAt", row.get("created_at"));</w:t>
      </w:r>
    </w:p>
    <w:p w14:paraId="67048B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        m.put("updatedAt", row.get("updated_at"));</w:t>
      </w:r>
    </w:p>
    <w:p w14:paraId="732A89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        return m;</w:t>
      </w:r>
    </w:p>
    <w:p w14:paraId="6F085F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    }</w:t>
      </w:r>
    </w:p>
    <w:p w14:paraId="349131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    /** 从请求体安全取字符串 */</w:t>
      </w:r>
    </w:p>
    <w:p w14:paraId="565E03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      Object v = body.get(key);</w:t>
      </w:r>
    </w:p>
    <w:p w14:paraId="15E46E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        return v == null ? null : v.toString();</w:t>
      </w:r>
    </w:p>
    <w:p w14:paraId="6C4E86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151      }</w:t>
      </w:r>
    </w:p>
    <w:p w14:paraId="1225E1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    /** 从请求体安全取 BigDecimal */</w:t>
      </w:r>
    </w:p>
    <w:p w14:paraId="509DAD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        Object v = body.get(key);</w:t>
      </w:r>
    </w:p>
    <w:p w14:paraId="2E4423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        if (v == null || v.toString().isEmpty()) {</w:t>
      </w:r>
    </w:p>
    <w:p w14:paraId="3988CB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157              return null;</w:t>
      </w:r>
    </w:p>
    <w:p w14:paraId="6AAAC6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158          }</w:t>
      </w:r>
    </w:p>
    <w:p w14:paraId="3EB968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        return new BigDecimal(v.toString());</w:t>
      </w:r>
    </w:p>
    <w:p w14:paraId="26B953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160      }</w:t>
      </w:r>
    </w:p>
    <w:p w14:paraId="11B512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161  }</w:t>
      </w:r>
    </w:p>
    <w:p w14:paraId="5A1B875F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ruoyi-barn/src/main/java/com/barn/barn/controller/DictController.java</w:t>
      </w:r>
    </w:p>
    <w:p w14:paraId="4C68A8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com.barn.barn.controller;</w:t>
      </w:r>
    </w:p>
    <w:p w14:paraId="0A618B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com.barn.barn.entity.SysCounty;</w:t>
      </w:r>
    </w:p>
    <w:p w14:paraId="3DD881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com.barn.barn.entity.SysProjectType;</w:t>
      </w:r>
    </w:p>
    <w:p w14:paraId="7BF42F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com.barn.barn.entity.SysTownship;</w:t>
      </w:r>
    </w:p>
    <w:p w14:paraId="70FF31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com.barn.barn.entity.SysVillage;</w:t>
      </w:r>
    </w:p>
    <w:p w14:paraId="7D9649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com.barn.barn.service.SysCountyService;</w:t>
      </w:r>
    </w:p>
    <w:p w14:paraId="3CAE5E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import com.barn.barn.service.SysProjectTypeService;</w:t>
      </w:r>
    </w:p>
    <w:p w14:paraId="03CBA4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com.barn.barn.service.SysTownshipService;</w:t>
      </w:r>
    </w:p>
    <w:p w14:paraId="03FEB4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import com.barn.barn.service.SysVillageService;</w:t>
      </w:r>
    </w:p>
    <w:p w14:paraId="1BD2AA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import com.barn.common.core.domain.R;</w:t>
      </w:r>
    </w:p>
    <w:p w14:paraId="704E35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import org.springframework.beans.factory.annotation.Autowired;</w:t>
      </w:r>
    </w:p>
    <w:p w14:paraId="55406A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import org.springframework.web.bind.annotation.GetMapping;</w:t>
      </w:r>
    </w:p>
    <w:p w14:paraId="67848F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import org.springframework.web.bind.annotation.RequestMapping;</w:t>
      </w:r>
    </w:p>
    <w:p w14:paraId="639A02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import org.springframework.web.bind.annotation.RequestParam;</w:t>
      </w:r>
    </w:p>
    <w:p w14:paraId="0A25AA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import org.springframework.web.bind.annotation.RestController;</w:t>
      </w:r>
    </w:p>
    <w:p w14:paraId="69FCAD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import java.util.List;</w:t>
      </w:r>
    </w:p>
    <w:p w14:paraId="1D47F4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@RestController</w:t>
      </w:r>
    </w:p>
    <w:p w14:paraId="546016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@RequestMapping("/barn/dict")</w:t>
      </w:r>
    </w:p>
    <w:p w14:paraId="76AB5E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public class DictController {</w:t>
      </w:r>
    </w:p>
    <w:p w14:paraId="1BB63D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@Autowired</w:t>
      </w:r>
    </w:p>
    <w:p w14:paraId="3B8B9F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  private SysCountyService countyService;</w:t>
      </w:r>
    </w:p>
    <w:p w14:paraId="385F1F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  @Autowired</w:t>
      </w:r>
    </w:p>
    <w:p w14:paraId="414B6A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  private SysTownshipService townshipService;</w:t>
      </w:r>
    </w:p>
    <w:p w14:paraId="0C5691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  @Autowired</w:t>
      </w:r>
    </w:p>
    <w:p w14:paraId="216672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  private SysVillageService villageService;</w:t>
      </w:r>
    </w:p>
    <w:p w14:paraId="4E9EDA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@Autowired</w:t>
      </w:r>
    </w:p>
    <w:p w14:paraId="213325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  private SysProjectTypeService projectTypeService;</w:t>
      </w:r>
    </w:p>
    <w:p w14:paraId="5612A3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  @GetMapping("/county")</w:t>
      </w:r>
    </w:p>
    <w:p w14:paraId="7126FE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  public R&lt;List&lt;SysCounty&gt;&gt; listCounty(@RequestParam(required = false) String cityCode) {</w:t>
      </w:r>
    </w:p>
    <w:p w14:paraId="029734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      return R.ok(countyService.listAll(cityCode));</w:t>
      </w:r>
    </w:p>
    <w:p w14:paraId="547318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  }</w:t>
      </w:r>
    </w:p>
    <w:p w14:paraId="71E131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  @GetMapping("/township")</w:t>
      </w:r>
    </w:p>
    <w:p w14:paraId="52EA72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  public R&lt;List&lt;SysTownship&gt;&gt; listTownship(@RequestParam(required = false) String countyCode) {</w:t>
      </w:r>
    </w:p>
    <w:p w14:paraId="29F4A1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      return R.ok(townshipService.listAll(countyCode));</w:t>
      </w:r>
    </w:p>
    <w:p w14:paraId="4ACD31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  }</w:t>
      </w:r>
    </w:p>
    <w:p w14:paraId="573EB7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  @GetMapping("/village")</w:t>
      </w:r>
    </w:p>
    <w:p w14:paraId="312FC8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  public R&lt;List&lt;SysVillage&gt;&gt; listVillage(@RequestParam(required = false) String townCode) {</w:t>
      </w:r>
    </w:p>
    <w:p w14:paraId="73E4D7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      return R.ok(villageService.listAll(townCode));</w:t>
      </w:r>
    </w:p>
    <w:p w14:paraId="24A6B0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  }</w:t>
      </w:r>
    </w:p>
    <w:p w14:paraId="37023F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  @GetMapping("/projectType")</w:t>
      </w:r>
    </w:p>
    <w:p w14:paraId="2319C1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    public R&lt;List&lt;SysProjectType&gt;&gt; listProjectType() {</w:t>
      </w:r>
    </w:p>
    <w:p w14:paraId="6BE948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      return R.ok(projectTypeService.listAll());</w:t>
      </w:r>
    </w:p>
    <w:p w14:paraId="2435A1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  }</w:t>
      </w:r>
    </w:p>
    <w:p w14:paraId="68CBEB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}</w:t>
      </w:r>
    </w:p>
    <w:p w14:paraId="547F8221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ruoyi-barn/src/main/java/com/barn/barn/controller/EvaluationRecordController.java</w:t>
      </w:r>
    </w:p>
    <w:p w14:paraId="07D103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com.barn.barn.controller;</w:t>
      </w:r>
    </w:p>
    <w:p w14:paraId="7DDA38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com.baomidou.mybatisplus.core.conditions.query.LambdaQueryWrapper;</w:t>
      </w:r>
    </w:p>
    <w:p w14:paraId="330E25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com.baomidou.mybatisplus.core.metadata.IPage;</w:t>
      </w:r>
    </w:p>
    <w:p w14:paraId="6C41F6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com.baomidou.mybatisplus.extension.plugins.pagination.Page;</w:t>
      </w:r>
    </w:p>
    <w:p w14:paraId="01C56D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com.barn.barn.entity.EvaluationRecord;</w:t>
      </w:r>
    </w:p>
    <w:p w14:paraId="1C7A71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com.barn.barn.mapper.EvaluationRecordMapper;</w:t>
      </w:r>
    </w:p>
    <w:p w14:paraId="512204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import com.barn.common.core.domain.R;</w:t>
      </w:r>
    </w:p>
    <w:p w14:paraId="57E379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com.barn.common.core.domain.TableDataInfo;</w:t>
      </w:r>
    </w:p>
    <w:p w14:paraId="085735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import org.springframework.beans.factory.annotation.Autowired;</w:t>
      </w:r>
    </w:p>
    <w:p w14:paraId="7A8D3A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import org.springframework.jdbc.core.JdbcTemplate;</w:t>
      </w:r>
    </w:p>
    <w:p w14:paraId="27C3C6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import org.springframework.web.bind.annotation.*;</w:t>
      </w:r>
    </w:p>
    <w:p w14:paraId="74CC22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import java.util.ArrayList;</w:t>
      </w:r>
    </w:p>
    <w:p w14:paraId="3AFB63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import java.util.HashMap;</w:t>
      </w:r>
    </w:p>
    <w:p w14:paraId="2550D0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import java.util.List;</w:t>
      </w:r>
    </w:p>
    <w:p w14:paraId="77F3AC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import java.util.Map;</w:t>
      </w:r>
    </w:p>
    <w:p w14:paraId="6C8AE0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@RestController</w:t>
      </w:r>
    </w:p>
    <w:p w14:paraId="26D341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@RequestMapping("/barn/evaluation")</w:t>
      </w:r>
    </w:p>
    <w:p w14:paraId="1C5EA8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public class EvaluationRecordController {</w:t>
      </w:r>
    </w:p>
    <w:p w14:paraId="1A957C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  @Autowired</w:t>
      </w:r>
    </w:p>
    <w:p w14:paraId="6224F3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  private EvaluationRecordMapper evaluationRecordMapper;</w:t>
      </w:r>
    </w:p>
    <w:p w14:paraId="4470E0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  @Autowired</w:t>
      </w:r>
    </w:p>
    <w:p w14:paraId="736B29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private JdbcTemplate jdbcTemplate;</w:t>
      </w:r>
    </w:p>
    <w:p w14:paraId="6B125F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  @GetMapping("/list")</w:t>
      </w:r>
    </w:p>
    <w:p w14:paraId="092D36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public TableDataInfo&lt;Map&lt;String, Object&gt;&gt; list(@RequestParam(defaultValue = "1") int pageNum,</w:t>
      </w:r>
    </w:p>
    <w:p w14:paraId="587C5A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                                              @RequestParam(defaultValue = "10") int pageSize,</w:t>
      </w:r>
    </w:p>
    <w:p w14:paraId="06A449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                                              @RequestParam(required = false) String ovenId,</w:t>
      </w:r>
    </w:p>
    <w:p w14:paraId="28D07E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                                              @RequestParam(required = false) String userId,</w:t>
      </w:r>
    </w:p>
    <w:p w14:paraId="01CCBE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                                              @RequestParam(required = false) String evaluatorPhone,</w:t>
      </w:r>
    </w:p>
    <w:p w14:paraId="230139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                                              @RequestParam(required = false) String county,</w:t>
      </w:r>
    </w:p>
    <w:p w14:paraId="34BB3C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                                              @RequestParam(required = false) Integer minRating,</w:t>
      </w:r>
    </w:p>
    <w:p w14:paraId="7FC3F7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                                              @RequestParam(required = false) Integer maxRating,</w:t>
      </w:r>
    </w:p>
    <w:p w14:paraId="48E6DE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                                              @RequestParam(required = false) String startDate,</w:t>
      </w:r>
    </w:p>
    <w:p w14:paraId="1FE2E5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                                              @RequestParam(required = false) String endDate) {</w:t>
      </w:r>
    </w:p>
    <w:p w14:paraId="7F7C0F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      StringBuilder where = new StringBuilder("WHERE 1=1");</w:t>
      </w:r>
    </w:p>
    <w:p w14:paraId="09BF22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      List&lt;Object&gt; params = new ArrayList&lt;&gt;();</w:t>
      </w:r>
    </w:p>
    <w:p w14:paraId="4439CD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      if (ovenId != null &amp;&amp; !ovenId.isEmpty()) {</w:t>
      </w:r>
    </w:p>
    <w:p w14:paraId="290A52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          where.append(" AND e.oven_id LIKE ?");</w:t>
      </w:r>
    </w:p>
    <w:p w14:paraId="7A2921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          params.add("%" + ovenId + "%");</w:t>
      </w:r>
    </w:p>
    <w:p w14:paraId="5B65E4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      }</w:t>
      </w:r>
    </w:p>
    <w:p w14:paraId="74A315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      if (userId != null &amp;&amp; !userId.isEmpty()) {</w:t>
      </w:r>
    </w:p>
    <w:p w14:paraId="6CD5FA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          where.append(" AND e.user_id = ?");</w:t>
      </w:r>
    </w:p>
    <w:p w14:paraId="3AABAD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          params.add(userId);</w:t>
      </w:r>
    </w:p>
    <w:p w14:paraId="36DB43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        }</w:t>
      </w:r>
    </w:p>
    <w:p w14:paraId="54FDE2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      if (evaluatorPhone != null &amp;&amp; !evaluatorPhone.isEmpty()) {</w:t>
      </w:r>
    </w:p>
    <w:p w14:paraId="54303A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          where.append(" AND u.phone LIKE ?");</w:t>
      </w:r>
    </w:p>
    <w:p w14:paraId="2835E4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          params.add("%" + evaluatorPhone + "%");</w:t>
      </w:r>
    </w:p>
    <w:p w14:paraId="4BBBB8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      }</w:t>
      </w:r>
    </w:p>
    <w:p w14:paraId="0751F3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      if (county != null &amp;&amp; !county.isEmpty()) {</w:t>
      </w:r>
    </w:p>
    <w:p w14:paraId="76B196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          where.append(" AND o.county = ?");</w:t>
      </w:r>
    </w:p>
    <w:p w14:paraId="775117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            params.add(county);</w:t>
      </w:r>
    </w:p>
    <w:p w14:paraId="35E9A5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        }</w:t>
      </w:r>
    </w:p>
    <w:p w14:paraId="212A6C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        if (minRating != null) {</w:t>
      </w:r>
    </w:p>
    <w:p w14:paraId="5DBDC5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          where.append(" AND e.overall_rating &gt;= ?");</w:t>
      </w:r>
    </w:p>
    <w:p w14:paraId="5364CF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          params.add(minRating);</w:t>
      </w:r>
    </w:p>
    <w:p w14:paraId="64F1C9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      }</w:t>
      </w:r>
    </w:p>
    <w:p w14:paraId="6208B7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      if (maxRating != null) {</w:t>
      </w:r>
    </w:p>
    <w:p w14:paraId="2B1CF1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            where.append(" AND e.overall_rating &lt;= ?");</w:t>
      </w:r>
    </w:p>
    <w:p w14:paraId="30D9B6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          params.add(maxRating);</w:t>
      </w:r>
    </w:p>
    <w:p w14:paraId="30683B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        }</w:t>
      </w:r>
    </w:p>
    <w:p w14:paraId="46FCC5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      if (startDate != null &amp;&amp; !startDate.isEmpty()) {</w:t>
      </w:r>
    </w:p>
    <w:p w14:paraId="63AF95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            where.append(" AND e.evaluate_time &gt;= ?");</w:t>
      </w:r>
    </w:p>
    <w:p w14:paraId="5C526D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          params.add(startDate + " 00:00:00");</w:t>
      </w:r>
    </w:p>
    <w:p w14:paraId="7E3838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      }</w:t>
      </w:r>
    </w:p>
    <w:p w14:paraId="1CBAF9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        if (endDate != null &amp;&amp; !endDate.isEmpty()) {</w:t>
      </w:r>
    </w:p>
    <w:p w14:paraId="31F52B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          where.append(" AND e.evaluate_time &lt;= ?");</w:t>
      </w:r>
    </w:p>
    <w:p w14:paraId="425225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            params.add(endDate + " 23:59:59");</w:t>
      </w:r>
    </w:p>
    <w:p w14:paraId="2FB916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      }</w:t>
      </w:r>
    </w:p>
    <w:p w14:paraId="36A8A5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        String countSql = "SELECT COUNT(*) as total FROM evaluations e " +</w:t>
      </w:r>
    </w:p>
    <w:p w14:paraId="616D63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                "LEFT JOIN users u ON e.user_id = u.id " +</w:t>
      </w:r>
    </w:p>
    <w:p w14:paraId="56AF4E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                "LEFT JOIN ovens o ON e.oven_id = o.id " + where.toString();</w:t>
      </w:r>
    </w:p>
    <w:p w14:paraId="24A76A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        Map&lt;String, Object&gt; countResult = jdbcTemplate.queryForMap(countSql, params.toArray());</w:t>
      </w:r>
    </w:p>
    <w:p w14:paraId="78D904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        long total = ((Number) countResult.get("total")).longValue();</w:t>
      </w:r>
    </w:p>
    <w:p w14:paraId="53127A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        int offset = (pageNum - 1) * pageSize;</w:t>
      </w:r>
    </w:p>
    <w:p w14:paraId="45734D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        String listSql = "SELECT e.id, e.user_id, e.oven_id, e.overall_rating, e.baker_rating, " +</w:t>
      </w:r>
    </w:p>
    <w:p w14:paraId="479D27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                "e.temp_control_rating, e.equipment_rating, e.oven_tags, e.comment, e.baker_comment, " +</w:t>
      </w:r>
    </w:p>
    <w:p w14:paraId="3B9B0D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                "e.images, e.evaluate_time, e.evaluator_name, e.baker_name, e.oven_name, " +</w:t>
      </w:r>
    </w:p>
    <w:p w14:paraId="3C614D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                "e.assignment_id, e.reservation_id, e.baking_record_id, " +</w:t>
      </w:r>
    </w:p>
    <w:p w14:paraId="2660B5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                "u.name as user_name, u.phone as evaluator_phone, " +</w:t>
      </w:r>
    </w:p>
    <w:p w14:paraId="744AF6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              "o.barn_name as oven_barn_name, o.county, o.township " +</w:t>
      </w:r>
    </w:p>
    <w:p w14:paraId="10E78A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                "FROM evaluations e " +</w:t>
      </w:r>
    </w:p>
    <w:p w14:paraId="017F85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              "LEFT JOIN users u ON e.user_id = u.id " +</w:t>
      </w:r>
    </w:p>
    <w:p w14:paraId="2A1595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                "LEFT JOIN ovens o ON e.oven_id = o.id " +</w:t>
      </w:r>
    </w:p>
    <w:p w14:paraId="2913B6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                where.toString() +</w:t>
      </w:r>
    </w:p>
    <w:p w14:paraId="080FEA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                " ORDER BY e.evaluate_time DESC, e.id DESC LIMIT ? OFFSET ?";</w:t>
      </w:r>
    </w:p>
    <w:p w14:paraId="1A19F9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        params.add(pageSize);</w:t>
      </w:r>
    </w:p>
    <w:p w14:paraId="12AA11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        params.add(offset);</w:t>
      </w:r>
    </w:p>
    <w:p w14:paraId="528342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        List&lt;Map&lt;String, Object&gt;&gt; rows = jdbcTemplate.queryForList(listSql, params.toArray());</w:t>
      </w:r>
    </w:p>
    <w:p w14:paraId="7453B9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        List&lt;Map&lt;String, Object&gt;&gt; result = new ArrayList&lt;&gt;();</w:t>
      </w:r>
    </w:p>
    <w:p w14:paraId="41B3F2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        for (Map&lt;String, Object&gt; row : rows) {</w:t>
      </w:r>
    </w:p>
    <w:p w14:paraId="7DA9EF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            Map&lt;String, Object&gt; m = new HashMap&lt;&gt;();</w:t>
      </w:r>
    </w:p>
    <w:p w14:paraId="3010EE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          m.put("id", row.get("id"));</w:t>
      </w:r>
    </w:p>
    <w:p w14:paraId="02614F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            m.put("userId", row.get("user_id"));</w:t>
      </w:r>
    </w:p>
    <w:p w14:paraId="3BCA34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            m.put("ovenId", row.get("oven_id"));</w:t>
      </w:r>
    </w:p>
    <w:p w14:paraId="26CAF8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            m.put("overallRating", row.get("overall_rating"));</w:t>
      </w:r>
    </w:p>
    <w:p w14:paraId="61872D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          m.put("bakerRating", row.get("baker_rating"));</w:t>
      </w:r>
    </w:p>
    <w:p w14:paraId="5585D5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          m.put("tempControlRating", row.get("temp_control_rating"));</w:t>
      </w:r>
    </w:p>
    <w:p w14:paraId="335F3A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          m.put("equipmentRating", row.get("equipment_rating"));</w:t>
      </w:r>
    </w:p>
    <w:p w14:paraId="13B9DD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            m.put("ovenTags", row.get("oven_tags"));</w:t>
      </w:r>
    </w:p>
    <w:p w14:paraId="002B17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116              m.put("comment", row.get("comment"));</w:t>
      </w:r>
    </w:p>
    <w:p w14:paraId="211DB1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117              m.put("bakerComment", row.get("baker_comment"));</w:t>
      </w:r>
    </w:p>
    <w:p w14:paraId="68253B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            m.put("images", row.get("images"));</w:t>
      </w:r>
    </w:p>
    <w:p w14:paraId="3F8E3B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            m.put("evaluateTime", row.get("evaluate_time"));</w:t>
      </w:r>
    </w:p>
    <w:p w14:paraId="1100F7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            m.put("evaluatorName", row.get("evaluator_name") != null ? row.get("evaluator_name") : row.get("user_name"));</w:t>
      </w:r>
    </w:p>
    <w:p w14:paraId="294AC6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            m.put("bakerName", row.get("baker_name"));</w:t>
      </w:r>
    </w:p>
    <w:p w14:paraId="5857F9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124              m.put("ovenName", row.get("oven_name") != null ? row.get("oven_name") : row.get("oven_barn_name"));</w:t>
      </w:r>
    </w:p>
    <w:p w14:paraId="529C9A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            m.put("evaluatorPhone", row.get("evaluator_phone"));</w:t>
      </w:r>
    </w:p>
    <w:p w14:paraId="671D0A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126              m.put("county", row.get("county"));</w:t>
      </w:r>
    </w:p>
    <w:p w14:paraId="483A9F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            m.put("township", row.get("township"));</w:t>
      </w:r>
    </w:p>
    <w:p w14:paraId="65EA8D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            boolean fromMiniApp = row.get("assignment_id") != null &amp;&amp; !String.valueOf(row.get("assignment_id")).isEmpty();</w:t>
      </w:r>
    </w:p>
    <w:p w14:paraId="1C273D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            m.put("source", fromMiniApp ? "小程序" : "Web端");</w:t>
      </w:r>
    </w:p>
    <w:p w14:paraId="5D9253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            result.add(m);</w:t>
      </w:r>
    </w:p>
    <w:p w14:paraId="5214C4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        }</w:t>
      </w:r>
    </w:p>
    <w:p w14:paraId="3BD8A0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        return TableDataInfo.build(result, total, pageNum, pageSize);</w:t>
      </w:r>
    </w:p>
    <w:p w14:paraId="2D830D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134      }</w:t>
      </w:r>
    </w:p>
    <w:p w14:paraId="4A6048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    @GetMapping("/{id}")</w:t>
      </w:r>
    </w:p>
    <w:p w14:paraId="0B0A5A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        return R.ok(evaluationRecordMapper.selectById(id));</w:t>
      </w:r>
    </w:p>
    <w:p w14:paraId="3F170C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139      }</w:t>
      </w:r>
    </w:p>
    <w:p w14:paraId="250FA1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    @PostMapping</w:t>
      </w:r>
    </w:p>
    <w:p w14:paraId="5B328A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    public R&lt;Void&gt; add(@RequestBody EvaluationRecord record) {</w:t>
      </w:r>
    </w:p>
    <w:p w14:paraId="1ABFB5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        evaluationRecordMapper.insert(record);</w:t>
      </w:r>
    </w:p>
    <w:p w14:paraId="12C1F2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        return R.ok();</w:t>
      </w:r>
    </w:p>
    <w:p w14:paraId="16D2C1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    }</w:t>
      </w:r>
    </w:p>
    <w:p w14:paraId="09C02D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    @PutMapping</w:t>
      </w:r>
    </w:p>
    <w:p w14:paraId="501FE2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148      public R&lt;Void&gt; edit(@RequestBody EvaluationRecord record) {</w:t>
      </w:r>
    </w:p>
    <w:p w14:paraId="0BA8B1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      evaluationRecordMapper.updateById(record);</w:t>
      </w:r>
    </w:p>
    <w:p w14:paraId="30CDC0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        return R.ok();</w:t>
      </w:r>
    </w:p>
    <w:p w14:paraId="57C775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151      }</w:t>
      </w:r>
    </w:p>
    <w:p w14:paraId="5F3EF9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    @DeleteMapping("/{id}")</w:t>
      </w:r>
    </w:p>
    <w:p w14:paraId="0EC414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    public R&lt;Void&gt; remove(@PathVariable Long id) {</w:t>
      </w:r>
    </w:p>
    <w:p w14:paraId="0D5146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        evaluationRecordMapper.deleteById(id);</w:t>
      </w:r>
    </w:p>
    <w:p w14:paraId="69F16C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        return R.ok();</w:t>
      </w:r>
    </w:p>
    <w:p w14:paraId="71AD88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157      }</w:t>
      </w:r>
    </w:p>
    <w:p w14:paraId="6F5F94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    @GetMapping("/stats")</w:t>
      </w:r>
    </w:p>
    <w:p w14:paraId="3702EC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160      public R&lt;Map&lt;String, Object&gt;&gt; stats() {</w:t>
      </w:r>
    </w:p>
    <w:p w14:paraId="4A73CD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161          List&lt;EvaluationRecord&gt; all = evaluationRecordMapper.selectList(null);</w:t>
      </w:r>
    </w:p>
    <w:p w14:paraId="6C9ABB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        Map&lt;String, Object&gt; result = new HashMap&lt;&gt;();</w:t>
      </w:r>
    </w:p>
    <w:p w14:paraId="55CDDD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      double totalScore = 0;</w:t>
      </w:r>
    </w:p>
    <w:p w14:paraId="62DFC7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164          Map&lt;Integer, Integer&gt; distribution = new HashMap&lt;&gt;();</w:t>
      </w:r>
    </w:p>
    <w:p w14:paraId="58D243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165          for (EvaluationRecord e : all) {</w:t>
      </w:r>
    </w:p>
    <w:p w14:paraId="7D75E1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            if (e.getEquipmentRating() != null) {</w:t>
      </w:r>
    </w:p>
    <w:p w14:paraId="390741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                totalScore += e.getEquipmentRating();</w:t>
      </w:r>
    </w:p>
    <w:p w14:paraId="47D766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                int star = e.getEquipmentRating();</w:t>
      </w:r>
    </w:p>
    <w:p w14:paraId="65A228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                distribution.merge(star, 1, Integer::sum);</w:t>
      </w:r>
    </w:p>
    <w:p w14:paraId="2F7F24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            }</w:t>
      </w:r>
    </w:p>
    <w:p w14:paraId="0E6084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        }</w:t>
      </w:r>
    </w:p>
    <w:p w14:paraId="279721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        result.put("total", all.size());</w:t>
      </w:r>
    </w:p>
    <w:p w14:paraId="018D2D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        result.put("avgScore", all.isEmpty() ? 0 : totalScore / all.size());</w:t>
      </w:r>
    </w:p>
    <w:p w14:paraId="76B547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        result.put("distribution", distribution);</w:t>
      </w:r>
    </w:p>
    <w:p w14:paraId="45D870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        return R.ok(result);</w:t>
      </w:r>
    </w:p>
    <w:p w14:paraId="5795AF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176      }</w:t>
      </w:r>
    </w:p>
    <w:p w14:paraId="70630E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}</w:t>
      </w:r>
    </w:p>
    <w:p w14:paraId="1BF0BEC1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ruoyi-barn/src/main/java/com/barn/barn/controller/FarmerAlgoController.java</w:t>
      </w:r>
    </w:p>
    <w:p w14:paraId="57BFF2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com.barn.barn.controller;</w:t>
      </w:r>
    </w:p>
    <w:p w14:paraId="0E65F8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com.barn.common.core.domain.R;</w:t>
      </w:r>
    </w:p>
    <w:p w14:paraId="165478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com.barn.common.core.domain.TableDataInfo;</w:t>
      </w:r>
    </w:p>
    <w:p w14:paraId="5A63D4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org.springframework.beans.factory.annotation.Autowired;</w:t>
      </w:r>
    </w:p>
    <w:p w14:paraId="327E89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org.springframework.jdbc.core.JdbcTemplate;</w:t>
      </w:r>
    </w:p>
    <w:p w14:paraId="042D62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org.springframework.jdbc.core.BatchPreparedStatementSetter;</w:t>
      </w:r>
    </w:p>
    <w:p w14:paraId="209725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import org.springframework.web.bind.annotation.*;</w:t>
      </w:r>
    </w:p>
    <w:p w14:paraId="6C19B2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import java.sql.PreparedStatement;</w:t>
      </w:r>
    </w:p>
    <w:p w14:paraId="1198E1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import java.sql.SQLException;</w:t>
      </w:r>
    </w:p>
    <w:p w14:paraId="171A2A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import java.time.LocalDate;</w:t>
      </w:r>
    </w:p>
    <w:p w14:paraId="18CEA0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import java.util.*;</w:t>
      </w:r>
    </w:p>
    <w:p w14:paraId="67524B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@RestController</w:t>
      </w:r>
    </w:p>
    <w:p w14:paraId="173F06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@RequestMapping("/farmer-algo")</w:t>
      </w:r>
    </w:p>
    <w:p w14:paraId="1AC4AA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public class FarmerAlgoController {</w:t>
      </w:r>
    </w:p>
    <w:p w14:paraId="1D6D82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  @Autowired</w:t>
      </w:r>
    </w:p>
    <w:p w14:paraId="08E75F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  private JdbcTemplate jdbcTemplate;</w:t>
      </w:r>
    </w:p>
    <w:p w14:paraId="3FCC65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  private static final String[] DIMS = {"栽培", "植保", "采烤", "烘烤", "综合"};</w:t>
      </w:r>
    </w:p>
    <w:p w14:paraId="77D400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private static final String[] DIM_COLS = {"k_cult", "k_pp", "k_hv", "k_cur", "k_syn"};</w:t>
      </w:r>
    </w:p>
    <w:p w14:paraId="442422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  private static final double[] W = {0.18, 0.18, 0.19, 0.25, 0.20};</w:t>
      </w:r>
    </w:p>
    <w:p w14:paraId="7E7CF9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  private static final int[] DIM_QUESTIONS = {4, 4, 4, 5, 6};</w:t>
      </w:r>
    </w:p>
    <w:p w14:paraId="5D7037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  private static final Map&lt;String, String&gt; THEME = new HashMap&lt;&gt;();</w:t>
      </w:r>
    </w:p>
    <w:p w14:paraId="633329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  static {</w:t>
      </w:r>
    </w:p>
    <w:p w14:paraId="253983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      THEME.put("栽培", "壮苗培育·大田移栽·水肥管护现场会");</w:t>
      </w:r>
    </w:p>
    <w:p w14:paraId="21E380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      THEME.put("植保", "绿色防控·统防统治·病毒病防治培训");</w:t>
      </w:r>
    </w:p>
    <w:p w14:paraId="0EC77F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      THEME.put("采烤", "成熟采收·编竿上炕·工艺课");</w:t>
      </w:r>
    </w:p>
    <w:p w14:paraId="6FBAF4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      THEME.put("烘烤", "烤房温湿度曲线·定色转火现场会");</w:t>
      </w:r>
    </w:p>
    <w:p w14:paraId="1BDEB9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      THEME.put("综合", "管护制度·调剂/抢修平台操作·政策宣贯");</w:t>
      </w:r>
    </w:p>
    <w:p w14:paraId="1BC873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  }</w:t>
      </w:r>
    </w:p>
    <w:p w14:paraId="5D4261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  public FarmerAlgoController() {}</w:t>
      </w:r>
    </w:p>
    <w:p w14:paraId="2EACB0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  @PostMapping("/import")</w:t>
      </w:r>
    </w:p>
    <w:p w14:paraId="468B3D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  public R&lt;Map&lt;String, Object&gt;&gt; importAnswers(@RequestBody List&lt;Map&lt;String, Object&gt;&gt; rows,</w:t>
      </w:r>
    </w:p>
    <w:p w14:paraId="2A98AB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                                              @RequestParam(defaultValue = "2026") String paperId,</w:t>
      </w:r>
    </w:p>
    <w:p w14:paraId="447350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                                              @RequestParam(defaultValue = "true") boolean replace) {</w:t>
      </w:r>
    </w:p>
    <w:p w14:paraId="32954C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      Map&lt;String, Object&gt; result = new HashMap&lt;&gt;();</w:t>
      </w:r>
    </w:p>
    <w:p w14:paraId="166B1D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        if (rows == null || rows.isEmpty()) {</w:t>
      </w:r>
    </w:p>
    <w:p w14:paraId="7E09F6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            result.put("success", 0);</w:t>
      </w:r>
    </w:p>
    <w:p w14:paraId="00445B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            return R.ok(result);</w:t>
      </w:r>
    </w:p>
    <w:p w14:paraId="6A0E36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      }</w:t>
      </w:r>
    </w:p>
    <w:p w14:paraId="543C98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      if (replace) {</w:t>
      </w:r>
    </w:p>
    <w:p w14:paraId="79C8C6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          jdbcTemplate.update("DELETE FROM farmer_question WHERE paper_id = ?", paperId);</w:t>
      </w:r>
    </w:p>
    <w:p w14:paraId="773816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      }</w:t>
      </w:r>
    </w:p>
    <w:p w14:paraId="35E6DF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        int success = 0;</w:t>
      </w:r>
    </w:p>
    <w:p w14:paraId="183DB0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      for (Map&lt;String, Object&gt; r : rows) {</w:t>
      </w:r>
    </w:p>
    <w:p w14:paraId="044771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            try {</w:t>
      </w:r>
    </w:p>
    <w:p w14:paraId="2A2911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              jdbcTemplate.update(</w:t>
      </w:r>
    </w:p>
    <w:p w14:paraId="6CEB34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                        "INSERT INTO farmer_question (paper_id, farmer_name, farmer_phone, county, township, village, pound_group, " +</w:t>
      </w:r>
    </w:p>
    <w:p w14:paraId="207BF6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                              "dim, question_no, question, answer, key_ind, correct, survey_date) VALUES (?,?,?,?,?,?,?,?,?,?,?,?,?,?)",</w:t>
      </w:r>
    </w:p>
    <w:p w14:paraId="2C77B3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                      paperId, str(r.get("farmerName")), str(r.get("farmerPhone")), str(r.get("county")), str(r.get("township")),</w:t>
      </w:r>
    </w:p>
    <w:p w14:paraId="335156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                        str(r.get("village")), str(r.get("poundGroup")), str(r.get("dim")), intV(r.get("questionNo")),</w:t>
      </w:r>
    </w:p>
    <w:p w14:paraId="18E77D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                      str(r.get("question")), str(r.get("answer")), str(r.get("key")), intV(r.get("correct")),</w:t>
      </w:r>
    </w:p>
    <w:p w14:paraId="777E76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                        dateOrNull(r.get("surveyDate"))</w:t>
      </w:r>
    </w:p>
    <w:p w14:paraId="454685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              );</w:t>
      </w:r>
    </w:p>
    <w:p w14:paraId="5F693B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                success++;</w:t>
      </w:r>
    </w:p>
    <w:p w14:paraId="0E42E3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            } catch (Exception e) {</w:t>
      </w:r>
    </w:p>
    <w:p w14:paraId="5712E2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                System.out.println("导入答题失败: " + e.getMessage());</w:t>
      </w:r>
    </w:p>
    <w:p w14:paraId="74F460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            }</w:t>
      </w:r>
    </w:p>
    <w:p w14:paraId="0EB906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        }</w:t>
      </w:r>
    </w:p>
    <w:p w14:paraId="7641EB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        result.put("success", success);</w:t>
      </w:r>
    </w:p>
    <w:p w14:paraId="1B031D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        result.put("paperId", paperId);</w:t>
      </w:r>
    </w:p>
    <w:p w14:paraId="410EFE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        return R.ok(result);</w:t>
      </w:r>
    </w:p>
    <w:p w14:paraId="367EB0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    }</w:t>
      </w:r>
    </w:p>
    <w:p w14:paraId="7C8A9E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    @PostMapping("/demo")</w:t>
      </w:r>
    </w:p>
    <w:p w14:paraId="38CD26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    public R&lt;Map&lt;String, Object&gt;&gt; demo(@RequestParam(defaultValue = "2026") String paperId) {</w:t>
      </w:r>
    </w:p>
    <w:p w14:paraId="04F519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        Object[][] villages = {</w:t>
      </w:r>
    </w:p>
    <w:p w14:paraId="32AC09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                {"磨坪", "柏家坪村", 0.30, 0.05},</w:t>
      </w:r>
    </w:p>
    <w:p w14:paraId="6EB901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              {"磨坪", "三墩岩村", 0.08, 0.10},</w:t>
      </w:r>
    </w:p>
    <w:p w14:paraId="020BAE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                {"杨林桥", "杨林桥村", 0.05, 0.32},</w:t>
      </w:r>
    </w:p>
    <w:p w14:paraId="62CA59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              {"郭家坝", "桐树包村", 0.18, 0.12},</w:t>
      </w:r>
    </w:p>
    <w:p w14:paraId="1C682B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        };</w:t>
      </w:r>
    </w:p>
    <w:p w14:paraId="701F27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        String[] families = {"陈", "王", "李", "张", "刘", "谭", "向", "郑", "周", "吴"};</w:t>
      </w:r>
    </w:p>
    <w:p w14:paraId="6014EF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        Random rnd = new Random(20260901L);</w:t>
      </w:r>
    </w:p>
    <w:p w14:paraId="208661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        jdbcTemplate.update("DELETE FROM farmer_question WHERE paper_id = ?", paperId);</w:t>
      </w:r>
    </w:p>
    <w:p w14:paraId="402939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        int total = 0;</w:t>
      </w:r>
    </w:p>
    <w:p w14:paraId="12C258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        List&lt;Object[]&gt; batch = new ArrayList&lt;&gt;();</w:t>
      </w:r>
    </w:p>
    <w:p w14:paraId="23C314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        int famIdx = 0;</w:t>
      </w:r>
    </w:p>
    <w:p w14:paraId="0B7400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        for (Object[] v : villages) {</w:t>
      </w:r>
    </w:p>
    <w:p w14:paraId="6E00BA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            String township = (String) v[0];</w:t>
      </w:r>
    </w:p>
    <w:p w14:paraId="4C4451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            String village = (String) v[1];</w:t>
      </w:r>
    </w:p>
    <w:p w14:paraId="2FE053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            double cultWeak = (double) v[2];   // 栽培薄弱偏移</w:t>
      </w:r>
    </w:p>
    <w:p w14:paraId="5E4893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          double curWeak  = (double) v[3];   // 烘烤薄弱偏移</w:t>
      </w:r>
    </w:p>
    <w:p w14:paraId="236658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            int fams = 6 + rnd.nextInt(4);     // 每村 6-9 户</w:t>
      </w:r>
    </w:p>
    <w:p w14:paraId="47AECA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            for (int f = 0; f &lt; fams; f++) {</w:t>
      </w:r>
    </w:p>
    <w:p w14:paraId="05BE7D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                famIdx++;</w:t>
      </w:r>
    </w:p>
    <w:p w14:paraId="1F158B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              String name = families[famIdx % families.length] + (f + 1) + "烟农";</w:t>
      </w:r>
    </w:p>
    <w:p w14:paraId="4E8B4D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              String phone = "138" + String.format("%08d", 10000000 + famIdx);</w:t>
      </w:r>
    </w:p>
    <w:p w14:paraId="348C98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              String pound = village.replace("村", "") + (f % 3 + 1) + "组";</w:t>
      </w:r>
    </w:p>
    <w:p w14:paraId="298265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116                  for (int d = 0; d &lt; DIMS.length; d++) {</w:t>
      </w:r>
    </w:p>
    <w:p w14:paraId="285819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117                      double base = 0.62;      // 基准答对率</w:t>
      </w:r>
    </w:p>
    <w:p w14:paraId="357C5E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                    double offset = 0.0;</w:t>
      </w:r>
    </w:p>
    <w:p w14:paraId="507976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                    if (DIMS[d].equals("栽培")) offset = cultWeak;</w:t>
      </w:r>
    </w:p>
    <w:p w14:paraId="666071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                    if (DIMS[d].equals("烘烤")) offset = curWeak;</w:t>
      </w:r>
    </w:p>
    <w:p w14:paraId="18A0ED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                    if (DIMS[d].equals("综合")) offset = 0.15; // 综合略弱</w:t>
      </w:r>
    </w:p>
    <w:p w14:paraId="7FB559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                    offset += (rnd.nextDouble() - 0.5) * 0.10;  // 个体差异</w:t>
      </w:r>
    </w:p>
    <w:p w14:paraId="62CE8B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                    int questions = DIM_QUESTIONS[d];</w:t>
      </w:r>
    </w:p>
    <w:p w14:paraId="3B1821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124                      for (int q = 1; q &lt;= questions; q++) {</w:t>
      </w:r>
    </w:p>
    <w:p w14:paraId="323297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                        int no = (d == 0 ? 0 : sum(DIM_QUESTIONS, d)) + q;</w:t>
      </w:r>
    </w:p>
    <w:p w14:paraId="4F8DAC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126                          boolean correct = ((base - offset) * 100) &gt;= rnd.nextInt(101);</w:t>
      </w:r>
    </w:p>
    <w:p w14:paraId="376D02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                        String dim = DIMS[d];</w:t>
      </w:r>
    </w:p>
    <w:p w14:paraId="08BCAB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                        batch.add(new Object[]{paperId, name, phone, "秭归县", township, village, pound,</w:t>
      </w:r>
    </w:p>
    <w:p w14:paraId="787D92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                                dim, no, "[" + dim + "题] 调研知识题" + no, correct ? "正确" : "错误", "正确", correct ? 1 : 0,</w:t>
      </w:r>
    </w:p>
    <w:p w14:paraId="28F25F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                                java.sql.Date.valueOf(LocalDate.of(2026, 8, 20))});</w:t>
      </w:r>
    </w:p>
    <w:p w14:paraId="2EEB06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                        total++;</w:t>
      </w:r>
    </w:p>
    <w:p w14:paraId="5A63B5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                    }</w:t>
      </w:r>
    </w:p>
    <w:p w14:paraId="54F7DB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                }</w:t>
      </w:r>
    </w:p>
    <w:p w14:paraId="59C62D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134              }</w:t>
      </w:r>
    </w:p>
    <w:p w14:paraId="1B29D1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        }</w:t>
      </w:r>
    </w:p>
    <w:p w14:paraId="5131B2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        List&lt;Object[]&gt; finalBatch = batch;</w:t>
      </w:r>
    </w:p>
    <w:p w14:paraId="0E7375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        jdbcTemplate.batchUpdate(</w:t>
      </w:r>
    </w:p>
    <w:p w14:paraId="417288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                "INSERT INTO farmer_question (paper_id, farmer_name, farmer_phone, county, township, village, pound_group, " +</w:t>
      </w:r>
    </w:p>
    <w:p w14:paraId="239DEE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139                          "dim, question_no, question, answer, key_ind, correct, survey_date) VALUES (?,?,?,?,?,?,?,?,?,?,?,?,?,?)",</w:t>
      </w:r>
    </w:p>
    <w:p w14:paraId="6E2E9F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140                  new BatchPreparedStatementSetter() {</w:t>
      </w:r>
    </w:p>
    <w:p w14:paraId="64C34C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                    @Override public void setValues(PreparedStatement ps, int i) throws SQLException {</w:t>
      </w:r>
    </w:p>
    <w:p w14:paraId="5F15CC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                        Object[] r = finalBatch.get(i);</w:t>
      </w:r>
    </w:p>
    <w:p w14:paraId="41113F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                        for (int k = 0; k &lt; r.length; k++) ps.setObject(k + 1, r[k]);</w:t>
      </w:r>
    </w:p>
    <w:p w14:paraId="4927D3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                    }</w:t>
      </w:r>
    </w:p>
    <w:p w14:paraId="27BE07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                    @Override public int getBatchSize() { return finalBatch.size(); }</w:t>
      </w:r>
    </w:p>
    <w:p w14:paraId="0C62D0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146                  }</w:t>
      </w:r>
    </w:p>
    <w:p w14:paraId="494624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        );</w:t>
      </w:r>
    </w:p>
    <w:p w14:paraId="6744A8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148          computeProfiles(paperId);</w:t>
      </w:r>
    </w:p>
    <w:p w14:paraId="15BA80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      Map&lt;String, Object&gt; result = new HashMap&lt;&gt;();</w:t>
      </w:r>
    </w:p>
    <w:p w14:paraId="270169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        result.put("success", total);</w:t>
      </w:r>
    </w:p>
    <w:p w14:paraId="09B464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151          result.put("message", "已生成演示答题数据 " + total + " 条，并完成画像重建");</w:t>
      </w:r>
    </w:p>
    <w:p w14:paraId="527688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152          return R.ok(result);</w:t>
      </w:r>
    </w:p>
    <w:p w14:paraId="53DE9F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    }</w:t>
      </w:r>
    </w:p>
    <w:p w14:paraId="1E0321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    @PostMapping("/clear")</w:t>
      </w:r>
    </w:p>
    <w:p w14:paraId="670B8C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157      public R&lt;String&gt; clear(@RequestParam(defaultValue = "2026") String paperId) {</w:t>
      </w:r>
    </w:p>
    <w:p w14:paraId="397E1F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158          jdbcTemplate.update("DELETE FROM farmer_profile WHERE paper_id = ?", paperId);</w:t>
      </w:r>
    </w:p>
    <w:p w14:paraId="5D5A78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        jdbcTemplate.update("DELETE FROM farmer_question WHERE paper_id = ?", paperId);</w:t>
      </w:r>
    </w:p>
    <w:p w14:paraId="5A5D60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160          return R.ok("已清空批次 " + paperId);</w:t>
      </w:r>
    </w:p>
    <w:p w14:paraId="689896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161      }</w:t>
      </w:r>
    </w:p>
    <w:p w14:paraId="554663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    @GetMapping("/answers")</w:t>
      </w:r>
    </w:p>
    <w:p w14:paraId="6E7C32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    public TableDataInfo&lt;Map&lt;String, Object&gt;&gt; answers(</w:t>
      </w:r>
    </w:p>
    <w:p w14:paraId="3332BD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            @RequestParam(defaultValue = "1") int pageNum,</w:t>
      </w:r>
    </w:p>
    <w:p w14:paraId="2FB629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            @RequestParam(defaultValue = "10") int pageSize,</w:t>
      </w:r>
    </w:p>
    <w:p w14:paraId="24E2FB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            @RequestParam(required = false) String county,</w:t>
      </w:r>
    </w:p>
    <w:p w14:paraId="6BBCA8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            @RequestParam(required = false) String township,</w:t>
      </w:r>
    </w:p>
    <w:p w14:paraId="52300C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            @RequestParam(required = false) String village,</w:t>
      </w:r>
    </w:p>
    <w:p w14:paraId="2B44FD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            @RequestParam(required = false) String dim,</w:t>
      </w:r>
    </w:p>
    <w:p w14:paraId="53FF1B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            @RequestParam(required = false) String keyword,</w:t>
      </w:r>
    </w:p>
    <w:p w14:paraId="7446C2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            @RequestParam(defaultValue = "2026") String paperId) {</w:t>
      </w:r>
    </w:p>
    <w:p w14:paraId="6913D9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176          StringBuilder where = new StringBuilder(" WHERE paper_id = ?");</w:t>
      </w:r>
    </w:p>
    <w:p w14:paraId="0FC441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        List&lt;Object&gt; params = new ArrayList&lt;&gt;();</w:t>
      </w:r>
    </w:p>
    <w:p w14:paraId="25FAA1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178          params.add(paperId);</w:t>
      </w:r>
    </w:p>
    <w:p w14:paraId="15F4F5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179          if (notBlank(county)) { where.append(" AND county = ?"); params.add(county); }</w:t>
      </w:r>
    </w:p>
    <w:p w14:paraId="3D1AF9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180          if (notBlank(township)) { where.append(" AND township = ?"); params.add(township); }</w:t>
      </w:r>
    </w:p>
    <w:p w14:paraId="688207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        if (notBlank(village)) { where.append(" AND village = ?"); params.add(village); }</w:t>
      </w:r>
    </w:p>
    <w:p w14:paraId="202112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182          if (notBlank(dim)) { where.append(" AND dim = ?"); params.add(dim); }</w:t>
      </w:r>
    </w:p>
    <w:p w14:paraId="6149BD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183          if (notBlank(keyword)) { where.append(" AND (farmer_name LIKE ? OR question LIKE ?)"); params.add("%" + keyword + "%"); params.add("%" + keyword + "%"); }</w:t>
      </w:r>
    </w:p>
    <w:p w14:paraId="6171F9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185          Long total = jdbcTemplate.queryForObject("SELECT COUNT(*) FROM farmer_question" + where, Long.class, params.toArray());</w:t>
      </w:r>
    </w:p>
    <w:p w14:paraId="49F747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186          int offset = (pageNum - 1) * pageSize;</w:t>
      </w:r>
    </w:p>
    <w:p w14:paraId="09238A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187          List&lt;Map&lt;String, Object&gt;&gt; list = jdbcTemplate.queryForList(</w:t>
      </w:r>
    </w:p>
    <w:p w14:paraId="056FB7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188                  "SELECT id, paper_id AS paperId, farmer_name AS farmerName, farmer_phone AS farmerPhone, county, township, village," +</w:t>
      </w:r>
    </w:p>
    <w:p w14:paraId="06DB99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                      " pound_group AS poundGroup, dim, question_no AS questionNo, question, answer, key_ind AS keyInd, correct, survey_date AS surveyDate" +</w:t>
      </w:r>
    </w:p>
    <w:p w14:paraId="32814E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190                          " FROM farmer_question" + where + " ORDER BY village, farmer_name, question_no LIMIT " + pageSize + " OFFSET " + offset,</w:t>
      </w:r>
    </w:p>
    <w:p w14:paraId="007447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                params.toArray());</w:t>
      </w:r>
    </w:p>
    <w:p w14:paraId="65BD25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192          return TableDataInfo.build(list, total == null ? 0 : total, pageNum, pageSize);</w:t>
      </w:r>
    </w:p>
    <w:p w14:paraId="78C396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193      }</w:t>
      </w:r>
    </w:p>
    <w:p w14:paraId="73C042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196      @GetMapping("/answer-stats")</w:t>
      </w:r>
    </w:p>
    <w:p w14:paraId="738700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197      public R&lt;Map&lt;String, Object&gt;&gt; answerStats(@RequestParam(defaultValue = "2026") String paperId) {</w:t>
      </w:r>
    </w:p>
    <w:p w14:paraId="27CE4F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198          Map&lt;String, Object&gt; r = new LinkedHashMap&lt;&gt;();</w:t>
      </w:r>
    </w:p>
    <w:p w14:paraId="5F93C0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199          r.put("paperId", paperId);</w:t>
      </w:r>
    </w:p>
    <w:p w14:paraId="342DBE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200          r.put("farmers", jdbcTemplate.queryForObject("SELECT COUNT(DISTINCT farmer_phone) FROM farmer_question WHERE paper_id=?", Integer.class, paperId));</w:t>
      </w:r>
    </w:p>
    <w:p w14:paraId="73FD2D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201          r.put("rows", jdbcTemplate.queryForObject("SELECT COUNT(*) FROM farmer_question WHERE paper_id=?", Long.class, paperId));</w:t>
      </w:r>
    </w:p>
    <w:p w14:paraId="35D031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202          r.put("avgCorrect", round(oneDouble("SELECT AVG(correct)*100 FROM farmer_question WHERE paper_id=?", paperId)));</w:t>
      </w:r>
    </w:p>
    <w:p w14:paraId="17527A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204          List&lt;Map&lt;String, Object&gt;&gt; dimStats = jdbcTemplate.queryForList(</w:t>
      </w:r>
    </w:p>
    <w:p w14:paraId="6AF254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205                  "SELECT dim, COUNT(*) AS cnt, ROUND(AVG(correct)*100,1) AS correct FROM farmer_question WHERE paper_id=? GROUP BY dim", paperId);</w:t>
      </w:r>
    </w:p>
    <w:p w14:paraId="4F048F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206          Map&lt;String, Double&gt; base = new LinkedHashMap&lt;&gt;();</w:t>
      </w:r>
    </w:p>
    <w:p w14:paraId="4AF032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207          for (String d : DIMS) base.put(d, null);</w:t>
      </w:r>
    </w:p>
    <w:p w14:paraId="6BE53C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208          Map&lt;String, Object&gt; byDim = new LinkedHashMap&lt;&gt;();</w:t>
      </w:r>
    </w:p>
    <w:p w14:paraId="5A2BEB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209          for (String d : DIMS) {</w:t>
      </w:r>
    </w:p>
    <w:p w14:paraId="777F53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210              Map&lt;String, Object&gt; row = new LinkedHashMap&lt;&gt;();</w:t>
      </w:r>
    </w:p>
    <w:p w14:paraId="1F82B1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211              row.put("dim", d);</w:t>
      </w:r>
    </w:p>
    <w:p w14:paraId="26A703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212              row.put("cnt", 0);</w:t>
      </w:r>
    </w:p>
    <w:p w14:paraId="4DFEE0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213              row.put("correct", null);</w:t>
      </w:r>
    </w:p>
    <w:p w14:paraId="7EFB2D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214              for (Map&lt;String, Object&gt; s : dimStats) {</w:t>
      </w:r>
    </w:p>
    <w:p w14:paraId="72BE30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215                  if (d.equals(s.get("dim"))) {</w:t>
      </w:r>
    </w:p>
    <w:p w14:paraId="728EEB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216                      row.put("cnt", s.get("cnt"));</w:t>
      </w:r>
    </w:p>
    <w:p w14:paraId="02BF76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217                      row.put("correct", s.get("correct"));</w:t>
      </w:r>
    </w:p>
    <w:p w14:paraId="335B8F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218                  }</w:t>
      </w:r>
    </w:p>
    <w:p w14:paraId="4B40CF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219              }</w:t>
      </w:r>
    </w:p>
    <w:p w14:paraId="52AAC3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220              byDim.put(d, row);</w:t>
      </w:r>
    </w:p>
    <w:p w14:paraId="4D26C9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221          }</w:t>
      </w:r>
    </w:p>
    <w:p w14:paraId="057AE6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222          r.put("byDim", byDim);</w:t>
      </w:r>
    </w:p>
    <w:p w14:paraId="30DB09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224          r.put("region", jdbcTemplate.queryForList(</w:t>
      </w:r>
    </w:p>
    <w:p w14:paraId="3F545B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225                  "SELECT township, village, COUNT(DISTINCT farmer_phone) AS farmers, COUNT(*) AS `rows`" +</w:t>
      </w:r>
    </w:p>
    <w:p w14:paraId="1E352F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226                          " FROM farmer_question WHERE paper_id=? GROUP BY township, village ORDER BY township, village", paperId));</w:t>
      </w:r>
    </w:p>
    <w:p w14:paraId="21C1AA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228          r.put("villages", jdbcTemplate.queryForList(</w:t>
      </w:r>
    </w:p>
    <w:p w14:paraId="54D66C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229                  "SELECT DISTINCT township, village FROM farmer_question WHERE paper_id=? AND village&lt;&gt;'' ORDER BY township, village", paperId));</w:t>
      </w:r>
    </w:p>
    <w:p w14:paraId="04A3C3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230          return R.ok(r);</w:t>
      </w:r>
    </w:p>
    <w:p w14:paraId="36E624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231      }</w:t>
      </w:r>
    </w:p>
    <w:p w14:paraId="7AA55F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236      @PostMapping("/compute")</w:t>
      </w:r>
    </w:p>
    <w:p w14:paraId="751653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237      public R&lt;Map&lt;String, Object&gt;&gt; computeProfiles(@RequestParam(defaultValue = "2026") String paperId) {</w:t>
      </w:r>
    </w:p>
    <w:p w14:paraId="5E62F9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238          int n = rebuildProfiles(paperId);</w:t>
      </w:r>
    </w:p>
    <w:p w14:paraId="57B08F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239          Map&lt;String, Object&gt; r = new HashMap&lt;&gt;();</w:t>
      </w:r>
    </w:p>
    <w:p w14:paraId="4FF3B3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240          r.put("success", n);</w:t>
      </w:r>
    </w:p>
    <w:p w14:paraId="471AF1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241          r.put("message", "已重建 " + n + " 份烟农画像");</w:t>
      </w:r>
    </w:p>
    <w:p w14:paraId="7E8FDD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242          return R.ok(r);</w:t>
      </w:r>
    </w:p>
    <w:p w14:paraId="1EECE8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243      }</w:t>
      </w:r>
    </w:p>
    <w:p w14:paraId="74CCCB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245      private int rebuildProfiles(String paperId) {</w:t>
      </w:r>
    </w:p>
    <w:p w14:paraId="7A81A1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246          jdbcTemplate.update("DELETE FROM farmer_profile WHERE paper_id = ?", paperId);</w:t>
      </w:r>
    </w:p>
    <w:p w14:paraId="609914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247          List&lt;Map&lt;String, Object&gt;&gt; farmers = jdbcTemplate.queryForList(</w:t>
      </w:r>
    </w:p>
    <w:p w14:paraId="6A9289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248                  "SELECT farmer_phone AS phone, MAX(farmer_name) AS name, MIN(county) AS county, MIN(township) AS township," +</w:t>
      </w:r>
    </w:p>
    <w:p w14:paraId="0F7384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249                          " MIN(village) AS village, MAX(pound_group) AS pound " +</w:t>
      </w:r>
    </w:p>
    <w:p w14:paraId="0D9568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250                          " FROM farmer_question WHERE paper_id=? AND farmer_phone&lt;&gt;'' GROUP BY farmer_phone", paperId);</w:t>
      </w:r>
    </w:p>
    <w:p w14:paraId="0BA771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251          for (Map&lt;String, Object&gt; f : farmers) {</w:t>
      </w:r>
    </w:p>
    <w:p w14:paraId="77A9BF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252              String phone = (String) f.get("phone");</w:t>
      </w:r>
    </w:p>
    <w:p w14:paraId="45DF8C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253              Map&lt;String, Map&lt;String, Number&gt;&gt; agg = new LinkedHashMap&lt;&gt;();</w:t>
      </w:r>
    </w:p>
    <w:p w14:paraId="1DC987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254              for (String d : DIMS) agg.put(d, new HashMap&lt;&gt;());</w:t>
      </w:r>
    </w:p>
    <w:p w14:paraId="435EB6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255              List&lt;Map&lt;String, Object&gt;&gt; answers = jdbcTemplate.queryForList(</w:t>
      </w:r>
    </w:p>
    <w:p w14:paraId="3ACDA4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256                      "SELECT dim, correct FROM farmer_question WHERE paper_id=? AND farmer_phone=? AND dim&lt;&gt;''", paperId, phone);</w:t>
      </w:r>
    </w:p>
    <w:p w14:paraId="475CD9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257              for (Map&lt;String, Object&gt; a : answers) {</w:t>
      </w:r>
    </w:p>
    <w:p w14:paraId="6EE105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258                  String d = (String) a.get("dim");</w:t>
      </w:r>
    </w:p>
    <w:p w14:paraId="445961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259                  if (!agg.containsKey(d)) continue;</w:t>
      </w:r>
    </w:p>
    <w:p w14:paraId="0764FA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260                  int correct = ((Number) a.get("correct")).intValue();</w:t>
      </w:r>
    </w:p>
    <w:p w14:paraId="7B0EED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261                  Map&lt;String, Number&gt; m = agg.get(d);</w:t>
      </w:r>
    </w:p>
    <w:p w14:paraId="2F7F16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262                  m.put("cnt", m.containsKey("cnt") ? m.get("cnt").intValue() + 1 : 1);</w:t>
      </w:r>
    </w:p>
    <w:p w14:paraId="68DBD3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263                  m.put("ok", m.containsKey("ok") ? m.get("ok").intValue() + correct : correct);</w:t>
      </w:r>
    </w:p>
    <w:p w14:paraId="2C5773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264              }</w:t>
      </w:r>
    </w:p>
    <w:p w14:paraId="7639FD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265              double[] k = new double[DIMS.length];</w:t>
      </w:r>
    </w:p>
    <w:p w14:paraId="4D635D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266              double wSum = 0; double pNum = 0; boolean any = false;</w:t>
      </w:r>
    </w:p>
    <w:p w14:paraId="337975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267              for (int d = 0; d &lt; DIMS.length; d++) {</w:t>
      </w:r>
    </w:p>
    <w:p w14:paraId="09BF07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268                  Map&lt;String, Number&gt; m = agg.get(DIMS[d]);</w:t>
      </w:r>
    </w:p>
    <w:p w14:paraId="443115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269                  if (m != null &amp;&amp; m.containsKey("cnt") &amp;&amp; m.get("cnt").intValue() &gt; 0) {</w:t>
      </w:r>
    </w:p>
    <w:p w14:paraId="0C616F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270                      any = true;</w:t>
      </w:r>
    </w:p>
    <w:p w14:paraId="551AD3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271                      k[d] = m.get("ok").doubleValue() / m.get("cnt").doubleValue() * 100.0;</w:t>
      </w:r>
    </w:p>
    <w:p w14:paraId="6C1659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272                      pNum += W[d] * k[d];</w:t>
      </w:r>
    </w:p>
    <w:p w14:paraId="2B6423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273                      wSum += W[d];</w:t>
      </w:r>
    </w:p>
    <w:p w14:paraId="2A92EC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274                  }</w:t>
      </w:r>
    </w:p>
    <w:p w14:paraId="5178B5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275              }</w:t>
      </w:r>
    </w:p>
    <w:p w14:paraId="39F7DB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276              if (!any) continue;</w:t>
      </w:r>
    </w:p>
    <w:p w14:paraId="5C2530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277              double p = pNum / wSum;</w:t>
      </w:r>
    </w:p>
    <w:p w14:paraId="1D4A30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278              int minIdx = -1; double minV = 101;</w:t>
      </w:r>
    </w:p>
    <w:p w14:paraId="50061A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279              for (int d = 0; d &lt; DIMS.length; d++) {</w:t>
      </w:r>
    </w:p>
    <w:p w14:paraId="7CC4F5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280                  if (agg.get(DIMS[d]) != null &amp;&amp; agg.get(DIMS[d]).containsKey("cnt") &amp;&amp; agg.get(DIMS[d]).get("cnt").intValue() &gt; 0 &amp;&amp; k[d] &lt; minV) {</w:t>
      </w:r>
    </w:p>
    <w:p w14:paraId="6246D7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281                      minV = k[d]; minIdx = d;</w:t>
      </w:r>
    </w:p>
    <w:p w14:paraId="07E04B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282                  }</w:t>
      </w:r>
    </w:p>
    <w:p w14:paraId="15B0A0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283              }</w:t>
      </w:r>
    </w:p>
    <w:p w14:paraId="6E7748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284              String level = p &gt;= 85 ? "职业" : (p &gt;= 60 ? "普通" : "新手");</w:t>
      </w:r>
    </w:p>
    <w:p w14:paraId="721C0F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285              double priority = minIdx &gt;= 0 ? Math.round((0.5 * (100 - k[minIdx]) + 0.3 * 55 + 0.2 * 50) * 10) / 10.0 : 0;</w:t>
      </w:r>
    </w:p>
    <w:p w14:paraId="69E3A1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286              jdbcTemplate.update(</w:t>
      </w:r>
    </w:p>
    <w:p w14:paraId="19B42C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287                      "INSERT INTO farmer_profile (paper_id, farmer_name, farmer_phone, county, township, village, pound_group," +</w:t>
      </w:r>
    </w:p>
    <w:p w14:paraId="400420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288                              " k_cult, k_pp, k_hv, k_cur, k_syn, p_score, level, weak_dim, priority, survey_date) VALUES (?,?,?,?,?,?,?,?,?,?,?,?,?,?,?,?,?)",</w:t>
      </w:r>
    </w:p>
    <w:p w14:paraId="407A76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289                      paperId, str(f.get("name")), phone, str(f.get("county")), str(f.get("township")), str(f.get("village")), str(f.get("pound")),</w:t>
      </w:r>
    </w:p>
    <w:p w14:paraId="5BD833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290                      k[0], k[1], k[2], k[3], k[4], p, level, minIdx &gt;= 0 ? DIMS[minIdx] : "", priority,</w:t>
      </w:r>
    </w:p>
    <w:p w14:paraId="7B1E90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291                      java.sql.Date.valueOf(LocalDate.of(2026, 8, 20)));</w:t>
      </w:r>
    </w:p>
    <w:p w14:paraId="16B4DF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292          }</w:t>
      </w:r>
    </w:p>
    <w:p w14:paraId="2C4402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293          return farmers.size();</w:t>
      </w:r>
    </w:p>
    <w:p w14:paraId="79642A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294      }</w:t>
      </w:r>
    </w:p>
    <w:p w14:paraId="6968E5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297      @GetMapping("/overview")</w:t>
      </w:r>
    </w:p>
    <w:p w14:paraId="4D6813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298      public R&lt;Map&lt;String, Object&gt;&gt; overview(@RequestParam(defaultValue = "2026") String paperId) {</w:t>
      </w:r>
    </w:p>
    <w:p w14:paraId="1530E4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299          Map&lt;String, Object&gt; r = new LinkedHashMap&lt;&gt;();</w:t>
      </w:r>
    </w:p>
    <w:p w14:paraId="14C6F4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300          Integer fam = jdbcTemplate.queryForObject("SELECT COUNT(*) FROM farmer_profile WHERE paper_id=?", Integer.class, paperId);</w:t>
      </w:r>
    </w:p>
    <w:p w14:paraId="76EFDE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301          fam = fam == null ? 0 : fam;</w:t>
      </w:r>
    </w:p>
    <w:p w14:paraId="668CD6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302          r.put("profileCount", fam);</w:t>
      </w:r>
    </w:p>
    <w:p w14:paraId="51561B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303          r.put("avgP", round(oneDouble("SELECT AVG(p_score) FROM farmer_profile WHERE paper_id=?", paperId)));</w:t>
      </w:r>
    </w:p>
    <w:p w14:paraId="5A2172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304          r.put("weakVillages", jdbcTemplate.queryForObject(</w:t>
      </w:r>
    </w:p>
    <w:p w14:paraId="700B75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305                  "SELECT COUNT(DISTINCT village) FROM farmer_profile WHERE paper_id=? AND village&lt;&gt;'' " +</w:t>
      </w:r>
    </w:p>
    <w:p w14:paraId="129BB0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306                          "AND (k_cult&lt;60 OR k_pp&lt;60 OR k_hv&lt;60 OR k_cur&lt;60 OR k_syn&lt;60)", Integer.class, paperId));</w:t>
      </w:r>
    </w:p>
    <w:p w14:paraId="6433CC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307          r.put("needVisit", jdbcTemplate.queryForObject(</w:t>
      </w:r>
    </w:p>
    <w:p w14:paraId="545F1D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308                  "SELECT COUNT(*) FROM farmer_profile WHERE paper_id=? AND (k_cult&lt;60 OR k_pp&lt;60 OR k_hv&lt;60 OR k_cur&lt;60 OR k_syn&lt;60)", Integer.class, paperId));</w:t>
      </w:r>
    </w:p>
    <w:p w14:paraId="036BB8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309          r.put("levelDist", jdbcTemplate.queryForList(</w:t>
      </w:r>
    </w:p>
    <w:p w14:paraId="43B610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310                  "SELECT level, COUNT(*) AS cnt FROM farmer_profile WHERE paper_id=? GROUP BY level", paperId));</w:t>
      </w:r>
    </w:p>
    <w:p w14:paraId="277A8E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311          return R.ok(r);</w:t>
      </w:r>
    </w:p>
    <w:p w14:paraId="464895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312      }</w:t>
      </w:r>
    </w:p>
    <w:p w14:paraId="63849E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315      @GetMapping("/village-gap")</w:t>
      </w:r>
    </w:p>
    <w:p w14:paraId="3D4D40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316      public R&lt;Map&lt;String, Object&gt;&gt; villageGap(@RequestParam(defaultValue = "2026") String paperId) {</w:t>
      </w:r>
    </w:p>
    <w:p w14:paraId="1A3B1C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317          Map&lt;String, Object&gt; r = new LinkedHashMap&lt;&gt;();</w:t>
      </w:r>
    </w:p>
    <w:p w14:paraId="003203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319          double[] m = new double[DIMS.length];</w:t>
      </w:r>
    </w:p>
    <w:p w14:paraId="5AEA99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320          for (int d = 0; d &lt; DIMS.length; d++) {</w:t>
      </w:r>
    </w:p>
    <w:p w14:paraId="113CFB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321              m[d] = round(oneDouble("SELECT AVG(" + DIM_COLS[d] + ") FROM farmer_profile WHERE paper_id=?", paperId));</w:t>
      </w:r>
    </w:p>
    <w:p w14:paraId="7386E0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322          }</w:t>
      </w:r>
    </w:p>
    <w:p w14:paraId="340F7B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323          r.put("baseline", buildBaseline(m));</w:t>
      </w:r>
    </w:p>
    <w:p w14:paraId="060BBE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325          List&lt;Map&lt;String, Object&gt;&gt; villages = jdbcTemplate.queryForList(</w:t>
      </w:r>
    </w:p>
    <w:p w14:paraId="1C6901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326                  "SELECT township, village, COUNT(*) AS farmers, ROUND(AVG(p_score),1) AS avgP, ROUND(AVG(k_cult),1) AS k_cult," +</w:t>
      </w:r>
    </w:p>
    <w:p w14:paraId="2DC3F4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327                          " ROUND(AVG(k_pp),1) AS k_pp, ROUND(AVG(k_hv),1) AS k_hv, ROUND(AVG(k_cur),1) AS k_cur, ROUND(AVG(k_syn),1) AS k_syn" +</w:t>
      </w:r>
    </w:p>
    <w:p w14:paraId="3AE237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328                          " FROM farmer_profile WHERE paper_id=? AND village&lt;&gt;'' GROUP BY township, village ORDER BY township, village", paperId);</w:t>
      </w:r>
    </w:p>
    <w:p w14:paraId="630DEE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329          List&lt;Map&lt;String, Object&gt;&gt; cells = new ArrayList&lt;&gt;();</w:t>
      </w:r>
    </w:p>
    <w:p w14:paraId="6540AD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330          for (Map&lt;String, Object&gt; v : villages) {</w:t>
      </w:r>
    </w:p>
    <w:p w14:paraId="67BB73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331              Map&lt;String, Object&gt; cell = new LinkedHashMap&lt;&gt;();</w:t>
      </w:r>
    </w:p>
    <w:p w14:paraId="15F0C9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332              cell.put("township", v.get("township"));</w:t>
      </w:r>
    </w:p>
    <w:p w14:paraId="024B19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333              cell.put("village", v.get("village"));</w:t>
      </w:r>
    </w:p>
    <w:p w14:paraId="337AE1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334              cell.put("farmers", v.get("farmers"));</w:t>
      </w:r>
    </w:p>
    <w:p w14:paraId="3EECDB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335              cell.put("avgP", v.get("avgP"));</w:t>
      </w:r>
    </w:p>
    <w:p w14:paraId="6392C0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336              List&lt;Map&lt;String, Object&gt;&gt; dims = new ArrayList&lt;&gt;();</w:t>
      </w:r>
    </w:p>
    <w:p w14:paraId="58DEEA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337              double weak = 101; String weakDim = "";</w:t>
      </w:r>
    </w:p>
    <w:p w14:paraId="787DF3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338              for (int d = 0; d &lt; DIMS.length; d++) {</w:t>
      </w:r>
    </w:p>
    <w:p w14:paraId="28125B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339                  double val = num(v.get(DIM_COLS[d]));</w:t>
      </w:r>
    </w:p>
    <w:p w14:paraId="325D14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340                  double gap = m[d] == 0 ? 0 : m[d] - val;</w:t>
      </w:r>
    </w:p>
    <w:p w14:paraId="3749FE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341                  String status;</w:t>
      </w:r>
    </w:p>
    <w:p w14:paraId="7D14AC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342                  if (val &lt;= 0 &amp;&amp; val == 0 &amp;&amp; v.get("farmers") != null &amp;&amp; ((Number)v.get("farmers")).intValue() == 0) status = "gray";</w:t>
      </w:r>
    </w:p>
    <w:p w14:paraId="22600F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343                  else if (val &lt; 60 || gap &gt; 15) status = "red";</w:t>
      </w:r>
    </w:p>
    <w:p w14:paraId="264670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344                  else if (val &lt; m[d]) status = "yellow";</w:t>
      </w:r>
    </w:p>
    <w:p w14:paraId="5FFA7B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345                  else status = "green";</w:t>
      </w:r>
    </w:p>
    <w:p w14:paraId="3E6331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346                  if (val &lt; weak) { weak = val; weakDim = DIMS[d]; }</w:t>
      </w:r>
    </w:p>
    <w:p w14:paraId="1EDBD7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347                  Map&lt;String, Object&gt; mm = new LinkedHashMap&lt;&gt;();</w:t>
      </w:r>
    </w:p>
    <w:p w14:paraId="4688BB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348                  mm.put("dim", DIMS[d]);</w:t>
      </w:r>
    </w:p>
    <w:p w14:paraId="65983C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349                  mm.put("value", val);</w:t>
      </w:r>
    </w:p>
    <w:p w14:paraId="3206B8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350                  mm.put("gap", Math.round(gap * 10) / 10.0);</w:t>
      </w:r>
    </w:p>
    <w:p w14:paraId="44C3F1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351                  mm.put("status", status);</w:t>
      </w:r>
    </w:p>
    <w:p w14:paraId="2D718C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352                  dims.add(mm);</w:t>
      </w:r>
    </w:p>
    <w:p w14:paraId="1030B0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353              }</w:t>
      </w:r>
    </w:p>
    <w:p w14:paraId="18DD5B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354              cell.put("dims", dims);</w:t>
      </w:r>
    </w:p>
    <w:p w14:paraId="7894AE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355              cell.put("weakDim", weakDim);</w:t>
      </w:r>
    </w:p>
    <w:p w14:paraId="75295F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356              cells.add(cell);</w:t>
      </w:r>
    </w:p>
    <w:p w14:paraId="3CF2FF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357          }</w:t>
      </w:r>
    </w:p>
    <w:p w14:paraId="0D8892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358          r.put("villages", cells);</w:t>
      </w:r>
    </w:p>
    <w:p w14:paraId="0461E6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359          r.put("themes", THEME);</w:t>
      </w:r>
    </w:p>
    <w:p w14:paraId="16BA10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360          return R.ok(r);</w:t>
      </w:r>
    </w:p>
    <w:p w14:paraId="61C229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361      }</w:t>
      </w:r>
    </w:p>
    <w:p w14:paraId="1952D7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364      @GetMapping("/profiles")</w:t>
      </w:r>
    </w:p>
    <w:p w14:paraId="737D4B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365      public TableDataInfo&lt;Map&lt;String, Object&gt;&gt; profiles(</w:t>
      </w:r>
    </w:p>
    <w:p w14:paraId="1FC497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366              @RequestParam(defaultValue = "1") int pageNum,</w:t>
      </w:r>
    </w:p>
    <w:p w14:paraId="3707DC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367              @RequestParam(defaultValue = "10") int pageSize,</w:t>
      </w:r>
    </w:p>
    <w:p w14:paraId="7432F1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368              @RequestParam(required = false) String township,</w:t>
      </w:r>
    </w:p>
    <w:p w14:paraId="1D0385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369              @RequestParam(required = false) String village,</w:t>
      </w:r>
    </w:p>
    <w:p w14:paraId="796E22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370              @RequestParam(required = false) String level,</w:t>
      </w:r>
    </w:p>
    <w:p w14:paraId="5BE1B3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371              @RequestParam(required = false) String keyword,</w:t>
      </w:r>
    </w:p>
    <w:p w14:paraId="02B950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372              @RequestParam(defaultValue = "2026") String paperId) {</w:t>
      </w:r>
    </w:p>
    <w:p w14:paraId="0F58BD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373          StringBuilder where = new StringBuilder(" WHERE paper_id = ?");</w:t>
      </w:r>
    </w:p>
    <w:p w14:paraId="15A8C5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374          List&lt;Object&gt; params = new ArrayList&lt;&gt;();</w:t>
      </w:r>
    </w:p>
    <w:p w14:paraId="40D36E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375          params.add(paperId);</w:t>
      </w:r>
    </w:p>
    <w:p w14:paraId="32CE02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376          if (notBlank(township)) { where.append(" AND township = ?"); params.add(township); }</w:t>
      </w:r>
    </w:p>
    <w:p w14:paraId="309CBB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377          if (notBlank(village)) { where.append(" AND village = ?"); params.add(village); }</w:t>
      </w:r>
    </w:p>
    <w:p w14:paraId="420462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378          if (notBlank(level)) { where.append(" AND level = ?"); params.add(level); }</w:t>
      </w:r>
    </w:p>
    <w:p w14:paraId="1FD853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379          if (notBlank(keyword)) { where.append(" AND (farmer_name LIKE ? OR farmer_phone LIKE ?)"); params.add("%" + keyword + "%"); params.add("%" + keyword + "%"); }</w:t>
      </w:r>
    </w:p>
    <w:p w14:paraId="2D35A6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380          Long total = jdbcTemplate.queryForObject("SELECT COUNT(*) FROM farmer_profile" + where, Long.class, params.toArray());</w:t>
      </w:r>
    </w:p>
    <w:p w14:paraId="5AECF6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381          int offset = (pageNum - 1) * pageSize;</w:t>
      </w:r>
    </w:p>
    <w:p w14:paraId="30A0BA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382          List&lt;Map&lt;String, Object&gt;&gt; list = jdbcTemplate.queryForList(</w:t>
      </w:r>
    </w:p>
    <w:p w14:paraId="365371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383                  "SELECT id, farmer_name AS farmerName, farmer_phone AS farmerPhone, township, village, pound_group AS poundGroup," +</w:t>
      </w:r>
    </w:p>
    <w:p w14:paraId="4D47AF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384                          " k_cult, k_pp, k_hv, k_cur, k_syn, p_score AS pScore, level, weak_dim AS weakDim, priority" +</w:t>
      </w:r>
    </w:p>
    <w:p w14:paraId="52A54A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385                          " FROM farmer_profile" + where + " ORDER BY priority DESC LIMIT " + pageSize + " OFFSET " + offset, params.toArray());</w:t>
      </w:r>
    </w:p>
    <w:p w14:paraId="339221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386          return TableDataInfo.build(list, total == null ? 0 : total, pageNum, pageSize);</w:t>
      </w:r>
    </w:p>
    <w:p w14:paraId="27DDB2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387      }</w:t>
      </w:r>
    </w:p>
    <w:p w14:paraId="460BE5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390      @GetMapping("/train-plan")</w:t>
      </w:r>
    </w:p>
    <w:p w14:paraId="4BFB8C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391      public R&lt;Map&lt;String, Object&gt;&gt; trainPlan(@RequestParam(defaultValue = "2026") String paperId) {</w:t>
      </w:r>
    </w:p>
    <w:p w14:paraId="08583D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392          Map&lt;String, Object&gt; r = new LinkedHashMap&lt;&gt;();</w:t>
      </w:r>
    </w:p>
    <w:p w14:paraId="533C92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394          double[] m = new double[DIMS.length];</w:t>
      </w:r>
    </w:p>
    <w:p w14:paraId="4FEC44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395          for (int d = 0; d &lt; DIMS.length; d++) m[d] = oneDouble("SELECT AVG(" + DIM_COLS[d] + ") FROM farmer_profile WHERE paper_id=?", paperId);</w:t>
      </w:r>
    </w:p>
    <w:p w14:paraId="633445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396          List&lt;Map&lt;String, Object&gt;&gt; villages = jdbcTemplate.queryForList(</w:t>
      </w:r>
    </w:p>
    <w:p w14:paraId="776EE5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397                  "SELECT township, village, COUNT(*) AS farmers, ROUND(AVG(k_cult),1) AS k_cult, ROUND(AVG(k_pp),1) AS k_pp," +</w:t>
      </w:r>
    </w:p>
    <w:p w14:paraId="689351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398                          " ROUND(AVG(k_hv),1) AS k_hv, ROUND(AVG(k_cur),1) AS k_cur, ROUND(AVG(k_syn),1) AS k_syn" +</w:t>
      </w:r>
    </w:p>
    <w:p w14:paraId="652E28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399                          " FROM farmer_profile WHERE paper_id=? AND village&lt;&gt;'' GROUP BY township, village", paperId);</w:t>
      </w:r>
    </w:p>
    <w:p w14:paraId="4F46C2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400          List&lt;Map&lt;String, Object&gt;&gt; plan = new ArrayList&lt;&gt;();</w:t>
      </w:r>
    </w:p>
    <w:p w14:paraId="1846EB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401          for (Map&lt;String, Object&gt; v : villages) {</w:t>
      </w:r>
    </w:p>
    <w:p w14:paraId="602471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402              for (int d = 0; d &lt; DIMS.length; d++) {</w:t>
      </w:r>
    </w:p>
    <w:p w14:paraId="74A394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403                  double val = num(v.get(DIM_COLS[d]));</w:t>
      </w:r>
    </w:p>
    <w:p w14:paraId="12D680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404                  double gap = m[d] - val;</w:t>
      </w:r>
    </w:p>
    <w:p w14:paraId="52E3B0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405                  if (val &lt; 60 || gap &gt; 15) {</w:t>
      </w:r>
    </w:p>
    <w:p w14:paraId="18841B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406                      Map&lt;String, Object&gt; p2 = new LinkedHashMap&lt;&gt;();</w:t>
      </w:r>
    </w:p>
    <w:p w14:paraId="0690BE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407                      p2.put("township", v.get("township"));</w:t>
      </w:r>
    </w:p>
    <w:p w14:paraId="6A321D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408                      p2.put("village", v.get("village"));</w:t>
      </w:r>
    </w:p>
    <w:p w14:paraId="23BE91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409                      p2.put("dim", DIMS[d]);</w:t>
      </w:r>
    </w:p>
    <w:p w14:paraId="0A9B25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410                      p2.put("value", val);</w:t>
      </w:r>
    </w:p>
    <w:p w14:paraId="553DCD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411                      p2.put("gap", Math.round(gap * 10) / 10.0);</w:t>
      </w:r>
    </w:p>
    <w:p w14:paraId="72EADA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412                      p2.put("theme", THEME.getOrDefault(DIMS[d], DIMS[d] + "专题培训"));</w:t>
      </w:r>
    </w:p>
    <w:p w14:paraId="04C724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413                      p2.put("action", "现场会 + 上门辅导 + 复测");</w:t>
      </w:r>
    </w:p>
    <w:p w14:paraId="139841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414                      double priority = Math.round((0.5 * (100 - val) + 0.3 * 55 + 0.2 * 50) * 10) / 10.0;</w:t>
      </w:r>
    </w:p>
    <w:p w14:paraId="04294D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415                      p2.put("priority", priority);</w:t>
      </w:r>
    </w:p>
    <w:p w14:paraId="678DF7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417                      List&lt;Map&lt;String, Object&gt;&gt; targets = jdbcTemplate.queryForList(</w:t>
      </w:r>
    </w:p>
    <w:p w14:paraId="428260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418                              "SELECT farmer_name AS farmerName, " + DIM_COLS[d] + " AS score FROM farmer_profile" +</w:t>
      </w:r>
    </w:p>
    <w:p w14:paraId="7A4710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419                                      " WHERE paper_id=? AND village=?" +</w:t>
      </w:r>
    </w:p>
    <w:p w14:paraId="60E675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420                                      (DIMS[d].equals("综合") ? " AND k_syn&lt;60" : " AND " + DIM_COLS[d] + "&lt;60") +</w:t>
      </w:r>
    </w:p>
    <w:p w14:paraId="7D1535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421                                      " AND " + DIM_COLS[d] + "&gt;0 ORDER BY " + DIM_COLS[d] + " ASC LIMIT 3", paperId, v.get("village"));</w:t>
      </w:r>
    </w:p>
    <w:p w14:paraId="054B2D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422                      p2.put("targets", targets);</w:t>
      </w:r>
    </w:p>
    <w:p w14:paraId="6BBDBD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423                      plan.add(p2);</w:t>
      </w:r>
    </w:p>
    <w:p w14:paraId="08B607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424                  }</w:t>
      </w:r>
    </w:p>
    <w:p w14:paraId="71D142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425              }</w:t>
      </w:r>
    </w:p>
    <w:p w14:paraId="52C9A1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426          }</w:t>
      </w:r>
    </w:p>
    <w:p w14:paraId="43ADA6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427          plan.sort((a, b) -&gt; Double.compare(-((Number) a.get("priority")).doubleValue(), -((Number) b.get("priority")).doubleValue()));</w:t>
      </w:r>
    </w:p>
    <w:p w14:paraId="2613BA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428          r.put("plan", plan);</w:t>
      </w:r>
    </w:p>
    <w:p w14:paraId="3027F7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429          r.put("themes", THEME);</w:t>
      </w:r>
    </w:p>
    <w:p w14:paraId="450A12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430          return R.ok(r);</w:t>
      </w:r>
    </w:p>
    <w:p w14:paraId="0985E3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431      }</w:t>
      </w:r>
    </w:p>
    <w:p w14:paraId="2F40B4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434      @GetMapping("/radar")</w:t>
      </w:r>
    </w:p>
    <w:p w14:paraId="110A68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435      public R&lt;Map&lt;String, Object&gt;&gt; radarTop(@RequestParam(defaultValue = "1") int limit,</w:t>
      </w:r>
    </w:p>
    <w:p w14:paraId="58D4D8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436                                             @RequestParam(defaultValue = "2026") String paperId) {</w:t>
      </w:r>
    </w:p>
    <w:p w14:paraId="527DC6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437          limit = Math.min(Math.max(limit, 1), 10);</w:t>
      </w:r>
    </w:p>
    <w:p w14:paraId="267A90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438          List&lt;Map&lt;String, Object&gt;&gt; top = jdbcTemplate.queryForList(</w:t>
      </w:r>
    </w:p>
    <w:p w14:paraId="0B9016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439                  "SELECT farmer_name AS farmerName, township, village, k_cult, k_pp, k_hv, k_cur, k_syn, p_score AS pScore" +</w:t>
      </w:r>
    </w:p>
    <w:p w14:paraId="1122DD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440                          " FROM farmer_profile WHERE paper_id=? ORDER BY p_score ASC LIMIT " + limit, paperId);</w:t>
      </w:r>
    </w:p>
    <w:p w14:paraId="1946C9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441          Map&lt;String, Object&gt; r = new HashMap&lt;&gt;();</w:t>
      </w:r>
    </w:p>
    <w:p w14:paraId="75AC3F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442          r.put("top", top);</w:t>
      </w:r>
    </w:p>
    <w:p w14:paraId="5CE212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443          return R.ok(r);</w:t>
      </w:r>
    </w:p>
    <w:p w14:paraId="2445D3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444      }</w:t>
      </w:r>
    </w:p>
    <w:p w14:paraId="7A6C72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448      private Map&lt;String, Object&gt; buildBaseline(double[] m) {</w:t>
      </w:r>
    </w:p>
    <w:p w14:paraId="16D8D3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449          Map&lt;String, Object&gt; b = new LinkedHashMap&lt;&gt;();</w:t>
      </w:r>
    </w:p>
    <w:p w14:paraId="508D4D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450          for (int d = 0; d &lt; DIMS.length; d++) b.put(DIMS[d], m[d]);</w:t>
      </w:r>
    </w:p>
    <w:p w14:paraId="4532F3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451          return b;</w:t>
      </w:r>
    </w:p>
    <w:p w14:paraId="0527D2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452      }</w:t>
      </w:r>
    </w:p>
    <w:p w14:paraId="3B42A4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454      private double oneDouble(String sql, Object... args) {</w:t>
      </w:r>
    </w:p>
    <w:p w14:paraId="2B25B5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455          Double v = jdbcTemplate.queryForObject(sql, Double.class, args);</w:t>
      </w:r>
    </w:p>
    <w:p w14:paraId="6638FB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456          return v == null ? 0 : v;</w:t>
      </w:r>
    </w:p>
    <w:p w14:paraId="046590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457      }</w:t>
      </w:r>
    </w:p>
    <w:p w14:paraId="3FC845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459      private boolean notBlank(String s) { return s != null &amp;&amp; !s.trim().isEmpty(); }</w:t>
      </w:r>
    </w:p>
    <w:p w14:paraId="478B83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461      private String str(Object o) { return o == null ? "" : String.valueOf(o); }</w:t>
      </w:r>
    </w:p>
    <w:p w14:paraId="1DD086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463      private int intV(Object o) {</w:t>
      </w:r>
    </w:p>
    <w:p w14:paraId="050503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464          if (o == null) return 0;</w:t>
      </w:r>
    </w:p>
    <w:p w14:paraId="67013A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465          if (o instanceof Number) return ((Number) o).intValue();</w:t>
      </w:r>
    </w:p>
    <w:p w14:paraId="45689E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466          try { return Integer.parseInt(str(o)); } catch (Exception e) { return 0; }</w:t>
      </w:r>
    </w:p>
    <w:p w14:paraId="7357F8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467      }</w:t>
      </w:r>
    </w:p>
    <w:p w14:paraId="29334C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469      private double num(Object o) {</w:t>
      </w:r>
    </w:p>
    <w:p w14:paraId="2CCA16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470          if (o == null) return 0;</w:t>
      </w:r>
    </w:p>
    <w:p w14:paraId="654CDD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471          if (o instanceof Number) return ((Number) o).doubleValue();</w:t>
      </w:r>
    </w:p>
    <w:p w14:paraId="69D393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472          return 0;</w:t>
      </w:r>
    </w:p>
    <w:p w14:paraId="110BFD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473      }</w:t>
      </w:r>
    </w:p>
    <w:p w14:paraId="7CF506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475      private int sum(int[] a, int uptoExclusive) { int s = 0; for (int i = 0; i &lt; uptoExclusive; i++) s += a[i]; return s; }</w:t>
      </w:r>
    </w:p>
    <w:p w14:paraId="4A5A87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477      private double round(double v) { return Math.round(v * 10) / 10.0; }</w:t>
      </w:r>
    </w:p>
    <w:p w14:paraId="64C60B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479      private java.sql.Date dateOrNull(Object o) {</w:t>
      </w:r>
    </w:p>
    <w:p w14:paraId="09ED71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480          if (o == null) return null;</w:t>
      </w:r>
    </w:p>
    <w:p w14:paraId="2B9F8B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481          try { return java.sql.Date.valueOf(str(o)); } catch (Exception e) { return null; }</w:t>
      </w:r>
    </w:p>
    <w:p w14:paraId="15AEF6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482      }</w:t>
      </w:r>
    </w:p>
    <w:p w14:paraId="70E4CC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483  }</w:t>
      </w:r>
    </w:p>
    <w:p w14:paraId="0306BE93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ruoyi-barn/src/main/java/com/barn/barn/controller/FarmerController.java</w:t>
      </w:r>
    </w:p>
    <w:p w14:paraId="6A673A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com.barn.barn.controller;</w:t>
      </w:r>
    </w:p>
    <w:p w14:paraId="77B338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com.baomidou.mybatisplus.core.conditions.query.LambdaQueryWrapper;</w:t>
      </w:r>
    </w:p>
    <w:p w14:paraId="70FEF5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com.baomidou.mybatisplus.core.metadata.IPage;</w:t>
      </w:r>
    </w:p>
    <w:p w14:paraId="49475B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com.baomidou.mybatisplus.core.toolkit.StringUtils;</w:t>
      </w:r>
    </w:p>
    <w:p w14:paraId="73C46E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com.baomidou.mybatisplus.extension.plugins.pagination.Page;</w:t>
      </w:r>
    </w:p>
    <w:p w14:paraId="5DA68B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com.barn.barn.entity.Farmer;</w:t>
      </w:r>
    </w:p>
    <w:p w14:paraId="6A48ED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import com.barn.barn.mapper.FarmerMapper;</w:t>
      </w:r>
    </w:p>
    <w:p w14:paraId="1064E9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com.barn.common.core.domain.R;</w:t>
      </w:r>
    </w:p>
    <w:p w14:paraId="1F2C92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import com.barn.common.core.domain.TableDataInfo;</w:t>
      </w:r>
    </w:p>
    <w:p w14:paraId="43EB6D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import org.springframework.beans.factory.annotation.Autowired;</w:t>
      </w:r>
    </w:p>
    <w:p w14:paraId="0A16A5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import org.springframework.core.io.ClassPathResource;</w:t>
      </w:r>
    </w:p>
    <w:p w14:paraId="449655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import org.springframework.jdbc.core.JdbcTemplate;</w:t>
      </w:r>
    </w:p>
    <w:p w14:paraId="09B858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import org.springframework.security.crypto.password.PasswordEncoder;</w:t>
      </w:r>
    </w:p>
    <w:p w14:paraId="6E6113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import org.springframework.util.StreamUtils;</w:t>
      </w:r>
    </w:p>
    <w:p w14:paraId="463C9B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import org.springframework.web.bind.annotation.*;</w:t>
      </w:r>
    </w:p>
    <w:p w14:paraId="4DB74A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import org.springframework.web.multipart.MultipartFile;</w:t>
      </w:r>
    </w:p>
    <w:p w14:paraId="46E86D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import javax.servlet.http.HttpServletResponse;</w:t>
      </w:r>
    </w:p>
    <w:p w14:paraId="17F20B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import java.io.IOException;</w:t>
      </w:r>
    </w:p>
    <w:p w14:paraId="5EAFDA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import java.io.InputStream;</w:t>
      </w:r>
    </w:p>
    <w:p w14:paraId="4EC567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import java.math.BigDecimal;</w:t>
      </w:r>
    </w:p>
    <w:p w14:paraId="781FB5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import java.nio.charset.StandardCharsets;</w:t>
      </w:r>
    </w:p>
    <w:p w14:paraId="04FDF8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import java.time.LocalDateTime;</w:t>
      </w:r>
    </w:p>
    <w:p w14:paraId="07542B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import java.util.HashMap;</w:t>
      </w:r>
    </w:p>
    <w:p w14:paraId="5E2475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import java.util.List;</w:t>
      </w:r>
    </w:p>
    <w:p w14:paraId="0C5660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import java.util.Map;</w:t>
      </w:r>
    </w:p>
    <w:p w14:paraId="7009F6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@RestController</w:t>
      </w:r>
    </w:p>
    <w:p w14:paraId="75F468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@RequestMapping("/farmer")</w:t>
      </w:r>
    </w:p>
    <w:p w14:paraId="015AAC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public class FarmerController {</w:t>
      </w:r>
    </w:p>
    <w:p w14:paraId="121CBE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  @Autowired</w:t>
      </w:r>
    </w:p>
    <w:p w14:paraId="761683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  private FarmerMapper farmerMapper;</w:t>
      </w:r>
    </w:p>
    <w:p w14:paraId="450A03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  @Autowired</w:t>
      </w:r>
    </w:p>
    <w:p w14:paraId="674C78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  private JdbcTemplate jdbcTemplate;</w:t>
      </w:r>
    </w:p>
    <w:p w14:paraId="77A47F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  @Autowired</w:t>
      </w:r>
    </w:p>
    <w:p w14:paraId="098A09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  private PasswordEncoder passwordEncoder;</w:t>
      </w:r>
    </w:p>
    <w:p w14:paraId="0A5A7B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  private static final String CSV_HEADERS =</w:t>
      </w:r>
    </w:p>
    <w:p w14:paraId="47D81C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          "单位名称,种植者名称,年龄,手机号,行政区划,合同编号,合同类型,烟叶品种,种植面积,约定总收购量";</w:t>
      </w:r>
    </w:p>
    <w:p w14:paraId="5FA1C2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    @GetMapping("/stats")</w:t>
      </w:r>
    </w:p>
    <w:p w14:paraId="5BC812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  public R&lt;Map&lt;String, Object&gt;&gt; stats() {</w:t>
      </w:r>
    </w:p>
    <w:p w14:paraId="19DD9D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      Long total = farmerMapper.selectCount(new LambdaQueryWrapper&lt;&gt;());</w:t>
      </w:r>
    </w:p>
    <w:p w14:paraId="6ABC1A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      Long active = farmerMapper.selectCount(new LambdaQueryWrapper&lt;Farmer&gt;().eq(Farmer::getStatus, 1));</w:t>
      </w:r>
    </w:p>
    <w:p w14:paraId="0602F2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      Map&lt;String, Object&gt; result = new HashMap&lt;&gt;();</w:t>
      </w:r>
    </w:p>
    <w:p w14:paraId="5B68DC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      result.put("total", total);</w:t>
      </w:r>
    </w:p>
    <w:p w14:paraId="68504F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        result.put("active", active);</w:t>
      </w:r>
    </w:p>
    <w:p w14:paraId="4DA6A1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        result.put("creditA", 0);</w:t>
      </w:r>
    </w:p>
    <w:p w14:paraId="09F014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        result.put("creditB", 0);</w:t>
      </w:r>
    </w:p>
    <w:p w14:paraId="63FE46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      result.put("creditC", 0);</w:t>
      </w:r>
    </w:p>
    <w:p w14:paraId="6430A8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      result.put("creditD", 0);</w:t>
      </w:r>
    </w:p>
    <w:p w14:paraId="12A82F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      List&lt;Map&lt;String, Object&gt;&gt; creditStats = jdbcTemplate.queryForList(</w:t>
      </w:r>
    </w:p>
    <w:p w14:paraId="4E7752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                "SELECT credit_level, COUNT(*) AS cnt FROM users GROUP BY credit_level");</w:t>
      </w:r>
    </w:p>
    <w:p w14:paraId="4A021E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      for (Map&lt;String, Object&gt; row : creditStats) {</w:t>
      </w:r>
    </w:p>
    <w:p w14:paraId="33DD8F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            String level = (String) row.get("credit_level");</w:t>
      </w:r>
    </w:p>
    <w:p w14:paraId="46614E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          Number count = (Number) row.get("cnt");</w:t>
      </w:r>
    </w:p>
    <w:p w14:paraId="3DBF9A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            if (level != null &amp;&amp; count != null) {</w:t>
      </w:r>
    </w:p>
    <w:p w14:paraId="3C4AAC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              switch (level) {</w:t>
      </w:r>
    </w:p>
    <w:p w14:paraId="29BDDC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                  case "A": result.put("creditA", count.intValue()); break;</w:t>
      </w:r>
    </w:p>
    <w:p w14:paraId="56A18A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                    case "B": result.put("creditB", count.intValue()); break;</w:t>
      </w:r>
    </w:p>
    <w:p w14:paraId="7C0984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                  case "C": result.put("creditC", count.intValue()); break;</w:t>
      </w:r>
    </w:p>
    <w:p w14:paraId="1BBB9B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                    case "D": result.put("creditD", count.intValue()); break;</w:t>
      </w:r>
    </w:p>
    <w:p w14:paraId="0CB10A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              }</w:t>
      </w:r>
    </w:p>
    <w:p w14:paraId="17D582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            }</w:t>
      </w:r>
    </w:p>
    <w:p w14:paraId="33E3E0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        }</w:t>
      </w:r>
    </w:p>
    <w:p w14:paraId="713A8D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        List&lt;Map&lt;String, Object&gt;&gt; growthTrend = jdbcTemplate.queryForList(</w:t>
      </w:r>
    </w:p>
    <w:p w14:paraId="2B268C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                "SELECT DATE_FORMAT(created_at, '%Y-%m') AS month, COUNT(*) AS cnt " +</w:t>
      </w:r>
    </w:p>
    <w:p w14:paraId="7FFBBA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                "FROM users WHERE created_at &gt;= DATE_SUB(CURDATE(), INTERVAL 6 MONTH) " +</w:t>
      </w:r>
    </w:p>
    <w:p w14:paraId="3AE5F6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                "GROUP BY DATE_FORMAT(created_at, '%Y-%m') ORDER BY month ASC");</w:t>
      </w:r>
    </w:p>
    <w:p w14:paraId="22A163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        result.put("growthTrend", growthTrend);</w:t>
      </w:r>
    </w:p>
    <w:p w14:paraId="5C01F5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        return R.ok(result);</w:t>
      </w:r>
    </w:p>
    <w:p w14:paraId="21C9BE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    }</w:t>
      </w:r>
    </w:p>
    <w:p w14:paraId="108877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  @GetMapping("/list")</w:t>
      </w:r>
    </w:p>
    <w:p w14:paraId="4A218C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    public TableDataInfo&lt;Farmer&gt; list(@RequestParam(defaultValue = "1") int pageNum,</w:t>
      </w:r>
    </w:p>
    <w:p w14:paraId="5B8C48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                                    @RequestParam(defaultValue = "10") int pageSize,</w:t>
      </w:r>
    </w:p>
    <w:p w14:paraId="438328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                                      @RequestParam(required = false) String name,</w:t>
      </w:r>
    </w:p>
    <w:p w14:paraId="2B3558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                                      @RequestParam(required = false) String phone,</w:t>
      </w:r>
    </w:p>
    <w:p w14:paraId="3B758D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                                      @RequestParam(required = false) String creditLevel,</w:t>
      </w:r>
    </w:p>
    <w:p w14:paraId="275DDF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                                      @RequestParam(required = false) Integer creditScore,</w:t>
      </w:r>
    </w:p>
    <w:p w14:paraId="235448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                                      @RequestParam(required = false) String area,</w:t>
      </w:r>
    </w:p>
    <w:p w14:paraId="5F7245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                                      @RequestParam(required = false) java.math.BigDecimal plantingArea,</w:t>
      </w:r>
    </w:p>
    <w:p w14:paraId="5BA6CE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                                      @RequestParam(required = false) Integer plantingYears,</w:t>
      </w:r>
    </w:p>
    <w:p w14:paraId="2DE385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                                      @RequestParam(required = false) Integer totalBakes,</w:t>
      </w:r>
    </w:p>
    <w:p w14:paraId="385539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                                      @RequestParam(required = false) Integer status) {</w:t>
      </w:r>
    </w:p>
    <w:p w14:paraId="5BD880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        LambdaQueryWrapper&lt;Farmer&gt; wrapper = new LambdaQueryWrapper&lt;&gt;();</w:t>
      </w:r>
    </w:p>
    <w:p w14:paraId="575595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        wrapper.like(StringUtils.isNotBlank(name), Farmer::getName, name);</w:t>
      </w:r>
    </w:p>
    <w:p w14:paraId="63833F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        wrapper.like(StringUtils.isNotBlank(phone), Farmer::getPhone, phone);</w:t>
      </w:r>
    </w:p>
    <w:p w14:paraId="3DA545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      wrapper.eq(StringUtils.isNotBlank(creditLevel), Farmer::getCreditLevel, creditLevel);</w:t>
      </w:r>
    </w:p>
    <w:p w14:paraId="68337C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        wrapper.eq(creditScore != null, Farmer::getCreditScore, creditScore);</w:t>
      </w:r>
    </w:p>
    <w:p w14:paraId="2A765A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        wrapper.like(StringUtils.isNotBlank(area), Farmer::getArea, area);</w:t>
      </w:r>
    </w:p>
    <w:p w14:paraId="736FDD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        wrapper.eq(plantingArea != null, Farmer::getPlantingArea, plantingArea);</w:t>
      </w:r>
    </w:p>
    <w:p w14:paraId="30CEB6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      wrapper.eq(plantingYears != null, Farmer::getPlantingYears, plantingYears);</w:t>
      </w:r>
    </w:p>
    <w:p w14:paraId="4B9DD3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      wrapper.eq(totalBakes != null, Farmer::getTotalBakes, totalBakes);</w:t>
      </w:r>
    </w:p>
    <w:p w14:paraId="71E910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      wrapper.eq(status != null, Farmer::getStatus, status);</w:t>
      </w:r>
    </w:p>
    <w:p w14:paraId="1A2D3B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        wrapper.orderByDesc(Farmer::getCreatedAt);</w:t>
      </w:r>
    </w:p>
    <w:p w14:paraId="5E6858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117          IPage&lt;Farmer&gt; page = farmerMapper.selectPage(new Page&lt;&gt;(pageNum, pageSize), wrapper);</w:t>
      </w:r>
    </w:p>
    <w:p w14:paraId="5656B6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        return TableDataInfo.build(page.getRecords(), page.getTotal(), pageNum, pageSize);</w:t>
      </w:r>
    </w:p>
    <w:p w14:paraId="6440A3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    }</w:t>
      </w:r>
    </w:p>
    <w:p w14:paraId="66E94C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124      @PostMapping</w:t>
      </w:r>
    </w:p>
    <w:p w14:paraId="543668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    public R&lt;String&gt; addFarmer(@RequestBody Farmer farmer) {</w:t>
      </w:r>
    </w:p>
    <w:p w14:paraId="692156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126          try {</w:t>
      </w:r>
    </w:p>
    <w:p w14:paraId="07FF8C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            if (farmer.getCreditLevel() == null || farmer.getCreditLevel().isEmpty()) {</w:t>
      </w:r>
    </w:p>
    <w:p w14:paraId="7A8A6F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                farmer.setCreditLevel("B");</w:t>
      </w:r>
    </w:p>
    <w:p w14:paraId="4F874D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            }</w:t>
      </w:r>
    </w:p>
    <w:p w14:paraId="3F28FC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            if (farmer.getCreditScore() == null) {</w:t>
      </w:r>
    </w:p>
    <w:p w14:paraId="73BDB1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                farmer.setCreditScore(0);</w:t>
      </w:r>
    </w:p>
    <w:p w14:paraId="421B5E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            }</w:t>
      </w:r>
    </w:p>
    <w:p w14:paraId="213E5D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134              if (farmer.getPlantingArea() == null) {</w:t>
      </w:r>
    </w:p>
    <w:p w14:paraId="6593EA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                farmer.setPlantingArea(java.math.BigDecimal.ZERO);</w:t>
      </w:r>
    </w:p>
    <w:p w14:paraId="074DF5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            }</w:t>
      </w:r>
    </w:p>
    <w:p w14:paraId="4CDB31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            if (farmer.getPlantingYears() == null) {</w:t>
      </w:r>
    </w:p>
    <w:p w14:paraId="7524A1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                farmer.setPlantingYears(0);</w:t>
      </w:r>
    </w:p>
    <w:p w14:paraId="04471B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139              }</w:t>
      </w:r>
    </w:p>
    <w:p w14:paraId="473434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140              if (farmer.getTotalBakes() == null) {</w:t>
      </w:r>
    </w:p>
    <w:p w14:paraId="607CD0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                farmer.setTotalBakes(0);</w:t>
      </w:r>
    </w:p>
    <w:p w14:paraId="74C423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            }</w:t>
      </w:r>
    </w:p>
    <w:p w14:paraId="4E89E8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            if (farmer.getStatus() == null) {</w:t>
      </w:r>
    </w:p>
    <w:p w14:paraId="26EBCF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                farmer.setStatus(1);</w:t>
      </w:r>
    </w:p>
    <w:p w14:paraId="206917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            }</w:t>
      </w:r>
    </w:p>
    <w:p w14:paraId="601726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148              long timestamp = System.currentTimeMillis();</w:t>
      </w:r>
    </w:p>
    <w:p w14:paraId="1CC6EB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          int random = (int)(Math.random() * 10000);</w:t>
      </w:r>
    </w:p>
    <w:p w14:paraId="1EAE40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            farmer.setId("u" + timestamp + random);  // 格式: u时间戳4位随机数 (最多19字符)</w:t>
      </w:r>
    </w:p>
    <w:p w14:paraId="1F3590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            farmer.setCreatedAt(LocalDateTime.now());</w:t>
      </w:r>
    </w:p>
    <w:p w14:paraId="2B9587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            farmer.setUpdatedAt(LocalDateTime.now());</w:t>
      </w:r>
    </w:p>
    <w:p w14:paraId="11F1F9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            farmerMapper.insert(farmer);</w:t>
      </w:r>
    </w:p>
    <w:p w14:paraId="19E2F6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            try {</w:t>
      </w:r>
    </w:p>
    <w:p w14:paraId="79CB75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161                  String encodedPassword = passwordEncoder.encode("123456");</w:t>
      </w:r>
    </w:p>
    <w:p w14:paraId="1D8206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                jdbcTemplate.update(</w:t>
      </w:r>
    </w:p>
    <w:p w14:paraId="61272C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                  "INSERT INTO sys_admins (dept_id, user_name, nick_name, user_type, phone, password, status, del_flag, created_at, updated_at) " +</w:t>
      </w:r>
    </w:p>
    <w:p w14:paraId="2F33B5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164                      "VALUES (?, ?, ?, ?, ?, ?, ?, ?, NOW(), NOW())",</w:t>
      </w:r>
    </w:p>
    <w:p w14:paraId="167431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165                      100,  // 默认部门ID</w:t>
      </w:r>
    </w:p>
    <w:p w14:paraId="55C940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                    farmer.getPhone(),  // user_name=手机号</w:t>
      </w:r>
    </w:p>
    <w:p w14:paraId="65A81A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                    farmer.getName(),  // nick_name=烟农姓名</w:t>
      </w:r>
    </w:p>
    <w:p w14:paraId="0EED68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                    "F",  // user_type=F表示烟农</w:t>
      </w:r>
    </w:p>
    <w:p w14:paraId="1A66DD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                    farmer.getPhone(),  // phone=手机号</w:t>
      </w:r>
    </w:p>
    <w:p w14:paraId="4E5E88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                    encodedPassword,  // 加密后的默认密码: 123456</w:t>
      </w:r>
    </w:p>
    <w:p w14:paraId="4E7830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                    "0",  // status=0表示正常</w:t>
      </w:r>
    </w:p>
    <w:p w14:paraId="04162F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                    "0"  // del_flag=0表示未删除</w:t>
      </w:r>
    </w:p>
    <w:p w14:paraId="100926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                );</w:t>
      </w:r>
    </w:p>
    <w:p w14:paraId="423500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            } catch (Exception e) {</w:t>
      </w:r>
    </w:p>
    <w:p w14:paraId="5D9D55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176                  System.out.println("同步到sys_admins表失败: " + e.getMessage());</w:t>
      </w:r>
    </w:p>
    <w:p w14:paraId="4F52EE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            }</w:t>
      </w:r>
    </w:p>
    <w:p w14:paraId="08ACD1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179              return R.ok("添加成功");</w:t>
      </w:r>
    </w:p>
    <w:p w14:paraId="107984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180          } catch (Exception e) {</w:t>
      </w:r>
    </w:p>
    <w:p w14:paraId="290CA6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            return R.fail("添加失败: " + e.getMessage());</w:t>
      </w:r>
    </w:p>
    <w:p w14:paraId="547436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182          }</w:t>
      </w:r>
    </w:p>
    <w:p w14:paraId="190B4D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183      }</w:t>
      </w:r>
    </w:p>
    <w:p w14:paraId="34C379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188      @PutMapping</w:t>
      </w:r>
    </w:p>
    <w:p w14:paraId="65E180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  public R&lt;String&gt; updateFarmer(@RequestBody Farmer farmer) {</w:t>
      </w:r>
    </w:p>
    <w:p w14:paraId="03EC5B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190          try {</w:t>
      </w:r>
    </w:p>
    <w:p w14:paraId="4EEA46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            Farmer existing = farmerMapper.selectById(farmer.getId());</w:t>
      </w:r>
    </w:p>
    <w:p w14:paraId="6413C1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192              if (existing == null) {</w:t>
      </w:r>
    </w:p>
    <w:p w14:paraId="62C571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193                  return R.fail("烟农不存在");</w:t>
      </w:r>
    </w:p>
    <w:p w14:paraId="0F5DD1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194              }</w:t>
      </w:r>
    </w:p>
    <w:p w14:paraId="40D8DB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197              farmerMapper.updateById(farmer);</w:t>
      </w:r>
    </w:p>
    <w:p w14:paraId="068C67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198              return R.ok("更新成功");</w:t>
      </w:r>
    </w:p>
    <w:p w14:paraId="6FE6BC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199          } catch (Exception e) {</w:t>
      </w:r>
    </w:p>
    <w:p w14:paraId="154B07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200              return R.fail("更新失败: " + e.getMessage());</w:t>
      </w:r>
    </w:p>
    <w:p w14:paraId="6668B9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201          }</w:t>
      </w:r>
    </w:p>
    <w:p w14:paraId="67FC62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202      }</w:t>
      </w:r>
    </w:p>
    <w:p w14:paraId="384703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207      @DeleteMapping("/{id}")</w:t>
      </w:r>
    </w:p>
    <w:p w14:paraId="77BC99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208      public R&lt;String&gt; deleteFarmer(@PathVariable String id) {</w:t>
      </w:r>
    </w:p>
    <w:p w14:paraId="445FDE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209          try {</w:t>
      </w:r>
    </w:p>
    <w:p w14:paraId="30425F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211              Farmer farmer = farmerMapper.selectById(id);</w:t>
      </w:r>
    </w:p>
    <w:p w14:paraId="208144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212              if (farmer == null) {</w:t>
      </w:r>
    </w:p>
    <w:p w14:paraId="63E741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213                  return R.fail("删除失败，烟农不存在");</w:t>
      </w:r>
    </w:p>
    <w:p w14:paraId="2861BD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214              }</w:t>
      </w:r>
    </w:p>
    <w:p w14:paraId="28CF1D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215              String phone = farmer.getPhone();</w:t>
      </w:r>
    </w:p>
    <w:p w14:paraId="0DB72D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217              int rows = farmerMapper.deleteById(id);</w:t>
      </w:r>
    </w:p>
    <w:p w14:paraId="59DB74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218              if (rows &gt; 0) {</w:t>
      </w:r>
    </w:p>
    <w:p w14:paraId="081E7C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220                  try {</w:t>
      </w:r>
    </w:p>
    <w:p w14:paraId="2E8E1F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221                      jdbcTemplate.update("DELETE FROM sys_admins WHERE user_name = ?", phone);</w:t>
      </w:r>
    </w:p>
    <w:p w14:paraId="636888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222                  } catch (Exception e) {</w:t>
      </w:r>
    </w:p>
    <w:p w14:paraId="1B0509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223                      System.out.println("删除sys_admins表记录失败: " + e.getMessage());</w:t>
      </w:r>
    </w:p>
    <w:p w14:paraId="6BD0DE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224                  }</w:t>
      </w:r>
    </w:p>
    <w:p w14:paraId="1FC3C2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225                  return R.ok("删除成功");</w:t>
      </w:r>
    </w:p>
    <w:p w14:paraId="4DB0EA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226              } else {</w:t>
      </w:r>
    </w:p>
    <w:p w14:paraId="5AE54A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227                  return R.fail("删除失败，烟农不存在");</w:t>
      </w:r>
    </w:p>
    <w:p w14:paraId="5B65DB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228              }</w:t>
      </w:r>
    </w:p>
    <w:p w14:paraId="515A53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229          } catch (Exception e) {</w:t>
      </w:r>
    </w:p>
    <w:p w14:paraId="4237BA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230              return R.fail("删除失败: " + e.getMessage());</w:t>
      </w:r>
    </w:p>
    <w:p w14:paraId="1DF0EA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231          }</w:t>
      </w:r>
    </w:p>
    <w:p w14:paraId="0597F2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232      }</w:t>
      </w:r>
    </w:p>
    <w:p w14:paraId="70A7DF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237      @DeleteMapping("/batch")</w:t>
      </w:r>
    </w:p>
    <w:p w14:paraId="0BB1D6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238      public R&lt;String&gt; batchDeleteFarmer(@RequestBody Map&lt;String, List&lt;String&gt;&gt; request) {</w:t>
      </w:r>
    </w:p>
    <w:p w14:paraId="4FA939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239          try {</w:t>
      </w:r>
    </w:p>
    <w:p w14:paraId="721D25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240              List&lt;String&gt; ids = request.get("ids");</w:t>
      </w:r>
    </w:p>
    <w:p w14:paraId="7E703C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241              if (ids == null || ids.isEmpty()) {</w:t>
      </w:r>
    </w:p>
    <w:p w14:paraId="4DB634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242                  return R.fail("请选择要删除的记录");</w:t>
      </w:r>
    </w:p>
    <w:p w14:paraId="1754F6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243              }</w:t>
      </w:r>
    </w:p>
    <w:p w14:paraId="1DB704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244              int count = 0;</w:t>
      </w:r>
    </w:p>
    <w:p w14:paraId="00F817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245              for (String id : ids) {</w:t>
      </w:r>
    </w:p>
    <w:p w14:paraId="5866B8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246                  Farmer farmer = farmerMapper.selectById(id);</w:t>
      </w:r>
    </w:p>
    <w:p w14:paraId="31C421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247                  if (farmer != null) {</w:t>
      </w:r>
    </w:p>
    <w:p w14:paraId="0AB3B2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248                      String phone = farmer.getPhone();</w:t>
      </w:r>
    </w:p>
    <w:p w14:paraId="4B9F02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249                      if (farmerMapper.deleteById(id) &gt; 0) {</w:t>
      </w:r>
    </w:p>
    <w:p w14:paraId="734699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251                          try {</w:t>
      </w:r>
    </w:p>
    <w:p w14:paraId="2EFBE1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252                              jdbcTemplate.update("DELETE FROM sys_admins WHERE user_name = ?", phone);</w:t>
      </w:r>
    </w:p>
    <w:p w14:paraId="15CD52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253                          } catch (Exception ex) {</w:t>
      </w:r>
    </w:p>
    <w:p w14:paraId="5B321D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254                              System.out.println("删除sys_admins表记录失败: " + ex.getMessage());</w:t>
      </w:r>
    </w:p>
    <w:p w14:paraId="772BCA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255                          }</w:t>
      </w:r>
    </w:p>
    <w:p w14:paraId="073BA1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256                          count++;</w:t>
      </w:r>
    </w:p>
    <w:p w14:paraId="5484DD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257                      }</w:t>
      </w:r>
    </w:p>
    <w:p w14:paraId="1B92DD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258                  }</w:t>
      </w:r>
    </w:p>
    <w:p w14:paraId="230C75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259              }</w:t>
      </w:r>
    </w:p>
    <w:p w14:paraId="0B105A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260              return R.ok("成功删除" + count + "条记录");</w:t>
      </w:r>
    </w:p>
    <w:p w14:paraId="3865E1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261          } catch (Exception e) {</w:t>
      </w:r>
    </w:p>
    <w:p w14:paraId="26FB6B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262              return R.fail("批量删除失败: " + e.getMessage());</w:t>
      </w:r>
    </w:p>
    <w:p w14:paraId="757FC7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263          }</w:t>
      </w:r>
    </w:p>
    <w:p w14:paraId="0D62C5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264      }</w:t>
      </w:r>
    </w:p>
    <w:p w14:paraId="3BE311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271      @PostMapping("/import")</w:t>
      </w:r>
    </w:p>
    <w:p w14:paraId="3E8BCF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272      public R&lt;Map&lt;String, Object&gt;&gt; importFarmer(@RequestParam("file") MultipartFile file) {</w:t>
      </w:r>
    </w:p>
    <w:p w14:paraId="58A29D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273          Map&lt;String, Object&gt; result = new HashMap&lt;&gt;();</w:t>
      </w:r>
    </w:p>
    <w:p w14:paraId="46DF6C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274          result.put("success", 0);</w:t>
      </w:r>
    </w:p>
    <w:p w14:paraId="390101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275          result.put("skipped", 0);</w:t>
      </w:r>
    </w:p>
    <w:p w14:paraId="445444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276          result.put("message", "请使用JSON导入方式");</w:t>
      </w:r>
    </w:p>
    <w:p w14:paraId="0B07F1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277          return R.ok(result);</w:t>
      </w:r>
    </w:p>
    <w:p w14:paraId="7352DD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278      }</w:t>
      </w:r>
    </w:p>
    <w:p w14:paraId="72257B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288      @PostMapping("/import-json")</w:t>
      </w:r>
    </w:p>
    <w:p w14:paraId="64463D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289      public R&lt;Map&lt;String, Object&gt;&gt; importFarmerJson(@RequestBody List&lt;Map&lt;String, String&gt;&gt; dataList) {</w:t>
      </w:r>
    </w:p>
    <w:p w14:paraId="6685CB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290          Map&lt;String, Object&gt; result = new HashMap&lt;&gt;();</w:t>
      </w:r>
    </w:p>
    <w:p w14:paraId="0326DF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291          int successCount = 0;</w:t>
      </w:r>
    </w:p>
    <w:p w14:paraId="6B4C2E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292          int skipCount = 0;</w:t>
      </w:r>
    </w:p>
    <w:p w14:paraId="42DE08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294          if (dataList == null || dataList.isEmpty()) {</w:t>
      </w:r>
    </w:p>
    <w:p w14:paraId="74C435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295              result.put("success", 0);</w:t>
      </w:r>
    </w:p>
    <w:p w14:paraId="11490F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296              result.put("skipped", 0);</w:t>
      </w:r>
    </w:p>
    <w:p w14:paraId="589E06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297              return R.ok(result);</w:t>
      </w:r>
    </w:p>
    <w:p w14:paraId="4D3751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298          }</w:t>
      </w:r>
    </w:p>
    <w:p w14:paraId="09D911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300          for (Map&lt;String, String&gt; data : dataList) {</w:t>
      </w:r>
    </w:p>
    <w:p w14:paraId="1E9054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301              String unitName         = data.get("unitName");</w:t>
      </w:r>
    </w:p>
    <w:p w14:paraId="19D7A5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302              String name             = data.get("name");</w:t>
      </w:r>
    </w:p>
    <w:p w14:paraId="270167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303              String ageStr           = data.get("age");</w:t>
      </w:r>
    </w:p>
    <w:p w14:paraId="2C5C39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304              String phone            = data.get("phone");</w:t>
      </w:r>
    </w:p>
    <w:p w14:paraId="4B97AB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305              String area             = data.get("area");</w:t>
      </w:r>
    </w:p>
    <w:p w14:paraId="6A72D4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306              String contractNo       = data.get("contractNo");</w:t>
      </w:r>
    </w:p>
    <w:p w14:paraId="00B34B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307              String contractType     = data.get("contractType");</w:t>
      </w:r>
    </w:p>
    <w:p w14:paraId="3BAB4E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308              String tobaccoVariety   = data.get("tobaccoVariety");</w:t>
      </w:r>
    </w:p>
    <w:p w14:paraId="675769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309              String plantingAreaStr  = data.get("plantingArea");</w:t>
      </w:r>
    </w:p>
    <w:p w14:paraId="671E09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310              String agreedQuantityStr = data.get("agreedQuantity");</w:t>
      </w:r>
    </w:p>
    <w:p w14:paraId="34C15E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313              if (name == null || name.isEmpty() || phone == null || phone.isEmpty()) {</w:t>
      </w:r>
    </w:p>
    <w:p w14:paraId="52B629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314                  skipCount++;</w:t>
      </w:r>
    </w:p>
    <w:p w14:paraId="7F5BDB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315                  continue;</w:t>
      </w:r>
    </w:p>
    <w:p w14:paraId="4A841B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316              }</w:t>
      </w:r>
    </w:p>
    <w:p w14:paraId="278856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319              Integer count = jdbcTemplate.queryForObject(</w:t>
      </w:r>
    </w:p>
    <w:p w14:paraId="7149E0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320                      "SELECT COUNT(*) FROM users WHERE phone = ?", Integer.class, phone);</w:t>
      </w:r>
    </w:p>
    <w:p w14:paraId="36BA07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321              if (count != null &amp;&amp; count &gt; 0) {</w:t>
      </w:r>
    </w:p>
    <w:p w14:paraId="2403B5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322                  skipCount++;</w:t>
      </w:r>
    </w:p>
    <w:p w14:paraId="3D45FE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323                  continue;</w:t>
      </w:r>
    </w:p>
    <w:p w14:paraId="251256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324              }</w:t>
      </w:r>
    </w:p>
    <w:p w14:paraId="67CD22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327              String id = "u" + System.currentTimeMillis() + (int) (Math.random() * 10000);</w:t>
      </w:r>
    </w:p>
    <w:p w14:paraId="19FA7A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330              Integer age = parseIntSafe(ageStr);</w:t>
      </w:r>
    </w:p>
    <w:p w14:paraId="6E13F1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331              BigDecimal plantingArea = parseDecimalSafe(plantingAreaStr);</w:t>
      </w:r>
    </w:p>
    <w:p w14:paraId="3DC574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332              BigDecimal agreedQuantity = parseDecimalSafe(agreedQuantityStr);</w:t>
      </w:r>
    </w:p>
    <w:p w14:paraId="143FF9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335              try {</w:t>
      </w:r>
    </w:p>
    <w:p w14:paraId="60B1F6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336                  jdbcTemplate.update(</w:t>
      </w:r>
    </w:p>
    <w:p w14:paraId="575ED5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337                          "INSERT INTO users (id, unit_name, name, age, phone, area, contract_no, contract_type, " +</w:t>
      </w:r>
    </w:p>
    <w:p w14:paraId="613B9E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338                                  "tobacco_variety, planting_area, agreed_quantity, credit_level, credit_score, status, created_at, updated_at) " +</w:t>
      </w:r>
    </w:p>
    <w:p w14:paraId="641DF6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339                                  "VALUES (?, ?, ?, ?, ?, ?, ?, ?, ?, ?, ?, ?, ?, ?, NOW(), NOW())",</w:t>
      </w:r>
    </w:p>
    <w:p w14:paraId="487936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340                          id, unitName, name, age, phone, area, contractNo, contractType,</w:t>
      </w:r>
    </w:p>
    <w:p w14:paraId="3C5985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341                          tobaccoVariety, plantingArea, agreedQuantity, "B", 0, 1</w:t>
      </w:r>
    </w:p>
    <w:p w14:paraId="0A787D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342                  );</w:t>
      </w:r>
    </w:p>
    <w:p w14:paraId="1C0F35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343              } catch (Exception e) {</w:t>
      </w:r>
    </w:p>
    <w:p w14:paraId="73FFCB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344                  e.printStackTrace();</w:t>
      </w:r>
    </w:p>
    <w:p w14:paraId="2365AF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345                  skipCount++;</w:t>
      </w:r>
    </w:p>
    <w:p w14:paraId="1553CB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346                  continue;</w:t>
      </w:r>
    </w:p>
    <w:p w14:paraId="4514D6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347              }</w:t>
      </w:r>
    </w:p>
    <w:p w14:paraId="16F91D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351              try {</w:t>
      </w:r>
    </w:p>
    <w:p w14:paraId="6888E3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352                  String encodedPassword = passwordEncoder.encode("123456");</w:t>
      </w:r>
    </w:p>
    <w:p w14:paraId="59D665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353                  jdbcTemplate.update(</w:t>
      </w:r>
    </w:p>
    <w:p w14:paraId="69BDAE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354                          "INSERT INTO sys_admins (dept_id, user_name, nick_name, user_type, phone, password, status, del_flag, created_at, updated_at) " +</w:t>
      </w:r>
    </w:p>
    <w:p w14:paraId="603671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355                                  "VALUES (?, ?, ?, ?, ?, ?, ?, ?, NOW(), NOW())",</w:t>
      </w:r>
    </w:p>
    <w:p w14:paraId="1168E3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356                          100, phone, name, "F", phone, encodedPassword, "0", "0"</w:t>
      </w:r>
    </w:p>
    <w:p w14:paraId="04BC86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357                  );</w:t>
      </w:r>
    </w:p>
    <w:p w14:paraId="0DA94E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358              } catch (Exception e) {</w:t>
      </w:r>
    </w:p>
    <w:p w14:paraId="6D575B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360                  System.out.println("同步到sys_admins表失败: " + e.getMessage());</w:t>
      </w:r>
    </w:p>
    <w:p w14:paraId="2A20F3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361              }</w:t>
      </w:r>
    </w:p>
    <w:p w14:paraId="1FC6AE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363              successCount++;</w:t>
      </w:r>
    </w:p>
    <w:p w14:paraId="289AB6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364          }</w:t>
      </w:r>
    </w:p>
    <w:p w14:paraId="7B2010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366          result.put("success", successCount);</w:t>
      </w:r>
    </w:p>
    <w:p w14:paraId="64AFEC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367          result.put("skipped", skipCount);</w:t>
      </w:r>
    </w:p>
    <w:p w14:paraId="189DD7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368          return R.ok(result);</w:t>
      </w:r>
    </w:p>
    <w:p w14:paraId="7F3FD0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369      }</w:t>
      </w:r>
    </w:p>
    <w:p w14:paraId="3EC071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376      @GetMapping("/export")</w:t>
      </w:r>
    </w:p>
    <w:p w14:paraId="22180B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377      public void exportFarmer(HttpServletResponse response) throws IOException {</w:t>
      </w:r>
    </w:p>
    <w:p w14:paraId="5D7490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379          List&lt;Map&lt;String, Object&gt;&gt; list = jdbcTemplate.queryForList(</w:t>
      </w:r>
    </w:p>
    <w:p w14:paraId="5D04EA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380                  "SELECT unit_name, name, age, phone, area, contract_no, contract_type, " +</w:t>
      </w:r>
    </w:p>
    <w:p w14:paraId="21AA58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381                          "tobacco_variety, planting_area, agreed_quantity " +</w:t>
      </w:r>
    </w:p>
    <w:p w14:paraId="1C7FEB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382                          "FROM users ORDER BY created_at DESC");</w:t>
      </w:r>
    </w:p>
    <w:p w14:paraId="4F8842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384          StringBuilder sb = new StringBuilder();</w:t>
      </w:r>
    </w:p>
    <w:p w14:paraId="230B12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386          sb.append('\ufeff');</w:t>
      </w:r>
    </w:p>
    <w:p w14:paraId="78A020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388          sb.append(CSV_HEADERS).append("\r\n");</w:t>
      </w:r>
    </w:p>
    <w:p w14:paraId="5AF1C4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390          for (Map&lt;String, Object&gt; data : list) {</w:t>
      </w:r>
    </w:p>
    <w:p w14:paraId="1BE27E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391              sb.append(csvValue(data.get("unit_name"))).append(",")</w:t>
      </w:r>
    </w:p>
    <w:p w14:paraId="668410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392                .append(csvValue(data.get("name"))).append(",")</w:t>
      </w:r>
    </w:p>
    <w:p w14:paraId="3AE80D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393                .append(csvValue(data.get("age"))).append(",")</w:t>
      </w:r>
    </w:p>
    <w:p w14:paraId="14E5B2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394                .append(csvValue(data.get("phone"))).append(",")</w:t>
      </w:r>
    </w:p>
    <w:p w14:paraId="5210DB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395                .append(csvValue(data.get("area"))).append(",")</w:t>
      </w:r>
    </w:p>
    <w:p w14:paraId="293805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396                .append(csvValue(data.get("contract_no"))).append(",")</w:t>
      </w:r>
    </w:p>
    <w:p w14:paraId="2569E5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397                .append(csvValue(data.get("contract_type"))).append(",")</w:t>
      </w:r>
    </w:p>
    <w:p w14:paraId="752E19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398                .append(csvValue(data.get("tobacco_variety"))).append(",")</w:t>
      </w:r>
    </w:p>
    <w:p w14:paraId="5EB530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399                .append(csvValue(data.get("planting_area"))).append(",")</w:t>
      </w:r>
    </w:p>
    <w:p w14:paraId="002380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400                .append(csvValue(data.get("agreed_quantity"))).append("\r\n");</w:t>
      </w:r>
    </w:p>
    <w:p w14:paraId="607E79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401          }</w:t>
      </w:r>
    </w:p>
    <w:p w14:paraId="33C020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404          response.setContentType("text/csv; charset=UTF-8");</w:t>
      </w:r>
    </w:p>
    <w:p w14:paraId="1E1CC5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405          response.setHeader("Content-Disposition", "attachment; filename=farmers_export.csv");</w:t>
      </w:r>
    </w:p>
    <w:p w14:paraId="2E4F2D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406          response.setHeader("Access-Control-Expose-Headers", "Content-Disposition");</w:t>
      </w:r>
    </w:p>
    <w:p w14:paraId="582509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407          response.setCharacterEncoding("UTF-8");</w:t>
      </w:r>
    </w:p>
    <w:p w14:paraId="304848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409          response.getOutputStream().write(sb.toString().getBytes(StandardCharsets.UTF_8));</w:t>
      </w:r>
    </w:p>
    <w:p w14:paraId="6B364C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410          response.getOutputStream().flush();</w:t>
      </w:r>
    </w:p>
    <w:p w14:paraId="6B6453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411      }</w:t>
      </w:r>
    </w:p>
    <w:p w14:paraId="0C3A1D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417      @GetMapping("/import-template")</w:t>
      </w:r>
    </w:p>
    <w:p w14:paraId="759357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418      public void downloadImportTemplate(HttpServletResponse response) throws IOException {</w:t>
      </w:r>
    </w:p>
    <w:p w14:paraId="5913A8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419          ClassPathResource resource = new ClassPathResource("static/farmer_import_template.xlsx");</w:t>
      </w:r>
    </w:p>
    <w:p w14:paraId="147AB1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420          if (!resource.exists()) {</w:t>
      </w:r>
    </w:p>
    <w:p w14:paraId="0E6580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421              response.setStatus(HttpServletResponse.SC_NOT_FOUND);</w:t>
      </w:r>
    </w:p>
    <w:p w14:paraId="0FD663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422              response.setContentType("text/plain; charset=UTF-8");</w:t>
      </w:r>
    </w:p>
    <w:p w14:paraId="16F783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423              response.getWriter().write("模板文件不存在: static/farmer_import_template.xlsx");</w:t>
      </w:r>
    </w:p>
    <w:p w14:paraId="2F7670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424              response.getWriter().flush();</w:t>
      </w:r>
    </w:p>
    <w:p w14:paraId="27587A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425              return;</w:t>
      </w:r>
    </w:p>
    <w:p w14:paraId="2670ED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426          }</w:t>
      </w:r>
    </w:p>
    <w:p w14:paraId="712B1B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427          response.setContentType("application/vnd.openxmlformats-officedocument.spreadsheetml.sheet");</w:t>
      </w:r>
    </w:p>
    <w:p w14:paraId="56C534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428          response.setHeader("Content-Disposition", "attachment; filename=farmer_import_template.xlsx");</w:t>
      </w:r>
    </w:p>
    <w:p w14:paraId="025848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429          response.setHeader("Access-Control-Expose-Headers", "Content-Disposition");</w:t>
      </w:r>
    </w:p>
    <w:p w14:paraId="5AD5F9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430          try (InputStream is = resource.getInputStream()) {</w:t>
      </w:r>
    </w:p>
    <w:p w14:paraId="2B82BE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431              StreamUtils.copy(is, response.getOutputStream());</w:t>
      </w:r>
    </w:p>
    <w:p w14:paraId="44B87D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432          }</w:t>
      </w:r>
    </w:p>
    <w:p w14:paraId="36FEA5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433          response.getOutputStream().flush();</w:t>
      </w:r>
    </w:p>
    <w:p w14:paraId="7FB724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434      }</w:t>
      </w:r>
    </w:p>
    <w:p w14:paraId="343535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439       * 安全解析整数</w:t>
      </w:r>
    </w:p>
    <w:p w14:paraId="1081E3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441      private Integer parseIntSafe(String str) {</w:t>
      </w:r>
    </w:p>
    <w:p w14:paraId="525484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442          if (str == null || str.isEmpty()) {</w:t>
      </w:r>
    </w:p>
    <w:p w14:paraId="02F23D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443              return 0;</w:t>
      </w:r>
    </w:p>
    <w:p w14:paraId="658144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444          }</w:t>
      </w:r>
    </w:p>
    <w:p w14:paraId="670108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445          try {</w:t>
      </w:r>
    </w:p>
    <w:p w14:paraId="649968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446              return Integer.parseInt(str.trim());</w:t>
      </w:r>
    </w:p>
    <w:p w14:paraId="1DA7D6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447          } catch (NumberFormatException e) {</w:t>
      </w:r>
    </w:p>
    <w:p w14:paraId="3C9623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448              try {</w:t>
      </w:r>
    </w:p>
    <w:p w14:paraId="1FF3C2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449                  return (int) Double.parseDouble(str.trim());</w:t>
      </w:r>
    </w:p>
    <w:p w14:paraId="1EFD81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450              } catch (NumberFormatException e2) {</w:t>
      </w:r>
    </w:p>
    <w:p w14:paraId="0CBC77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451                  return 0;</w:t>
      </w:r>
    </w:p>
    <w:p w14:paraId="056924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452              }</w:t>
      </w:r>
    </w:p>
    <w:p w14:paraId="0341FA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453          }</w:t>
      </w:r>
    </w:p>
    <w:p w14:paraId="330C4B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454      }</w:t>
      </w:r>
    </w:p>
    <w:p w14:paraId="10AE12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457       * 安全解析BigDecimal</w:t>
      </w:r>
    </w:p>
    <w:p w14:paraId="302DB5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459      private BigDecimal parseDecimalSafe(String str) {</w:t>
      </w:r>
    </w:p>
    <w:p w14:paraId="3E22ED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460          if (str == null || str.isEmpty()) {</w:t>
      </w:r>
    </w:p>
    <w:p w14:paraId="5F255E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461              return BigDecimal.ZERO;</w:t>
      </w:r>
    </w:p>
    <w:p w14:paraId="232331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462          }</w:t>
      </w:r>
    </w:p>
    <w:p w14:paraId="6C174F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463          try {</w:t>
      </w:r>
    </w:p>
    <w:p w14:paraId="42E60B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464              return new BigDecimal(str.trim());</w:t>
      </w:r>
    </w:p>
    <w:p w14:paraId="131E97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465          } catch (NumberFormatException e) {</w:t>
      </w:r>
    </w:p>
    <w:p w14:paraId="7A5979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466              return BigDecimal.ZERO;</w:t>
      </w:r>
    </w:p>
    <w:p w14:paraId="252F0A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467          }</w:t>
      </w:r>
    </w:p>
    <w:p w14:paraId="5497E2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468      }</w:t>
      </w:r>
    </w:p>
    <w:p w14:paraId="5E6686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473      private String csvValue(Object value) {</w:t>
      </w:r>
    </w:p>
    <w:p w14:paraId="1C09A6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474          if (value == null) {</w:t>
      </w:r>
    </w:p>
    <w:p w14:paraId="1AF8EF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475              return "";</w:t>
      </w:r>
    </w:p>
    <w:p w14:paraId="554A70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476          }</w:t>
      </w:r>
    </w:p>
    <w:p w14:paraId="2DF237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477          String str = value.toString();</w:t>
      </w:r>
    </w:p>
    <w:p w14:paraId="59F3F9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478          return "\"" + str.replace("\"", "\"\"") + "\"";</w:t>
      </w:r>
    </w:p>
    <w:p w14:paraId="234E6E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479      }</w:t>
      </w:r>
    </w:p>
    <w:p w14:paraId="48C466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480  }</w:t>
      </w:r>
    </w:p>
    <w:p w14:paraId="27C7A795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ruoyi-barn/src/main/java/com/barn/barn/controller/FundManagementController.java</w:t>
      </w:r>
    </w:p>
    <w:p w14:paraId="609DC9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com.barn.barn.controller;</w:t>
      </w:r>
    </w:p>
    <w:p w14:paraId="3AFFAE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com.barn.barn.entity.FundManagement;</w:t>
      </w:r>
    </w:p>
    <w:p w14:paraId="354E82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com.barn.barn.service.FundManagementService;</w:t>
      </w:r>
    </w:p>
    <w:p w14:paraId="789BB2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com.barn.common.core.domain.R;</w:t>
      </w:r>
    </w:p>
    <w:p w14:paraId="4EC8CF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com.barn.common.core.domain.TableDataInfo;</w:t>
      </w:r>
    </w:p>
    <w:p w14:paraId="612E4E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org.springframework.beans.factory.annotation.Autowired;</w:t>
      </w:r>
    </w:p>
    <w:p w14:paraId="73A3C0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import org.springframework.web.bind.annotation.*;</w:t>
      </w:r>
    </w:p>
    <w:p w14:paraId="15410C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import java.util.List;</w:t>
      </w:r>
    </w:p>
    <w:p w14:paraId="1863AA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@RestController</w:t>
      </w:r>
    </w:p>
    <w:p w14:paraId="6C1E40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@RequestMapping("/barn/fund")</w:t>
      </w:r>
    </w:p>
    <w:p w14:paraId="5FF0A0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public class FundManagementController {</w:t>
      </w:r>
    </w:p>
    <w:p w14:paraId="1C0967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    @Autowired</w:t>
      </w:r>
    </w:p>
    <w:p w14:paraId="535E27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  private FundManagementService fundService;</w:t>
      </w:r>
    </w:p>
    <w:p w14:paraId="0CCF13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  @GetMapping("/list")</w:t>
      </w:r>
    </w:p>
    <w:p w14:paraId="353D6A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  public TableDataInfo&lt;FundManagement&gt; list(@RequestParam(required = false) Integer fundYear,</w:t>
      </w:r>
    </w:p>
    <w:p w14:paraId="01DD9C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                                            @RequestParam(required = false) String countyCode) {</w:t>
      </w:r>
    </w:p>
    <w:p w14:paraId="67757B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      List&lt;FundManagement&gt; list = fundService.listAll(fundYear, countyCode);</w:t>
      </w:r>
    </w:p>
    <w:p w14:paraId="4F32DC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      return TableDataInfo.build(list, list.size(), 1, list.size());</w:t>
      </w:r>
    </w:p>
    <w:p w14:paraId="14AE39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  }</w:t>
      </w:r>
    </w:p>
    <w:p w14:paraId="5A0884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  @GetMapping("/{id}")</w:t>
      </w:r>
    </w:p>
    <w:p w14:paraId="179CD1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      return R.ok(fundService.getById(id));</w:t>
      </w:r>
    </w:p>
    <w:p w14:paraId="079E0C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  }</w:t>
      </w:r>
    </w:p>
    <w:p w14:paraId="4E88F9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  @PostMapping</w:t>
      </w:r>
    </w:p>
    <w:p w14:paraId="1688F4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  public R&lt;Void&gt; add(@RequestBody FundManagement fund) {</w:t>
      </w:r>
    </w:p>
    <w:p w14:paraId="1F348E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    fundService.save(fund);</w:t>
      </w:r>
    </w:p>
    <w:p w14:paraId="4E74DF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      return R.ok();</w:t>
      </w:r>
    </w:p>
    <w:p w14:paraId="29C9DF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  }</w:t>
      </w:r>
    </w:p>
    <w:p w14:paraId="263A55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  @PutMapping</w:t>
      </w:r>
    </w:p>
    <w:p w14:paraId="5EC5E9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  public R&lt;Void&gt; edit(@RequestBody FundManagement fund) {</w:t>
      </w:r>
    </w:p>
    <w:p w14:paraId="19ABB2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      fundService.update(fund);</w:t>
      </w:r>
    </w:p>
    <w:p w14:paraId="1F3588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      return R.ok();</w:t>
      </w:r>
    </w:p>
    <w:p w14:paraId="3D3C12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  }</w:t>
      </w:r>
    </w:p>
    <w:p w14:paraId="350FD9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  @DeleteMapping("/{id}")</w:t>
      </w:r>
    </w:p>
    <w:p w14:paraId="4578A6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  public R&lt;Void&gt; remove(@PathVariable Long id) {</w:t>
      </w:r>
    </w:p>
    <w:p w14:paraId="4E8153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      fundService.delete(id);</w:t>
      </w:r>
    </w:p>
    <w:p w14:paraId="10A931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      return R.ok();</w:t>
      </w:r>
    </w:p>
    <w:p w14:paraId="4B0E2C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  }</w:t>
      </w:r>
    </w:p>
    <w:p w14:paraId="6F6C96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}</w:t>
      </w:r>
    </w:p>
    <w:p w14:paraId="1BBF9D0A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ruoyi-barn/src/main/java/com/barn/barn/controller/HealthAlgoController.java</w:t>
      </w:r>
    </w:p>
    <w:p w14:paraId="20AEE9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com.barn.barn.controller;</w:t>
      </w:r>
    </w:p>
    <w:p w14:paraId="79487E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com.barn.common.core.domain.R;</w:t>
      </w:r>
    </w:p>
    <w:p w14:paraId="7A82D6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com.barn.common.core.domain.TableDataInfo;</w:t>
      </w:r>
    </w:p>
    <w:p w14:paraId="3FF8A6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org.springframework.beans.factory.annotation.Autowired;</w:t>
      </w:r>
    </w:p>
    <w:p w14:paraId="743D47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org.springframework.jdbc.core.JdbcTemplate;</w:t>
      </w:r>
    </w:p>
    <w:p w14:paraId="6D8839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org.springframework.web.bind.annotation.*;</w:t>
      </w:r>
    </w:p>
    <w:p w14:paraId="2EEB08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java.util.*;</w:t>
      </w:r>
    </w:p>
    <w:p w14:paraId="648AD3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import java.util.concurrent.CompletableFuture;</w:t>
      </w:r>
    </w:p>
    <w:p w14:paraId="5B373C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import java.util.concurrent.atomic.AtomicInteger;</w:t>
      </w:r>
    </w:p>
    <w:p w14:paraId="402100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import java.util.concurrent.atomic.AtomicReference;</w:t>
      </w:r>
    </w:p>
    <w:p w14:paraId="255E25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 * 烤房健康分算法 &amp; 寿命预测算法 Controller</w:t>
      </w:r>
    </w:p>
    <w:p w14:paraId="2C5A5F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 * 支持5种健康分算法(bmhi/fche/topsis/cdci/crhe) + 4种寿命算法(edrl/wrrl/bdrl/gple)</w:t>
      </w:r>
    </w:p>
    <w:p w14:paraId="1D3DE5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@RestController</w:t>
      </w:r>
    </w:p>
    <w:p w14:paraId="2A642D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@RequestMapping("/barn/health-algo")</w:t>
      </w:r>
    </w:p>
    <w:p w14:paraId="7E6A5E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public class HealthAlgoController {</w:t>
      </w:r>
    </w:p>
    <w:p w14:paraId="59947F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  @Autowired</w:t>
      </w:r>
    </w:p>
    <w:p w14:paraId="5CDFF1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  private JdbcTemplate jdbcTemplate;</w:t>
      </w:r>
    </w:p>
    <w:p w14:paraId="17C611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  private final AtomicReference&lt;Map&lt;String, Object&gt;&gt; finalApplyProgress =</w:t>
      </w:r>
    </w:p>
    <w:p w14:paraId="5B348C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    new AtomicReference&lt;&gt;(Map.of("status", "idle", "total", 0, "completed", 0, "failed", 0));</w:t>
      </w:r>
    </w:p>
    <w:p w14:paraId="05EE8F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  // ======================== 健康分算法 ========================</w:t>
      </w:r>
    </w:p>
    <w:p w14:paraId="083C1E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  @GetMapping("/desc/{algo}")</w:t>
      </w:r>
    </w:p>
    <w:p w14:paraId="7505F4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      Map&lt;String, Object&gt; desc = new LinkedHashMap&lt;&gt;();</w:t>
      </w:r>
    </w:p>
    <w:p w14:paraId="7E4B0F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      switch (algo.toLowerCase()) {</w:t>
      </w:r>
    </w:p>
    <w:p w14:paraId="1AF716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          case "bmhi":</w:t>
      </w:r>
    </w:p>
    <w:p w14:paraId="55419F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              desc.put("name", "BMHI 烤房多维健康指数模型");</w:t>
      </w:r>
    </w:p>
    <w:p w14:paraId="158150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              desc.put("fullName", "Barn Multi-dimensional Health Index (AHP层次加权)");</w:t>
      </w:r>
    </w:p>
    <w:p w14:paraId="160E50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              desc.put("principle", "采用层次分析法(AHP)确定5大部件权重，对每个部件的子部件进行「状态分×时效分×评价分」三维量化，加权汇总得到0-100分的健康指数。");</w:t>
      </w:r>
    </w:p>
    <w:p w14:paraId="20F93B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              desc.put("formula", "BMHI = Σ(Wi × Ci), i=JR,SR,ZK,ZT,FS\nCi = α×S_status + β×S_repair + γ×S_eval\nS_status: 正常=100, 异常=50, 损坏=0\nS_repair: max(0, 100-Δt×k), Δt=当前年份-修复年份\nS_eval: 较好=80, 一般=60, 较差=50, 差=30");</w:t>
      </w:r>
    </w:p>
    <w:p w14:paraId="07E862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              desc.put("weights", "W_JR=0.25, W_SR=0.20, W_ZK=0.25, W_ZT=0.20, W_FS=0.10");</w:t>
      </w:r>
    </w:p>
    <w:p w14:paraId="5F8FF3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              desc.put("example", "示例烤房 09-420527KF00018:\nJR(burner, Δt=4, 正常, 较好): 0.4×100+0.3×60+0.3×80=82.0\nSR(4子部件, Δt=4): 82.0\nZK(8子部件, Δt=4): 82.0\nZT(door Δt=17!, 较差): 65.0\nBMHI = 0.25×82+0.20×82+0.25×82+0.20×65+0.10×70 = 77.4");</w:t>
      </w:r>
    </w:p>
    <w:p w14:paraId="793C5C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              desc.put("params", "[{\"key\":\"alpha\",\"label\":\"状态权重α\",\"default\":0.4},{\"key\":\"beta\",\"label\":\"时效权重β\",\"default\":0.3},{\"key\":\"gamma\",\"label\":\"评价权重γ\",\"default\":0.3},{\"key\":\"k\",\"label\":\"时效衰减系数k\",\"default\":10}]");</w:t>
      </w:r>
    </w:p>
    <w:p w14:paraId="76B3B4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              break;</w:t>
      </w:r>
    </w:p>
    <w:p w14:paraId="6F2912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          case "fche":</w:t>
      </w:r>
    </w:p>
    <w:p w14:paraId="4988CB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              desc.put("name", "FCHE 模糊综合健康评价模型");</w:t>
      </w:r>
    </w:p>
    <w:p w14:paraId="400A35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              desc.put("fullName", "Fuzzy Comprehensive Health Evaluation");</w:t>
      </w:r>
    </w:p>
    <w:p w14:paraId="7E12EA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              desc.put("principle", "将巡检评价（较好/较差）转化为隶属度向量，构建模糊关系矩阵R，通过模糊变换B=A∘R得到烤房对各健康等级的隶属度，加权去模糊化得到健康分。");</w:t>
      </w:r>
    </w:p>
    <w:p w14:paraId="100455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              desc.put("formula", "评价集 V={优(≥90), 良(75-90), 中(60-75), 差(&lt;60)}\n隶属度(以Δt为例): μ优=max(0,1-Δt/5), μ良=max(0,1-|Δt-5|/5)\n模糊变换: B = A ∘ R (加权平均型)\n去模糊化: Score = Σ(bk×vk)/Σbk");</w:t>
      </w:r>
    </w:p>
    <w:p w14:paraId="77DAD9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                desc.put("weights", "W_JR=0.25, W_SR=0.20, W_ZK=0.25, W_ZT=0.20, W_FS=0.10");</w:t>
      </w:r>
    </w:p>
    <w:p w14:paraId="27A2EC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              desc.put("example", "示例烤房 09-420527KF00018:\nJR(Δt=4,较好): μ=(0.30,0.50,0.20,0.00)\nZT(door Δt=17,较差): μ=(0.00,0.05,0.25,0.70)\nB=(0.1525,0.4125,0.2750,0.1600)\nScore=(0.1525×90+0.4125×80+0.275×65+0.16×40)=71.0");</w:t>
      </w:r>
    </w:p>
    <w:p w14:paraId="718C11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              desc.put("params", "[{\"key\":\"wJr\",\"label\":\"JR权重\",\"default\":0.25},{\"key\":\"wSr\",\"label\":\"SR权重\",\"default\":0.20},{\"key\":\"wZk\",\"label\":\"ZK权重\",\"default\":0.25},{\"key\":\"wZt\",\"label\":\"ZT权重\",\"default\":0.20},{\"key\":\"wFs\",\"label\":\"FS权重\",\"default\":0.10}]");</w:t>
      </w:r>
    </w:p>
    <w:p w14:paraId="5998BC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              break;</w:t>
      </w:r>
    </w:p>
    <w:p w14:paraId="2011E1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          case "topsis":</w:t>
      </w:r>
    </w:p>
    <w:p w14:paraId="36874D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              desc.put("name", "熵权-TOPSIS烤房健康排序法");</w:t>
      </w:r>
    </w:p>
    <w:p w14:paraId="3B35B2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              desc.put("fullName", "Entropy-TOPSIS Health Ranking");</w:t>
      </w:r>
    </w:p>
    <w:p w14:paraId="735D99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                desc.put("principle", "利用信息熵计算各指标客观权重（数据越分散权重越大），再用TOPSIS法计算每栋烤房与理想最优解和最劣解的相对贴近度，实现多烤房横向排序。");</w:t>
      </w:r>
    </w:p>
    <w:p w14:paraId="7DB7EE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                desc.put("formula", "标准化: pij = xij/Σxi\n熵值: Ej = -(1/ln n)×Σ(pij×ln(pij))\n熵权: Wj = (1-Ej)/Σ(1-Ej)\n贴近度: Ci = Di-/(Di++Di-)×100");</w:t>
      </w:r>
    </w:p>
    <w:p w14:paraId="62F115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                desc.put("weights", "由信息熵自动计算，无需人工设定");</w:t>
      </w:r>
    </w:p>
    <w:p w14:paraId="0A85DF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              desc.put("example", "选取4栋同批次烤房对比:\n00018: JR=82,SR=82,ZK=82,ZT=65 → 贴近度=70.6\n熵权自动计算: SR和ZT分散度最高权重最大");</w:t>
      </w:r>
    </w:p>
    <w:p w14:paraId="1B8F7E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              desc.put("params", "[{\"key\":\"topN\",\"label\":\"对比样本数(前N栋)\",\"default\":100}]");</w:t>
      </w:r>
    </w:p>
    <w:p w14:paraId="7D7D18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              break;</w:t>
      </w:r>
    </w:p>
    <w:p w14:paraId="4EADE0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          case "cdci":</w:t>
      </w:r>
    </w:p>
    <w:p w14:paraId="312601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                desc.put("name", "CDCI 部件退化曲线积分健康度");</w:t>
      </w:r>
    </w:p>
    <w:p w14:paraId="7428FF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              desc.put("fullName", "Component Degradation Curve Integration (推荐)");</w:t>
      </w:r>
    </w:p>
    <w:p w14:paraId="40D3EB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                desc.put("principle", "为每个子部件建立三段式退化函数：初期稳定→中期线性退化→后期加速劣化。对曲线在当前时刻求值得到子部件瞬时健康度，再按部件层次加权汇总。");</w:t>
      </w:r>
    </w:p>
    <w:p w14:paraId="76E77E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              desc.put("formula", "h(Δt) = 100                              (Δt≤0.2L, 稳定区)\nh(Δt) = 100-k1×(Δt-0.2L)               (0.2L&lt;Δt≤0.7L, 线性区)\nh(Δt) = h_mid×e^(-k2×(Δt-0.7L))         (Δt&gt;0.7L, 加速劣化区)\nk1=100/(0.5L), h_mid=30, k2=2/L\nCDCI = Σ(Wi × Ci × 评价修正系数)");</w:t>
      </w:r>
    </w:p>
    <w:p w14:paraId="6A21F7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                desc.put("weights", "W_JR=0.25, W_SR=0.20, W_ZK=0.25, W_ZT=0.20, W_FS=0.10");</w:t>
      </w:r>
    </w:p>
    <w:p w14:paraId="6FF054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              desc.put("example", "示例烤房 09-420527KF00018:\nburner(Δt=4,L=8): 线性区, h=100-25×2.4=40\ndoor(Δt=17,L=12): 加速区, h=30×e^(-0.167×8.6)=7.1\nbeam(Δt=2,L=20): 稳定区, h=100\nCDCI=32.0 → 映射后48.0");</w:t>
      </w:r>
    </w:p>
    <w:p w14:paraId="5929CC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              desc.put("params", "[{\"key\":\"stableRatio\",\"label\":\"稳定区比例\",\"default\":0.2},{\"key\":\"linearEndRatio\",\"label\":\"线性区终点比例\",\"default\":0.7},{\"key\":\"hMid\",\"label\":\"加速区起点分h_mid\",\"default\":30}]");</w:t>
      </w:r>
    </w:p>
    <w:p w14:paraId="5AE4CA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                break;</w:t>
      </w:r>
    </w:p>
    <w:p w14:paraId="63289F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          case "crhe":</w:t>
      </w:r>
    </w:p>
    <w:p w14:paraId="4165A7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                desc.put("name", "CRHE 组合赋权融合健康度");</w:t>
      </w:r>
    </w:p>
    <w:p w14:paraId="60A83E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              desc.put("fullName", "Combined Ratio Hybrid Evaluation (创新法)");</w:t>
      </w:r>
    </w:p>
    <w:p w14:paraId="752D1F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                desc.put("principle", "将AHP主观权重与信息熵客观权重通过乘法合成，既尊重专家经验又反映数据分布。Wj=(W_ahp×W_entropy)/Σ(W_ahp×W_entropy)，再用TOPSIS法计算贴近度。");</w:t>
      </w:r>
    </w:p>
    <w:p w14:paraId="2677B6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                desc.put("formula", "组合权重: Wj = (W_ahp_j × W_entropy_j) / Σ(W_ahp × W_entropy)\nCRHE = Σ(Wj × Ci)  (Ci为各部件BMHI得分)");</w:t>
      </w:r>
    </w:p>
    <w:p w14:paraId="7C7DCD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                desc.put("weights", "AHP: JR=0.25,SR=0.20,ZK=0.25,ZT=0.20,FS=0.10\n熵权: 由数据自动计算\n组合: 乘法归一化");</w:t>
      </w:r>
    </w:p>
    <w:p w14:paraId="71BD26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                desc.put("example", "示例烤房 09-420527KF00018:\nAHP权重×熵权归一化后: W_JR=0.22,W_SR=0.26,W_ZK=0.22,W_ZT=0.26,W_FS=0.04\nCRHE = 0.22×82+0.26×82+0.22×82+0.26×65+0.04×70 = 76.5");</w:t>
      </w:r>
    </w:p>
    <w:p w14:paraId="66C90D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                desc.put("params", "[{\"key\":\"wJrAhp\",\"label\":\"JR的AHP权重\",\"default\":0.25},{\"key\":\"wSrAhp\",\"label\":\"SR的AHP权重\",\"default\":0.20},{\"key\":\"wZkAhp\",\"label\":\"ZK的AHP权重\",\"default\":0.25},{\"key\":\"wZtAhp\",\"label\":\"ZT的AHP权重\",\"default\":0.20},{\"key\":\"wFsAhp\",\"label\":\"FS的AHP权重\",\"default\":0.10}]");</w:t>
      </w:r>
    </w:p>
    <w:p w14:paraId="412ABB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                break;</w:t>
      </w:r>
    </w:p>
    <w:p w14:paraId="3B8200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            default:</w:t>
      </w:r>
    </w:p>
    <w:p w14:paraId="04750C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                return R.fail("未知算法: " + algo);</w:t>
      </w:r>
    </w:p>
    <w:p w14:paraId="3D7571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        }</w:t>
      </w:r>
    </w:p>
    <w:p w14:paraId="737612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86          return R.ok(desc);</w:t>
      </w:r>
    </w:p>
    <w:p w14:paraId="019DA5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    }</w:t>
      </w:r>
    </w:p>
    <w:p w14:paraId="178342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     * 应用健康分算法到所有烤房</w:t>
      </w:r>
    </w:p>
    <w:p w14:paraId="5C05E6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  @PostMapping("/apply")</w:t>
      </w:r>
    </w:p>
    <w:p w14:paraId="67B343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    public R&lt;Map&lt;String, Object&gt;&gt; applyHealthAlgo(@RequestBody Map&lt;String, Object&gt; params) {</w:t>
      </w:r>
    </w:p>
    <w:p w14:paraId="2C1625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      String algo = String.valueOf(params.getOrDefault("algo", "bmhi")).toLowerCase();</w:t>
      </w:r>
    </w:p>
    <w:p w14:paraId="758200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        int currentYear = java.time.LocalDate.now().getYear();</w:t>
      </w:r>
    </w:p>
    <w:p w14:paraId="73AAB7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        double alpha = toDouble(params.get("alpha"), 0.4);</w:t>
      </w:r>
    </w:p>
    <w:p w14:paraId="0ECC67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        double beta = toDouble(params.get("beta"), 0.3);</w:t>
      </w:r>
    </w:p>
    <w:p w14:paraId="6ACF18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        double gamma = toDouble(params.get("gamma"), 0.3);</w:t>
      </w:r>
    </w:p>
    <w:p w14:paraId="551B8A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        double k = toDouble(params.get("k"), 10);</w:t>
      </w:r>
    </w:p>
    <w:p w14:paraId="551352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        double stableRatio = toDouble(params.get("stableRatio"), 0.2);</w:t>
      </w:r>
    </w:p>
    <w:p w14:paraId="69291D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        double linearEndRatio = toDouble(params.get("linearEndRatio"), 0.7);</w:t>
      </w:r>
    </w:p>
    <w:p w14:paraId="5EDF82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        double hMid = toDouble(params.get("hMid"), 30);</w:t>
      </w:r>
    </w:p>
    <w:p w14:paraId="5BBEC6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      double wJr = toDouble(params.get("wJr"), 0.25);</w:t>
      </w:r>
    </w:p>
    <w:p w14:paraId="2A3DFA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        double wSr = toDouble(params.get("wSr"), 0.20);</w:t>
      </w:r>
    </w:p>
    <w:p w14:paraId="21FF75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        double wZk = toDouble(params.get("wZk"), 0.25);</w:t>
      </w:r>
    </w:p>
    <w:p w14:paraId="645411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        double wZt = toDouble(params.get("wZt"), 0.20);</w:t>
      </w:r>
    </w:p>
    <w:p w14:paraId="36B9D9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      double wFs = toDouble(params.get("wFs"), 0.10);</w:t>
      </w:r>
    </w:p>
    <w:p w14:paraId="11BD19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        List&lt;Map&lt;String, Object&gt;&gt; barns = jdbcTemplate.queryForList(</w:t>
      </w:r>
    </w:p>
    <w:p w14:paraId="1DABED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116              "SELECT project_id, use_status, finish_date, start_date FROM kf_basedata");</w:t>
      </w:r>
    </w:p>
    <w:p w14:paraId="5E14C5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        int success = 0, fail = 0;</w:t>
      </w:r>
    </w:p>
    <w:p w14:paraId="1AAA7A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        String column = "health_" + algo;</w:t>
      </w:r>
    </w:p>
    <w:p w14:paraId="39789B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        for (Map&lt;String, Object&gt; barn : barns) {</w:t>
      </w:r>
    </w:p>
    <w:p w14:paraId="140DBA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            try {</w:t>
      </w:r>
    </w:p>
    <w:p w14:paraId="4389A6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                String projectId = String.valueOf(barn.get("project_id"));</w:t>
      </w:r>
    </w:p>
    <w:p w14:paraId="3EE13E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124                  double score = calculateHealthScore(projectId, algo, currentYear, </w:t>
      </w:r>
    </w:p>
    <w:p w14:paraId="2E622D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                    alpha, beta, gamma, k, stableRatio, linearEndRatio, hMid,</w:t>
      </w:r>
    </w:p>
    <w:p w14:paraId="7226BD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126                      wJr, wSr, wZk, wZt, wFs);</w:t>
      </w:r>
    </w:p>
    <w:p w14:paraId="04512F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                jdbcTemplate.update("UPDATE kf_basedata SET " + column + " = ? WHERE project_id = ?",</w:t>
      </w:r>
    </w:p>
    <w:p w14:paraId="720921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                    Math.round(score * 10.0) / 10.0, projectId);</w:t>
      </w:r>
    </w:p>
    <w:p w14:paraId="5C3371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                success++;</w:t>
      </w:r>
    </w:p>
    <w:p w14:paraId="79F20A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            } catch (Exception e) {</w:t>
      </w:r>
    </w:p>
    <w:p w14:paraId="57FC83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                fail++;</w:t>
      </w:r>
    </w:p>
    <w:p w14:paraId="457917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            }</w:t>
      </w:r>
    </w:p>
    <w:p w14:paraId="36704E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134          }</w:t>
      </w:r>
    </w:p>
    <w:p w14:paraId="70614D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        jdbcTemplate.update("UPDATE kf_basedata SET current_health_algo = ?, current_health_score = " + column);</w:t>
      </w:r>
    </w:p>
    <w:p w14:paraId="06D903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139          Map&lt;String, Object&gt; result = new LinkedHashMap&lt;&gt;();</w:t>
      </w:r>
    </w:p>
    <w:p w14:paraId="0F7E50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140          result.put("algo", algo);</w:t>
      </w:r>
    </w:p>
    <w:p w14:paraId="343970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        result.put("success", success);</w:t>
      </w:r>
    </w:p>
    <w:p w14:paraId="042B26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        result.put("fail", fail);</w:t>
      </w:r>
    </w:p>
    <w:p w14:paraId="528DF5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        result.put("total", barns.size());</w:t>
      </w:r>
    </w:p>
    <w:p w14:paraId="52B902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        result.put("column", column);</w:t>
      </w:r>
    </w:p>
    <w:p w14:paraId="78DA67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        return R.ok(result, "算法" + algo.toUpperCase() + "已应用到" + success + "栋烤房，已同步至烤房列表");</w:t>
      </w:r>
    </w:p>
    <w:p w14:paraId="7A85DB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146      }</w:t>
      </w:r>
    </w:p>
    <w:p w14:paraId="39B9E4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   * 健康分算法列表（分页）</w:t>
      </w:r>
    </w:p>
    <w:p w14:paraId="2BFACC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151      @GetMapping("/list")</w:t>
      </w:r>
    </w:p>
    <w:p w14:paraId="37F63D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152      public TableDataInfo&lt;Map&lt;String, Object&gt;&gt; list(</w:t>
      </w:r>
    </w:p>
    <w:p w14:paraId="610D7A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            @RequestParam(defaultValue = "1") int pageNum,</w:t>
      </w:r>
    </w:p>
    <w:p w14:paraId="74A621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            @RequestParam(defaultValue = "10") int pageSize,</w:t>
      </w:r>
    </w:p>
    <w:p w14:paraId="725A41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            @RequestParam(defaultValue = "bmhi") String algo,</w:t>
      </w:r>
    </w:p>
    <w:p w14:paraId="6CDA39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            @RequestParam(required = false) String county,</w:t>
      </w:r>
    </w:p>
    <w:p w14:paraId="454013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157              @RequestParam(required = false) String keyword) {</w:t>
      </w:r>
    </w:p>
    <w:p w14:paraId="28837E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        String column = "health_" + algo.toLowerCase();</w:t>
      </w:r>
    </w:p>
    <w:p w14:paraId="64A13D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160          StringBuilder where = new StringBuilder("WHERE 1=1");</w:t>
      </w:r>
    </w:p>
    <w:p w14:paraId="36F1C0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161          List&lt;Object&gt; params = new ArrayList&lt;&gt;();</w:t>
      </w:r>
    </w:p>
    <w:p w14:paraId="03F16D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        if (county != null &amp;&amp; !county.isEmpty()) {</w:t>
      </w:r>
    </w:p>
    <w:p w14:paraId="32AD58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          where.append(" AND county = ?");</w:t>
      </w:r>
    </w:p>
    <w:p w14:paraId="272A63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164              params.add(county);</w:t>
      </w:r>
    </w:p>
    <w:p w14:paraId="14D7C5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165          }</w:t>
      </w:r>
    </w:p>
    <w:p w14:paraId="691C88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        if (keyword != null &amp;&amp; !keyword.isEmpty()) {</w:t>
      </w:r>
    </w:p>
    <w:p w14:paraId="5417FF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            where.append(" AND (project_id LIKE ? OR township LIKE ? OR village LIKE ?)");</w:t>
      </w:r>
    </w:p>
    <w:p w14:paraId="2C8C6D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            params.add("%" + keyword + "%");</w:t>
      </w:r>
    </w:p>
    <w:p w14:paraId="0B9288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            params.add("%" + keyword + "%");</w:t>
      </w:r>
    </w:p>
    <w:p w14:paraId="317634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            params.add("%" + keyword + "%");</w:t>
      </w:r>
    </w:p>
    <w:p w14:paraId="002CCB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        }</w:t>
      </w:r>
    </w:p>
    <w:p w14:paraId="49C31F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        String countSql = "SELECT COUNT(*) as total FROM kf_basedata " + where;</w:t>
      </w:r>
    </w:p>
    <w:p w14:paraId="72D101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        Map&lt;String, Object&gt; countResult = jdbcTemplate.queryForMap(countSql, params.toArray());</w:t>
      </w:r>
    </w:p>
    <w:p w14:paraId="2F78AF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        long total = ((Number) countResult.get("total")).longValue();</w:t>
      </w:r>
    </w:p>
    <w:p w14:paraId="71BED7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        int offset = (pageNum - 1) * pageSize;</w:t>
      </w:r>
    </w:p>
    <w:p w14:paraId="1E66CA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178          String listSql = "SELECT project_id, county, township, village, use_status, " +</w:t>
      </w:r>
    </w:p>
    <w:p w14:paraId="73FBBD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179                  column + " as health_score, current_health_algo " +</w:t>
      </w:r>
    </w:p>
    <w:p w14:paraId="72ED70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180                  "FROM kf_basedata " + where +</w:t>
      </w:r>
    </w:p>
    <w:p w14:paraId="0A135F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                " ORDER BY " + column + " IS NULL, " + column + " DESC LIMIT ? OFFSET ?";</w:t>
      </w:r>
    </w:p>
    <w:p w14:paraId="663CFC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182          params.add(pageSize);</w:t>
      </w:r>
    </w:p>
    <w:p w14:paraId="204EF1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183          params.add(offset);</w:t>
      </w:r>
    </w:p>
    <w:p w14:paraId="0294F9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185          List&lt;Map&lt;String, Object&gt;&gt; rows = jdbcTemplate.queryForList(listSql, params.toArray());</w:t>
      </w:r>
    </w:p>
    <w:p w14:paraId="538BC0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186          List&lt;Map&lt;String, Object&gt;&gt; result = new ArrayList&lt;&gt;();</w:t>
      </w:r>
    </w:p>
    <w:p w14:paraId="0A143B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187          for (Map&lt;String, Object&gt; row : rows) {</w:t>
      </w:r>
    </w:p>
    <w:p w14:paraId="366D75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188              Map&lt;String, Object&gt; m = new LinkedHashMap&lt;&gt;();</w:t>
      </w:r>
    </w:p>
    <w:p w14:paraId="4B96F0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          m.put("projectId", row.get("project_id"));</w:t>
      </w:r>
    </w:p>
    <w:p w14:paraId="6D42B5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190              m.put("county", row.get("county"));</w:t>
      </w:r>
    </w:p>
    <w:p w14:paraId="51DB03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            m.put("township", row.get("township"));</w:t>
      </w:r>
    </w:p>
    <w:p w14:paraId="57C6A4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192              m.put("village", row.get("village"));</w:t>
      </w:r>
    </w:p>
    <w:p w14:paraId="37F85C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193              m.put("useStatus", row.get("use_status"));</w:t>
      </w:r>
    </w:p>
    <w:p w14:paraId="0937D7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194              Object score = row.get("health_score");</w:t>
      </w:r>
    </w:p>
    <w:p w14:paraId="3B2D6E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195              m.put("healthScore", score != null ? ((Number) score).doubleValue() : null);</w:t>
      </w:r>
    </w:p>
    <w:p w14:paraId="383349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196              m.put("healthLevel", score != null ? getHealthLevel(((Number) score).doubleValue()) : "未计算");</w:t>
      </w:r>
    </w:p>
    <w:p w14:paraId="1927A5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197              m.put("algo", algo);</w:t>
      </w:r>
    </w:p>
    <w:p w14:paraId="49170E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198              result.add(m);</w:t>
      </w:r>
    </w:p>
    <w:p w14:paraId="4FDF2D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199          }</w:t>
      </w:r>
    </w:p>
    <w:p w14:paraId="20AA89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200          return TableDataInfo.build(result, total, pageNum, pageSize);</w:t>
      </w:r>
    </w:p>
    <w:p w14:paraId="6D1D9A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201      }</w:t>
      </w:r>
    </w:p>
    <w:p w14:paraId="5C7786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204       * 健康分统计</w:t>
      </w:r>
    </w:p>
    <w:p w14:paraId="42E40F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206      @GetMapping("/stats")</w:t>
      </w:r>
    </w:p>
    <w:p w14:paraId="39A7EB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207      public R&lt;Map&lt;String, Object&gt;&gt; stats(@RequestParam(defaultValue = "bmhi") String algo) {</w:t>
      </w:r>
    </w:p>
    <w:p w14:paraId="499707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208          String column = "health_" + algo.toLowerCase();</w:t>
      </w:r>
    </w:p>
    <w:p w14:paraId="46F626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209          Map&lt;String, Object&gt; result = new LinkedHashMap&lt;&gt;();</w:t>
      </w:r>
    </w:p>
    <w:p w14:paraId="0472FC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211          Map&lt;String, Object&gt; totalRow = jdbcTemplate.queryForMap(</w:t>
      </w:r>
    </w:p>
    <w:p w14:paraId="7C76F3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212              "SELECT COUNT(*) as total, COUNT(" + column + ") as calculated, " +</w:t>
      </w:r>
    </w:p>
    <w:p w14:paraId="62A84E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213              "AVG(" + column + ") as avg_score, MIN(" + column + ") as min_score, MAX(" + column + ") as max_score " +</w:t>
      </w:r>
    </w:p>
    <w:p w14:paraId="0E8678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214              "FROM kf_basedata");</w:t>
      </w:r>
    </w:p>
    <w:p w14:paraId="335EF1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215          result.put("total", totalRow.get("total"));</w:t>
      </w:r>
    </w:p>
    <w:p w14:paraId="4479F0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216          result.put("calculated", totalRow.get("calculated"));</w:t>
      </w:r>
    </w:p>
    <w:p w14:paraId="068CD4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217          result.put("avgScore", totalRow.get("avg_score") != null ? Math.round(((Number) totalRow.get("avg_score")).doubleValue() * 10.0) / 10.0 : 0);</w:t>
      </w:r>
    </w:p>
    <w:p w14:paraId="3108F2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218          result.put("minScore", totalRow.get("min_score"));</w:t>
      </w:r>
    </w:p>
    <w:p w14:paraId="626620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219          result.put("maxScore", totalRow.get("max_score"));</w:t>
      </w:r>
    </w:p>
    <w:p w14:paraId="000230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222          List&lt;Map&lt;String, Object&gt;&gt; distribution = jdbcTemplate.queryForList(</w:t>
      </w:r>
    </w:p>
    <w:p w14:paraId="4F0004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223              "SELECT CASE " +</w:t>
      </w:r>
    </w:p>
    <w:p w14:paraId="261B73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224              "WHEN " + column + " &gt;= 85 THEN '优良' " +</w:t>
      </w:r>
    </w:p>
    <w:p w14:paraId="10CD4B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225              "WHEN " + column + " &gt;= 70 THEN '良好' " +</w:t>
      </w:r>
    </w:p>
    <w:p w14:paraId="7AA0DA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226              "WHEN " + column + " &gt;= 50 THEN '一般' " +</w:t>
      </w:r>
    </w:p>
    <w:p w14:paraId="21A176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227              "WHEN " + column + " IS NOT NULL THEN '较差' " +</w:t>
      </w:r>
    </w:p>
    <w:p w14:paraId="414DDE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228              "ELSE '未计算' END as level, COUNT(*) as cnt " +</w:t>
      </w:r>
    </w:p>
    <w:p w14:paraId="479E63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229              "FROM kf_basedata GROUP BY level ORDER BY cnt DESC");</w:t>
      </w:r>
    </w:p>
    <w:p w14:paraId="2065D4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230          result.put("distribution", distribution);</w:t>
      </w:r>
    </w:p>
    <w:p w14:paraId="7034B8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231          result.put("algo", algo);</w:t>
      </w:r>
    </w:p>
    <w:p w14:paraId="64CF98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232          return R.ok(result);</w:t>
      </w:r>
    </w:p>
    <w:p w14:paraId="4DB20C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233      }</w:t>
      </w:r>
    </w:p>
    <w:p w14:paraId="7734AF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236       * 健康分析详情 - 获取某烤房的所有算法健康分、寿命预测、部件详情</w:t>
      </w:r>
    </w:p>
    <w:p w14:paraId="4A91E8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238      @GetMapping("/analysis/{projectId}")</w:t>
      </w:r>
    </w:p>
    <w:p w14:paraId="08612B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240          Map&lt;String, Object&gt; result = new LinkedHashMap&lt;&gt;();</w:t>
      </w:r>
    </w:p>
    <w:p w14:paraId="60E445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241          int currentYear = java.time.LocalDate.now().getYear();</w:t>
      </w:r>
    </w:p>
    <w:p w14:paraId="2BDDBB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244          try {</w:t>
      </w:r>
    </w:p>
    <w:p w14:paraId="323807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245              Map&lt;String, Object&gt; base = jdbcTemplate.queryForMap(</w:t>
      </w:r>
    </w:p>
    <w:p w14:paraId="027EDF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246                  "SELECT project_id, county, township, village, use_status, finish_date, start_date, " +</w:t>
      </w:r>
    </w:p>
    <w:p w14:paraId="41A3CA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247                  "current_health_score, current_life_residual, current_health_algo, current_life_algo, " +</w:t>
      </w:r>
    </w:p>
    <w:p w14:paraId="7D3578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248                  "health_bmhi, health_fche, health_topsis, health_cdci, health_crhe, health_score_final, " +</w:t>
      </w:r>
    </w:p>
    <w:p w14:paraId="1F4D1E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249                  "life_edrl, life_wrrl, life_bdrl, life_gple " +</w:t>
      </w:r>
    </w:p>
    <w:p w14:paraId="79D4BF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250                  "FROM kf_basedata WHERE project_id = ?", projectId);</w:t>
      </w:r>
    </w:p>
    <w:p w14:paraId="5B1D1B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251              result.put("base", base);</w:t>
      </w:r>
    </w:p>
    <w:p w14:paraId="6AEF14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252          } catch (Exception e) {</w:t>
      </w:r>
    </w:p>
    <w:p w14:paraId="7D27AE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253              return R.fail("烤房不存在: " + projectId);</w:t>
      </w:r>
    </w:p>
    <w:p w14:paraId="22B433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254          }</w:t>
      </w:r>
    </w:p>
    <w:p w14:paraId="0C8B76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257          Map&lt;String, Object&gt; components = new LinkedHashMap&lt;&gt;();</w:t>
      </w:r>
    </w:p>
    <w:p w14:paraId="32E823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259          try {</w:t>
      </w:r>
    </w:p>
    <w:p w14:paraId="77AA7A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260              List&lt;Map&lt;String, Object&gt;&gt; jrRows = jdbcTemplate.queryForList(</w:t>
      </w:r>
    </w:p>
    <w:p w14:paraId="19A768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261                  "SELECT burner_status, burner_repair_year, evaluation FROM kf_heater WHERE project_id = ?", projectId);</w:t>
      </w:r>
    </w:p>
    <w:p w14:paraId="479D31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262              components.put("JR", jrRows.isEmpty() ? null : jrRows.get(0));</w:t>
      </w:r>
    </w:p>
    <w:p w14:paraId="2BF89C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263          } catch (Exception e) { components.put("JR", null); }</w:t>
      </w:r>
    </w:p>
    <w:p w14:paraId="2E591D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266          try {</w:t>
      </w:r>
    </w:p>
    <w:p w14:paraId="214EAA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267              List&lt;Map&lt;String, Object&gt;&gt; srRows = jdbcTemplate.queryForList(</w:t>
      </w:r>
    </w:p>
    <w:p w14:paraId="5188DD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268                  "SELECT pipe_status, pipe_repair_year, furnace_status, furnace_repair_year, " +</w:t>
      </w:r>
    </w:p>
    <w:p w14:paraId="3B1CC8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269                  "ash_door_status, ash_door_repair_year, chimney_status, chimney_repair_year, evaluation " +</w:t>
      </w:r>
    </w:p>
    <w:p w14:paraId="537EE6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270                  "FROM kf_radiator WHERE project_id = ?", projectId);</w:t>
      </w:r>
    </w:p>
    <w:p w14:paraId="14F046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271              components.put("SR", srRows.isEmpty() ? null : srRows.get(0));</w:t>
      </w:r>
    </w:p>
    <w:p w14:paraId="491291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272          } catch (Exception e) { components.put("SR", null); }</w:t>
      </w:r>
    </w:p>
    <w:p w14:paraId="36C33B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275          try {</w:t>
      </w:r>
    </w:p>
    <w:p w14:paraId="273767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276              List&lt;Map&lt;String, Object&gt;&gt; zkRows = jdbcTemplate.queryForList(</w:t>
      </w:r>
    </w:p>
    <w:p w14:paraId="0F439D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277                  "SELECT cold_door_status, cold_door_repair_year, cold_door_motor_status, cold_door_motor_repair_year, " +</w:t>
      </w:r>
    </w:p>
    <w:p w14:paraId="190533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278                  "exhaust_window_status, exhaust_window_repair_year, circulation_fan_status, circulation_fan_repair_year, " +</w:t>
      </w:r>
    </w:p>
    <w:p w14:paraId="7F9971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279                  "combustion_fan_status, combustion_fan_repair_year, control_box_status, control_box_repair_year, " +</w:t>
      </w:r>
    </w:p>
    <w:p w14:paraId="0B9802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280                  "water_pot_status, water_pot_repair_year, probe_status, probe_repair_year, evaluation " +</w:t>
      </w:r>
    </w:p>
    <w:p w14:paraId="6C1A97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281                  "FROM kf_controller WHERE project_id = ?", projectId);</w:t>
      </w:r>
    </w:p>
    <w:p w14:paraId="52E46A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282              components.put("ZK", zkRows.isEmpty() ? null : zkRows.get(0));</w:t>
      </w:r>
    </w:p>
    <w:p w14:paraId="44E87B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283          } catch (Exception e) { components.put("ZK", null); }</w:t>
      </w:r>
    </w:p>
    <w:p w14:paraId="139E18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286          try {</w:t>
      </w:r>
    </w:p>
    <w:p w14:paraId="17B444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287              List&lt;Map&lt;String, Object&gt;&gt; ztRows = jdbcTemplate.queryForList(</w:t>
      </w:r>
    </w:p>
    <w:p w14:paraId="3789BE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288                  "SELECT wall_roof_status, wall_roof_repair_year, beam_status, beam_repair_year, " +</w:t>
      </w:r>
    </w:p>
    <w:p w14:paraId="1744EB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289                  "door_status, door_repair_year, evaluation FROM kf_oven_body WHERE project_id = ?", projectId);</w:t>
      </w:r>
    </w:p>
    <w:p w14:paraId="70B128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290              components.put("ZT", ztRows.isEmpty() ? null : ztRows.get(0));</w:t>
      </w:r>
    </w:p>
    <w:p w14:paraId="6212D6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291          } catch (Exception e) { components.put("ZT", null); }</w:t>
      </w:r>
    </w:p>
    <w:p w14:paraId="0A00FD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293          result.put("components", components);</w:t>
      </w:r>
    </w:p>
    <w:p w14:paraId="0B376F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295          // 0906 部件级健康分计算明细，供详情页解释当前分数</w:t>
      </w:r>
    </w:p>
    <w:p w14:paraId="5D06CB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296          result.put("finalCalculation", calculateFinalHealthWithRisk(projectId, currentYear));</w:t>
      </w:r>
    </w:p>
    <w:p w14:paraId="7882CC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298          // 3. 所有算法健康分对比</w:t>
      </w:r>
    </w:p>
    <w:p w14:paraId="0D6B74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299          Map&lt;String, Object&gt; base = (Map&lt;String, Object&gt;) result.get("base");</w:t>
      </w:r>
    </w:p>
    <w:p w14:paraId="5CBC86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300          Map&lt;String, Object&gt; scores = new LinkedHashMap&lt;&gt;();</w:t>
      </w:r>
    </w:p>
    <w:p w14:paraId="0BDDDF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301          String[] algoNames = {"bmhi", "fche", "topsis", "cdci", "crhe"};</w:t>
      </w:r>
    </w:p>
    <w:p w14:paraId="6A936A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302          String[] algoLabels = {"BMHI(AHP层次加权)", "FCHE(模糊综合评价)", "TOPSIS(熵权排序)", "CDCI(退化曲线)", "CRHE(组合赋权)"};</w:t>
      </w:r>
    </w:p>
    <w:p w14:paraId="2B7EAA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303          for (int i = 0; i &lt; algoNames.length; i++) {</w:t>
      </w:r>
    </w:p>
    <w:p w14:paraId="162B82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304              Object val = base.get("health_" + algoNames[i]);</w:t>
      </w:r>
    </w:p>
    <w:p w14:paraId="09C654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305              Map&lt;String, Object&gt; scoreEntry = new LinkedHashMap&lt;&gt;();</w:t>
      </w:r>
    </w:p>
    <w:p w14:paraId="7194EF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306              scoreEntry.put("label", algoLabels[i]);</w:t>
      </w:r>
    </w:p>
    <w:p w14:paraId="657B0D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307              scoreEntry.put("score", val);</w:t>
      </w:r>
    </w:p>
    <w:p w14:paraId="2169E2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308              scores.put(algoNames[i], scoreEntry);</w:t>
      </w:r>
    </w:p>
    <w:p w14:paraId="0DD508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309          }</w:t>
      </w:r>
    </w:p>
    <w:p w14:paraId="7A47DE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310          result.put("healthScores", scores);</w:t>
      </w:r>
    </w:p>
    <w:p w14:paraId="424380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313          Map&lt;String, Object&gt; lifeScores = new LinkedHashMap&lt;&gt;();</w:t>
      </w:r>
    </w:p>
    <w:p w14:paraId="567FB1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314          String[] lifeNames = {"edrl", "wrrl", "bdrl", "gple"};</w:t>
      </w:r>
    </w:p>
    <w:p w14:paraId="1D1A42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315          String[] lifeLabels = {"EDRL(指数衰减)", "WRRL(威布尔)", "BDRL(双段退化)", "GPLE(灰色预测)"};</w:t>
      </w:r>
    </w:p>
    <w:p w14:paraId="7C9540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316          for (int i = 0; i &lt; lifeNames.length; i++) {</w:t>
      </w:r>
    </w:p>
    <w:p w14:paraId="7FCB91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317              Object val = base.get("life_" + lifeNames[i]);</w:t>
      </w:r>
    </w:p>
    <w:p w14:paraId="0D4B67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318              Map&lt;String, Object&gt; lifeEntry = new LinkedHashMap&lt;&gt;();</w:t>
      </w:r>
    </w:p>
    <w:p w14:paraId="58F4CE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319              lifeEntry.put("label", lifeLabels[i]);</w:t>
      </w:r>
    </w:p>
    <w:p w14:paraId="22C8E8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320              lifeEntry.put("residual", val);</w:t>
      </w:r>
    </w:p>
    <w:p w14:paraId="36C9A4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321              lifeScores.put(lifeNames[i], lifeEntry);</w:t>
      </w:r>
    </w:p>
    <w:p w14:paraId="0B6289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322          }</w:t>
      </w:r>
    </w:p>
    <w:p w14:paraId="04F2F6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323          result.put("lifeScores", lifeScores);</w:t>
      </w:r>
    </w:p>
    <w:p w14:paraId="6DAD67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326          try {</w:t>
      </w:r>
    </w:p>
    <w:p w14:paraId="33924F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327              double jrScore = getComponentScore(projectId, "kf_heater", "burner_status", "burner_repair_year", "bmhi", currentYear, 0.4, 0.3, 0.3, 10, 0.2, 0.7, 30);</w:t>
      </w:r>
    </w:p>
    <w:p w14:paraId="6F0EF8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328              double srScore = getComponentScore(projectId, "kf_radiator", new String[]{"pipe_status","furnace_status","ash_door_status","chimney_status"}, new String[]{"pipe_repair_year","furnace_repair_year","ash_door_repair_year","chimney_repair_year"}, "bmhi", currentYear, 0.4, 0.3, 0.3, 10, 0.2, 0.7, 30);</w:t>
      </w:r>
    </w:p>
    <w:p w14:paraId="220B88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329              double zkScore = getComponentScore(projectId, "kf_controller", new String[]{"cold_door_status","cold_door_motor_status","exhaust_window_status","circulation_fan_status","combustion_fan_status","control_box_status","water_pot_status","probe_status"}, new String[]{"cold_door_repair_year","cold_door_motor_repair_year","exhaust_window_repair_year","circulation_fan_repair_year","combustion_fan_repair_year","control_box_repair_year","water_pot_repair_year","probe_repair_year"}, "bmhi", currentYear, 0.4, 0.3, 0.3, 10, 0.2, 0.7, 30);</w:t>
      </w:r>
    </w:p>
    <w:p w14:paraId="0AE99D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330              double ztScore = getComponentScore(projectId, "kf_oven_body", new String[]{"wall_roof_status","beam_status","door_status"}, new String[]{"wall_roof_repair_year","beam_repair_year","door_repair_year"}, "bmhi", currentYear, 0.4, 0.3, 0.3, 10, 0.2, 0.7, 30);</w:t>
      </w:r>
    </w:p>
    <w:p w14:paraId="037B15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331              Map&lt;String, Object&gt; breakdown = new LinkedHashMap&lt;&gt;();</w:t>
      </w:r>
    </w:p>
    <w:p w14:paraId="6CF201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332              breakdown.put("JR_加热设备", Math.round(jrScore * 10.0) / 10.0);</w:t>
      </w:r>
    </w:p>
    <w:p w14:paraId="79FD96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333              breakdown.put("SR_散热器", Math.round(srScore * 10.0) / 10.0);</w:t>
      </w:r>
    </w:p>
    <w:p w14:paraId="7ACC5F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334              breakdown.put("ZK_自控设备", Math.round(zkScore * 10.0) / 10.0);</w:t>
      </w:r>
    </w:p>
    <w:p w14:paraId="7B1DEE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335              breakdown.put("ZT_烤房主体", Math.round(ztScore * 10.0) / 10.0);</w:t>
      </w:r>
    </w:p>
    <w:p w14:paraId="537DE3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336              breakdown.put("FS_附属设施", 70.0);</w:t>
      </w:r>
    </w:p>
    <w:p w14:paraId="3FC92B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337              breakdown.put("formula", "BMHI = 0.25×JR + 0.20×SR + 0.25×ZK + 0.20×ZT + 0.10×FS");</w:t>
      </w:r>
    </w:p>
    <w:p w14:paraId="1A1C94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338              breakdown.put("calculation", String.format("= 0.25×%.1f + 0.20×%.1f + 0.25×%.1f + 0.20×%.1f + 0.10×70.0 = %.1f",</w:t>
      </w:r>
    </w:p>
    <w:p w14:paraId="0C36D8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339                  jrScore, srScore, zkScore, ztScore, 0.25*jrScore + 0.20*srScore + 0.25*zkScore + 0.20*ztScore + 0.10*70.0));</w:t>
      </w:r>
    </w:p>
    <w:p w14:paraId="45422A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340              result.put("bmhiBreakdown", breakdown);</w:t>
      </w:r>
    </w:p>
    <w:p w14:paraId="1A3885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341          } catch (Exception e) {</w:t>
      </w:r>
    </w:p>
    <w:p w14:paraId="2B6310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342              result.put("bmhiBreakdown", null);</w:t>
      </w:r>
    </w:p>
    <w:p w14:paraId="340C54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343          }</w:t>
      </w:r>
    </w:p>
    <w:p w14:paraId="105826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345          return R.ok(result);</w:t>
      </w:r>
    </w:p>
    <w:p w14:paraId="7AEA07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346      }</w:t>
      </w:r>
    </w:p>
    <w:p w14:paraId="5EBBF7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349       * 健康分析总览 - 全部烤房的统计概览</w:t>
      </w:r>
    </w:p>
    <w:p w14:paraId="361897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351      @GetMapping("/analysis-overview")</w:t>
      </w:r>
    </w:p>
    <w:p w14:paraId="69EB40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352      public R&lt;Map&lt;String, Object&gt;&gt; analysisOverview() {</w:t>
      </w:r>
    </w:p>
    <w:p w14:paraId="0ABF9C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353          Map&lt;String, Object&gt; result = new LinkedHashMap&lt;&gt;();</w:t>
      </w:r>
    </w:p>
    <w:p w14:paraId="7F3273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356          try {</w:t>
      </w:r>
    </w:p>
    <w:p w14:paraId="3BC06A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357              Map&lt;String, Object&gt; algoInfo = jdbcTemplate.queryForMap(</w:t>
      </w:r>
    </w:p>
    <w:p w14:paraId="3D03BF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358                  "SELECT current_health_algo, current_life_algo FROM kf_basedata LIMIT 1");</w:t>
      </w:r>
    </w:p>
    <w:p w14:paraId="45F15A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359              result.put("currentHealthAlgo", algoInfo.get("current_health_algo"));</w:t>
      </w:r>
    </w:p>
    <w:p w14:paraId="37E159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360              result.put("currentLifeAlgo", algoInfo.get("current_life_algo"));</w:t>
      </w:r>
    </w:p>
    <w:p w14:paraId="6876D3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361          } catch (Exception e) {</w:t>
      </w:r>
    </w:p>
    <w:p w14:paraId="6603CB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362              result.put("currentHealthAlgo", "bmhi");</w:t>
      </w:r>
    </w:p>
    <w:p w14:paraId="1E8215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363              result.put("currentLifeAlgo", "bdrl");</w:t>
      </w:r>
    </w:p>
    <w:p w14:paraId="5BE843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364          }</w:t>
      </w:r>
    </w:p>
    <w:p w14:paraId="0072BE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366          // 健康分统计</w:t>
      </w:r>
    </w:p>
    <w:p w14:paraId="0BCEF8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367          Map&lt;String, Object&gt; healthStats = jdbcTemplate.queryForMap(</w:t>
      </w:r>
    </w:p>
    <w:p w14:paraId="5C16A8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368              "SELECT COUNT(*) as total, COUNT(current_health_score) as calculated, " +</w:t>
      </w:r>
    </w:p>
    <w:p w14:paraId="765394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369              "ROUND(AVG(current_health_score),1) as avg_score, " +</w:t>
      </w:r>
    </w:p>
    <w:p w14:paraId="32DBDC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370              "MIN(current_health_score) as min_score, MAX(current_health_score) as max_score " +</w:t>
      </w:r>
    </w:p>
    <w:p w14:paraId="451D40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371              "FROM kf_basedata");</w:t>
      </w:r>
    </w:p>
    <w:p w14:paraId="186D1B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372          result.put("healthStats", healthStats);</w:t>
      </w:r>
    </w:p>
    <w:p w14:paraId="75611C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375          List&lt;Map&lt;String, Object&gt;&gt; healthDist = jdbcTemplate.queryForList(</w:t>
      </w:r>
    </w:p>
    <w:p w14:paraId="43BB88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376              "SELECT CASE " +</w:t>
      </w:r>
    </w:p>
    <w:p w14:paraId="7B0CFF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377              "WHEN current_health_score &gt;= 85 THEN '优良' " +</w:t>
      </w:r>
    </w:p>
    <w:p w14:paraId="662D34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378              "WHEN current_health_score &gt;= 70 THEN '良好' " +</w:t>
      </w:r>
    </w:p>
    <w:p w14:paraId="188B49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379              "WHEN current_health_score &gt;= 50 THEN '一般' " +</w:t>
      </w:r>
    </w:p>
    <w:p w14:paraId="16CCD5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380              "WHEN current_health_score IS NOT NULL THEN '较差' " +</w:t>
      </w:r>
    </w:p>
    <w:p w14:paraId="5A7BE8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381              "ELSE '未计算' END as level, COUNT(*) as cnt " +</w:t>
      </w:r>
    </w:p>
    <w:p w14:paraId="4C458B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382              "FROM kf_basedata GROUP BY level ORDER BY cnt DESC");</w:t>
      </w:r>
    </w:p>
    <w:p w14:paraId="1415F7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383          result.put("healthDistribution", healthDist);</w:t>
      </w:r>
    </w:p>
    <w:p w14:paraId="3A4568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386          Map&lt;String, Object&gt; lifeStats = jdbcTemplate.queryForMap(</w:t>
      </w:r>
    </w:p>
    <w:p w14:paraId="718BC3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387              "SELECT COUNT(current_life_residual) as calculated, " +</w:t>
      </w:r>
    </w:p>
    <w:p w14:paraId="00C869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388              "ROUND(AVG(current_life_residual),1) as avg_life, " +</w:t>
      </w:r>
    </w:p>
    <w:p w14:paraId="4D9F68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389              "MIN(current_life_residual) as min_life, MAX(current_life_residual) as max_life " +</w:t>
      </w:r>
    </w:p>
    <w:p w14:paraId="26CB4F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390              "FROM kf_basedata");</w:t>
      </w:r>
    </w:p>
    <w:p w14:paraId="7CC7FB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391          result.put("lifeStats", lifeStats);</w:t>
      </w:r>
    </w:p>
    <w:p w14:paraId="5205AB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393          // 预警分布</w:t>
      </w:r>
    </w:p>
    <w:p w14:paraId="30CDA0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394          List&lt;Map&lt;String, Object&gt;&gt; lifeDist = jdbcTemplate.queryForList(</w:t>
      </w:r>
    </w:p>
    <w:p w14:paraId="088D18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395              "SELECT CASE " +</w:t>
      </w:r>
    </w:p>
    <w:p w14:paraId="3279ED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396              "WHEN current_life_residual &lt;= 1 THEN '紧急维修' " +</w:t>
      </w:r>
    </w:p>
    <w:p w14:paraId="7F778B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397              "WHEN current_life_residual &lt;= 3 THEN '需维修' " +</w:t>
      </w:r>
    </w:p>
    <w:p w14:paraId="2C8373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398              "WHEN current_life_residual &lt;= 5 THEN '需关注' " +</w:t>
      </w:r>
    </w:p>
    <w:p w14:paraId="2D7AD5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399              "WHEN current_life_residual IS NOT NULL THEN '正常' " +</w:t>
      </w:r>
    </w:p>
    <w:p w14:paraId="696F62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400              "ELSE '未计算' END as level, COUNT(*) as cnt " +</w:t>
      </w:r>
    </w:p>
    <w:p w14:paraId="527767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401              "FROM kf_basedata GROUP BY level ORDER BY cnt DESC");</w:t>
      </w:r>
    </w:p>
    <w:p w14:paraId="1452D0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402          result.put("lifeDistribution", lifeDist);</w:t>
      </w:r>
    </w:p>
    <w:p w14:paraId="607B7F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405          Map&lt;String, Object&gt; algoComparison = new LinkedHashMap&lt;&gt;();</w:t>
      </w:r>
    </w:p>
    <w:p w14:paraId="75275D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406          String[] algos = {"bmhi", "fche", "topsis", "cdci", "crhe"};</w:t>
      </w:r>
    </w:p>
    <w:p w14:paraId="20903A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407          for (String algo : algos) {</w:t>
      </w:r>
    </w:p>
    <w:p w14:paraId="0BAD88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408              Map&lt;String, Object&gt; stat = jdbcTemplate.queryForMap(</w:t>
      </w:r>
    </w:p>
    <w:p w14:paraId="6DA68F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409                  "SELECT ROUND(AVG(health_" + algo + "),1) as avg, " +</w:t>
      </w:r>
    </w:p>
    <w:p w14:paraId="696F3F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410                  "MIN(health_" + algo + ") as min, MAX(health_" + algo + ") as max " +</w:t>
      </w:r>
    </w:p>
    <w:p w14:paraId="3035B0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411                  "FROM kf_basedata WHERE health_" + algo + " IS NOT NULL");</w:t>
      </w:r>
    </w:p>
    <w:p w14:paraId="403718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412              algoComparison.put(algo, stat);</w:t>
      </w:r>
    </w:p>
    <w:p w14:paraId="35C5A9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413          }</w:t>
      </w:r>
    </w:p>
    <w:p w14:paraId="21682D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414          result.put("algoComparison", algoComparison);</w:t>
      </w:r>
    </w:p>
    <w:p w14:paraId="01B7D0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416          return R.ok(result);</w:t>
      </w:r>
    </w:p>
    <w:p w14:paraId="7383CE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417      }</w:t>
      </w:r>
    </w:p>
    <w:p w14:paraId="09A55E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422      @GetMapping("/life-desc/{algo}")</w:t>
      </w:r>
    </w:p>
    <w:p w14:paraId="20F37F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424          Map&lt;String, Object&gt; desc = new LinkedHashMap&lt;&gt;();</w:t>
      </w:r>
    </w:p>
    <w:p w14:paraId="408399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425          switch (algo.toLowerCase()) {</w:t>
      </w:r>
    </w:p>
    <w:p w14:paraId="2004B0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426              case "edrl":</w:t>
      </w:r>
    </w:p>
    <w:p w14:paraId="54A6A9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427                  desc.put("name", "EDRL 指数衰减剩余寿命模型");</w:t>
      </w:r>
    </w:p>
    <w:p w14:paraId="47C08C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428                  desc.put("fullName", "Exponential Decay Residual Life");</w:t>
      </w:r>
    </w:p>
    <w:p w14:paraId="365581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429                  desc.put("principle", "假设烤房健康度随时间呈指数衰减，衰减速率由当前健康分和已使用年限共同决定。当健康度降至阈值时判定退役。");</w:t>
      </w:r>
    </w:p>
    <w:p w14:paraId="0742A2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430                  desc.put("formula", "H(t) = H0 × e^(-λ(t-t0))\nλ = -ln(H0/100) / t0\n剩余寿命: T_res = (ln(H0)-ln(H_min))/λ\n维修预警: T_warn = (ln(H0)-ln(H_maint))/λ");</w:t>
      </w:r>
    </w:p>
    <w:p w14:paraId="4B45EC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431                  desc.put("example", "示例(H0=77.4, t0=17, H_min=40):\nλ = -ln(0.774)/17 = 0.01504/年\nT_res = (ln77.4-ln40)/0.015 = 43.9年\n政策约束: min(43.9, 20-17) = 3年");</w:t>
      </w:r>
    </w:p>
    <w:p w14:paraId="583993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432                  desc.put("params", "[{\"key\":\"hMin\",\"label\":\"退役阈值H_min\",\"default\":40},{\"key\":\"hMaint\",\"label\":\"维修阈值H_maint\",\"default\":60},{\"key\":\"policyMax\",\"label\":\"政策最大年限\",\"default\":20}]");</w:t>
      </w:r>
    </w:p>
    <w:p w14:paraId="524069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433                  break;</w:t>
      </w:r>
    </w:p>
    <w:p w14:paraId="58F760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434              case "wrrl":</w:t>
      </w:r>
    </w:p>
    <w:p w14:paraId="140B74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435                  desc.put("name", "WRRL 威布尔可靠性与剩余寿命模型");</w:t>
      </w:r>
    </w:p>
    <w:p w14:paraId="505A65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436                  desc.put("fullName", "Weibull Reliability &amp; Residual Life");</w:t>
      </w:r>
    </w:p>
    <w:p w14:paraId="693EA4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437                  desc.put("principle", "威布尔分布是可靠性工程标准工具，形状参数β描述失效模式(β&gt;1为耗损失效)，尺度参数η描述特征寿命。");</w:t>
      </w:r>
    </w:p>
    <w:p w14:paraId="6C4571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438                  desc.put("formula", "R(t) = e^(-(t/η)^β)\n失效率: h(t) = (β/η)×(t/η)^(β-1)\n剩余寿命: 求解R(t)=R_min时的t\nH(t) = R(t) × 100");</w:t>
      </w:r>
    </w:p>
    <w:p w14:paraId="5DE58F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439                  desc.put("example", "示例(t=17, η=25, β=2.5):\nR(17) = e^(-(0.68)^2.5) = 0.683 → H=68.3\nR降至0.4: t=24.1, T_res=7.1年\nR降至0.6: t=19.1, T_warn=2.1年\n政策约束: min(7.1, 3) = 3年");</w:t>
      </w:r>
    </w:p>
    <w:p w14:paraId="6FBC97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440                  desc.put("params", "[{\"key\":\"eta\",\"label\":\"特征寿命η(年)\",\"default\":25},{\"key\":\"beta\",\"label\":\"形状参数β\",\"default\":2.5},{\"key\":\"rMin\",\"label\":\"退役可靠度R_min\",\"default\":0.4},{\"key\":\"rMaint\",\"label\":\"维修可靠度R_maint\",\"default\":0.6},{\"key\":\"policyMax\",\"label\":\"政策最大年限\",\"default\":20}]");</w:t>
      </w:r>
    </w:p>
    <w:p w14:paraId="60FF63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441                  break;</w:t>
      </w:r>
    </w:p>
    <w:p w14:paraId="1A07EE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442              case "bdrl":</w:t>
      </w:r>
    </w:p>
    <w:p w14:paraId="6A950C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443                  desc.put("name", "BDRL 烤房双段退化剩余寿命模型");</w:t>
      </w:r>
    </w:p>
    <w:p w14:paraId="5D8950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444                  desc.put("fullName", "Bi-Segment Degradation Residual Life (推荐)");</w:t>
      </w:r>
    </w:p>
    <w:p w14:paraId="3316F8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445                  desc.put("principle", "将寿命分为两段：前段线性退化期(0~Tc)，后段加速劣化期(Tc~Tend)。引入维修回弹效应：每次大修使健康度回弹ΔH，延长寿命ΔT。");</w:t>
      </w:r>
    </w:p>
    <w:p w14:paraId="39E80A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446                  desc.put("formula", "前段: H(t) = 100 - k1×t, k1=(100-Hc)/Tc\n后段: H(t) = Hc×[1-((t-Tc)/(Tend-Tc))²]\n维修回弹: 每次大修 H→H+ΔH, Tend→Tend+ΔT\n剩余寿命: 求解H(t)=H_min时的t-t0");</w:t>
      </w:r>
    </w:p>
    <w:p w14:paraId="4067CD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447                  desc.put("example", "示例(t=17, Tc=12, Hc=65, Tend=27):\nH(17) = 65×[1-(5/15)²] = 57.8\nH降至40: t=21.3, T_res=4.3年\nH降至55(维修): t=17.9, T_warn=0.9年\n维修后Tend+3=30, 可延寿至13年(政策限8年)");</w:t>
      </w:r>
    </w:p>
    <w:p w14:paraId="72B916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448                  desc.put("params", "[{\"key\":\"tc\",\"label\":\"转折点Tc(年)\",\"default\":12},{\"key\":\"hc\",\"label\":\"转折点健康度Hc\",\"default\":65},{\"key\":\"tend\",\"label\":\"自然寿命终点Tend(年)\",\"default\":25},{\"key\":\"deltaH\",\"label\":\"维修回弹ΔH\",\"default\":20},{\"key\":\"deltaT\",\"label\":\"维修延寿ΔT(年)\",\"default\":3},{\"key\":\"hMin\",\"label\":\"退役阈值\",\"default\":40},{\"key\":\"hMaint\",\"label\":\"维修阈值\",\"default\":55},{\"key\":\"policyMax\",\"label\":\"政策最大年限\",\"default\":20}]");</w:t>
      </w:r>
    </w:p>
    <w:p w14:paraId="083578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449                  break;</w:t>
      </w:r>
    </w:p>
    <w:p w14:paraId="380822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450              case "gple":</w:t>
      </w:r>
    </w:p>
    <w:p w14:paraId="584236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451                  desc.put("name", "GPLE 灰色预测GM(1,1)寿命推演");</w:t>
      </w:r>
    </w:p>
    <w:p w14:paraId="361CAA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452                  desc.put("fullName", "Grey Prediction Lifespan Extrapolation");</w:t>
      </w:r>
    </w:p>
    <w:p w14:paraId="67FE63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453                  desc.put("principle", "利用烤房历史健康分序列(≥3期)，通过灰色GM(1,1)模型拟合退化趋势并外推预测。适合少数据贫信息场景。");</w:t>
      </w:r>
    </w:p>
    <w:p w14:paraId="4D0F73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454                  desc.put("formula", "累加: X(1)(k) = ΣX(0)(i)\n白化方程: dx(1)/dt + a×x(1) = b\n参数: [a,b]^T = (B^T×B)^-1 × B^T×Y\n预测: x̂(0)(k+1) = (1-e^-a)×(x(0)(1)-b/a)×e^-ak\n求x̂(0)(k)≤H_min的最小k");</w:t>
      </w:r>
    </w:p>
    <w:p w14:paraId="6A0E2F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455                  desc.put("example", "示例(历史: 85.0, 80.5, 77.4):\na=0.040, b=85.0\n年退化率≈4%\nH降至40: 约2042年, T_res=16年\n政策约束: min(16, 3) = 3年");</w:t>
      </w:r>
    </w:p>
    <w:p w14:paraId="441539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456                  desc.put("params", "[{\"key\":\"hMin\",\"label\":\"退役阈值H_min\",\"default\":40},{\"key\":\"policyMax\",\"label\":\"政策最大年限\",\"default\":20},{\"key\":\"degradeRate\",\"label\":\"年退化率(无历史数据时用)\",\"default\":4.0}]");</w:t>
      </w:r>
    </w:p>
    <w:p w14:paraId="4D1368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457                  break;</w:t>
      </w:r>
    </w:p>
    <w:p w14:paraId="642BD1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458              default:</w:t>
      </w:r>
    </w:p>
    <w:p w14:paraId="5BE94C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459                  return R.fail("未知算法: " + algo);</w:t>
      </w:r>
    </w:p>
    <w:p w14:paraId="6E75F6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460          }</w:t>
      </w:r>
    </w:p>
    <w:p w14:paraId="03AA4C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461          return R.ok(desc);</w:t>
      </w:r>
    </w:p>
    <w:p w14:paraId="3C9B30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462      }</w:t>
      </w:r>
    </w:p>
    <w:p w14:paraId="51F3F4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467      @PostMapping("/life-apply")</w:t>
      </w:r>
    </w:p>
    <w:p w14:paraId="060C7D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468      public R&lt;Map&lt;String, Object&gt;&gt; applyLifeAlgo(@RequestBody Map&lt;String, Object&gt; params) {</w:t>
      </w:r>
    </w:p>
    <w:p w14:paraId="73B111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469          String algo = String.valueOf(params.getOrDefault("algo", "bdrl")).toLowerCase();</w:t>
      </w:r>
    </w:p>
    <w:p w14:paraId="211E85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470          int currentYear = java.time.LocalDate.now().getYear();</w:t>
      </w:r>
    </w:p>
    <w:p w14:paraId="0B3AB6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472          double eta = toDouble(params.get("eta"), 25);</w:t>
      </w:r>
    </w:p>
    <w:p w14:paraId="46602F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473          double beta = toDouble(params.get("beta"), 2.5);</w:t>
      </w:r>
    </w:p>
    <w:p w14:paraId="7A5128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474          double rMin = toDouble(params.get("rMin"), 0.4);</w:t>
      </w:r>
    </w:p>
    <w:p w14:paraId="3C877B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475          double rMaint = toDouble(params.get("rMaint"), 0.6);</w:t>
      </w:r>
    </w:p>
    <w:p w14:paraId="22951A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476          double tc = toDouble(params.get("tc"), 8);</w:t>
      </w:r>
    </w:p>
    <w:p w14:paraId="0B06A5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477          double hc = toDouble(params.get("hc"), 60);</w:t>
      </w:r>
    </w:p>
    <w:p w14:paraId="3B32BC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478          double tend = toDouble(params.get("tend"), 12);</w:t>
      </w:r>
    </w:p>
    <w:p w14:paraId="6B47CF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479          double deltaH = toDouble(params.get("deltaH"), 20);</w:t>
      </w:r>
    </w:p>
    <w:p w14:paraId="0AF953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480          double deltaT = toDouble(params.get("deltaT"), 3);</w:t>
      </w:r>
    </w:p>
    <w:p w14:paraId="543017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481          double hMin = toDouble(params.get("hMin"), 40);</w:t>
      </w:r>
    </w:p>
    <w:p w14:paraId="2102BF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482          double hMaint = toDouble(params.get("hMaint"), 55);</w:t>
      </w:r>
    </w:p>
    <w:p w14:paraId="2B26D6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483          double policyMax = toDouble(params.get("policyMax"), 20);</w:t>
      </w:r>
    </w:p>
    <w:p w14:paraId="6CE35D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484          double degradeRate = toDouble(params.get("degradeRate"), 4.0);</w:t>
      </w:r>
    </w:p>
    <w:p w14:paraId="099533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486          List&lt;Map&lt;String, Object&gt;&gt; barns = jdbcTemplate.queryForList(</w:t>
      </w:r>
    </w:p>
    <w:p w14:paraId="151777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487              "SELECT project_id, finish_date, start_date FROM kf_basedata");</w:t>
      </w:r>
    </w:p>
    <w:p w14:paraId="0EFA7B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489          int success = 0, fail = 0;</w:t>
      </w:r>
    </w:p>
    <w:p w14:paraId="29A5C7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490          String column = "life_" + algo;</w:t>
      </w:r>
    </w:p>
    <w:p w14:paraId="2FBA46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492          for (Map&lt;String, Object&gt; barn : barns) {</w:t>
      </w:r>
    </w:p>
    <w:p w14:paraId="06C740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493              try {</w:t>
      </w:r>
    </w:p>
    <w:p w14:paraId="524075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494                  String projectId = String.valueOf(barn.get("project_id"));</w:t>
      </w:r>
    </w:p>
    <w:p w14:paraId="37BC05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495                  double residual = calculateLifeResidual(projectId, algo, currentYear,</w:t>
      </w:r>
    </w:p>
    <w:p w14:paraId="4E69CA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496                      eta, beta, rMin, rMaint, tc, hc, tend, deltaH, deltaT, hMin, hMaint, policyMax, degradeRate);</w:t>
      </w:r>
    </w:p>
    <w:p w14:paraId="2BB548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498                  jdbcTemplate.update("UPDATE kf_basedata SET " + column + " = ? WHERE project_id = ?",</w:t>
      </w:r>
    </w:p>
    <w:p w14:paraId="276546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499                      Math.round(residual * 10.0) / 10.0, projectId);</w:t>
      </w:r>
    </w:p>
    <w:p w14:paraId="6C047F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500                  success++;</w:t>
      </w:r>
    </w:p>
    <w:p w14:paraId="475089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501              } catch (Exception e) {</w:t>
      </w:r>
    </w:p>
    <w:p w14:paraId="69A0F2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502                  fail++;</w:t>
      </w:r>
    </w:p>
    <w:p w14:paraId="20C7C4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503              }</w:t>
      </w:r>
    </w:p>
    <w:p w14:paraId="69FFD8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504          }</w:t>
      </w:r>
    </w:p>
    <w:p w14:paraId="07871A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506          jdbcTemplate.update("UPDATE kf_basedata SET current_life_algo = ?, current_life_residual = " + column);</w:t>
      </w:r>
    </w:p>
    <w:p w14:paraId="7966C4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508          Map&lt;String, Object&gt; result = new LinkedHashMap&lt;&gt;();</w:t>
      </w:r>
    </w:p>
    <w:p w14:paraId="7B433C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509          result.put("algo", algo);</w:t>
      </w:r>
    </w:p>
    <w:p w14:paraId="580423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510          result.put("success", success);</w:t>
      </w:r>
    </w:p>
    <w:p w14:paraId="531D7B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511          result.put("fail", fail);</w:t>
      </w:r>
    </w:p>
    <w:p w14:paraId="2354E9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512          result.put("total", barns.size());</w:t>
      </w:r>
    </w:p>
    <w:p w14:paraId="3DAA74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513          result.put("column", column);</w:t>
      </w:r>
    </w:p>
    <w:p w14:paraId="5F139D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514          return R.ok(result, "寿命算法" + algo.toUpperCase() + "已应用到" + success + "栋烤房，已同步至烤房列表");</w:t>
      </w:r>
    </w:p>
    <w:p w14:paraId="3A6907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515      }</w:t>
      </w:r>
    </w:p>
    <w:p w14:paraId="3413CB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520      @GetMapping("/life-list")</w:t>
      </w:r>
    </w:p>
    <w:p w14:paraId="7D441C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521      public TableDataInfo&lt;Map&lt;String, Object&gt;&gt; lifeList(</w:t>
      </w:r>
    </w:p>
    <w:p w14:paraId="2D278E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522              @RequestParam(defaultValue = "1") int pageNum,</w:t>
      </w:r>
    </w:p>
    <w:p w14:paraId="11E6AD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523              @RequestParam(defaultValue = "10") int pageSize,</w:t>
      </w:r>
    </w:p>
    <w:p w14:paraId="3CB7DF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524              @RequestParam(defaultValue = "bdrl") String algo,</w:t>
      </w:r>
    </w:p>
    <w:p w14:paraId="31321F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525              @RequestParam(required = false) String county,</w:t>
      </w:r>
    </w:p>
    <w:p w14:paraId="32B418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526              @RequestParam(required = false) String keyword) {</w:t>
      </w:r>
    </w:p>
    <w:p w14:paraId="0D60D9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528          String column = "life_" + algo.toLowerCase();</w:t>
      </w:r>
    </w:p>
    <w:p w14:paraId="6F69CC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529          StringBuilder where = new StringBuilder("WHERE 1=1");</w:t>
      </w:r>
    </w:p>
    <w:p w14:paraId="26EA30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530          List&lt;Object&gt; params = new ArrayList&lt;&gt;();</w:t>
      </w:r>
    </w:p>
    <w:p w14:paraId="1A45C0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531          if (county != null &amp;&amp; !county.isEmpty()) {</w:t>
      </w:r>
    </w:p>
    <w:p w14:paraId="1B2F8F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532              where.append(" AND county = ?");</w:t>
      </w:r>
    </w:p>
    <w:p w14:paraId="3750F3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533              params.add(county);</w:t>
      </w:r>
    </w:p>
    <w:p w14:paraId="6D0A83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534          }</w:t>
      </w:r>
    </w:p>
    <w:p w14:paraId="02D3E3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535          if (keyword != null &amp;&amp; !keyword.isEmpty()) {</w:t>
      </w:r>
    </w:p>
    <w:p w14:paraId="66F1D9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536              where.append(" AND (project_id LIKE ? OR township LIKE ?)");</w:t>
      </w:r>
    </w:p>
    <w:p w14:paraId="18EF5B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537              params.add("%" + keyword + "%");</w:t>
      </w:r>
    </w:p>
    <w:p w14:paraId="7999F5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538              params.add("%" + keyword + "%");</w:t>
      </w:r>
    </w:p>
    <w:p w14:paraId="4CF3A9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539          }</w:t>
      </w:r>
    </w:p>
    <w:p w14:paraId="553034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541          String countSql = "SELECT COUNT(*) as total FROM kf_basedata " + where;</w:t>
      </w:r>
    </w:p>
    <w:p w14:paraId="629BCF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542          Map&lt;String, Object&gt; countResult = jdbcTemplate.queryForMap(countSql, params.toArray());</w:t>
      </w:r>
    </w:p>
    <w:p w14:paraId="7DD4CD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543          long total = ((Number) countResult.get("total")).longValue();</w:t>
      </w:r>
    </w:p>
    <w:p w14:paraId="3F58E1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545          int offset = (pageNum - 1) * pageSize;</w:t>
      </w:r>
    </w:p>
    <w:p w14:paraId="1CD286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546          String listSql = "SELECT project_id, county, township, village, use_status, finish_date, " +</w:t>
      </w:r>
    </w:p>
    <w:p w14:paraId="7D71C8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547                  column + " as life_residual, current_life_algo " +</w:t>
      </w:r>
    </w:p>
    <w:p w14:paraId="4223B5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548                  "FROM kf_basedata " + where +</w:t>
      </w:r>
    </w:p>
    <w:p w14:paraId="21F87A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549                  " ORDER BY " + column + " IS NULL, " + column + " ASC LIMIT ? OFFSET ?";</w:t>
      </w:r>
    </w:p>
    <w:p w14:paraId="79E704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550          params.add(pageSize);</w:t>
      </w:r>
    </w:p>
    <w:p w14:paraId="034038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551          params.add(offset);</w:t>
      </w:r>
    </w:p>
    <w:p w14:paraId="71FBF4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553          List&lt;Map&lt;String, Object&gt;&gt; rows = jdbcTemplate.queryForList(listSql, params.toArray());</w:t>
      </w:r>
    </w:p>
    <w:p w14:paraId="75A39C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554          List&lt;Map&lt;String, Object&gt;&gt; result = new ArrayList&lt;&gt;();</w:t>
      </w:r>
    </w:p>
    <w:p w14:paraId="293DC9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555          for (Map&lt;String, Object&gt; row : rows) {</w:t>
      </w:r>
    </w:p>
    <w:p w14:paraId="5DDC5F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556              Map&lt;String, Object&gt; m = new LinkedHashMap&lt;&gt;();</w:t>
      </w:r>
    </w:p>
    <w:p w14:paraId="1AABD0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557              m.put("projectId", row.get("project_id"));</w:t>
      </w:r>
    </w:p>
    <w:p w14:paraId="72B9C2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558              m.put("county", row.get("county"));</w:t>
      </w:r>
    </w:p>
    <w:p w14:paraId="62A52D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559              m.put("township", row.get("township"));</w:t>
      </w:r>
    </w:p>
    <w:p w14:paraId="4D1E78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560              m.put("village", row.get("village"));</w:t>
      </w:r>
    </w:p>
    <w:p w14:paraId="11EDB7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561              m.put("useStatus", row.get("use_status"));</w:t>
      </w:r>
    </w:p>
    <w:p w14:paraId="5B1EB8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562              m.put("finishDate", row.get("finish_date"));</w:t>
      </w:r>
    </w:p>
    <w:p w14:paraId="1BB5CF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563              Object residual = row.get("life_residual");</w:t>
      </w:r>
    </w:p>
    <w:p w14:paraId="037366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564              double resVal = residual != null ? ((Number) residual).doubleValue() : -1;</w:t>
      </w:r>
    </w:p>
    <w:p w14:paraId="61C31F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565              m.put("lifeResidual", residual != null ? resVal : null);</w:t>
      </w:r>
    </w:p>
    <w:p w14:paraId="171BFC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566              m.put("warnLevel", residual != null ? getWarnLevel(resVal) : "未计算");</w:t>
      </w:r>
    </w:p>
    <w:p w14:paraId="58867A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567              m.put("algo", algo);</w:t>
      </w:r>
    </w:p>
    <w:p w14:paraId="11FF12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568              result.add(m);</w:t>
      </w:r>
    </w:p>
    <w:p w14:paraId="38A8C6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569          }</w:t>
      </w:r>
    </w:p>
    <w:p w14:paraId="17C933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570          return TableDataInfo.build(result, total, pageNum, pageSize);</w:t>
      </w:r>
    </w:p>
    <w:p w14:paraId="2CEEF5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571      }</w:t>
      </w:r>
    </w:p>
    <w:p w14:paraId="621E1B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576      @GetMapping("/life-stats")</w:t>
      </w:r>
    </w:p>
    <w:p w14:paraId="7D5319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577      public R&lt;Map&lt;String, Object&gt;&gt; lifeStats(@RequestParam(defaultValue = "bdrl") String algo) {</w:t>
      </w:r>
    </w:p>
    <w:p w14:paraId="698CA6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578          String column = "life_" + algo.toLowerCase();</w:t>
      </w:r>
    </w:p>
    <w:p w14:paraId="716A2F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579          Map&lt;String, Object&gt; result = new LinkedHashMap&lt;&gt;();</w:t>
      </w:r>
    </w:p>
    <w:p w14:paraId="1F89B6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581          Map&lt;String, Object&gt; totalRow = jdbcTemplate.queryForMap(</w:t>
      </w:r>
    </w:p>
    <w:p w14:paraId="06A694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582              "SELECT COUNT(*) as total, COUNT(" + column + ") as calculated, " +</w:t>
      </w:r>
    </w:p>
    <w:p w14:paraId="718626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583              "AVG(" + column + ") as avg_life, MIN(" + column + ") as min_life, MAX(" + column + ") as max_life " +</w:t>
      </w:r>
    </w:p>
    <w:p w14:paraId="12FBDA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584              "FROM kf_basedata");</w:t>
      </w:r>
    </w:p>
    <w:p w14:paraId="79889C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585          result.put("total", totalRow.get("total"));</w:t>
      </w:r>
    </w:p>
    <w:p w14:paraId="5DDD10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586          result.put("calculated", totalRow.get("calculated"));</w:t>
      </w:r>
    </w:p>
    <w:p w14:paraId="13D351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587          result.put("avgLife", totalRow.get("avg_life") != null ? Math.round(((Number) totalRow.get("avg_life")).doubleValue() * 10.0) / 10.0 : 0);</w:t>
      </w:r>
    </w:p>
    <w:p w14:paraId="75B806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588          result.put("minLife", totalRow.get("min_life"));</w:t>
      </w:r>
    </w:p>
    <w:p w14:paraId="3EBE04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589          result.put("maxLife", totalRow.get("max_life"));</w:t>
      </w:r>
    </w:p>
    <w:p w14:paraId="455C97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591          List&lt;Map&lt;String, Object&gt;&gt; distribution = jdbcTemplate.queryForList(</w:t>
      </w:r>
    </w:p>
    <w:p w14:paraId="6F918E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592              "SELECT CASE " +</w:t>
      </w:r>
    </w:p>
    <w:p w14:paraId="0DA1CB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593              "WHEN " + column + " &lt;= 1 THEN '紧急维修' " +</w:t>
      </w:r>
    </w:p>
    <w:p w14:paraId="238C1E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594              "WHEN " + column + " &lt;= 3 THEN '需维修' " +</w:t>
      </w:r>
    </w:p>
    <w:p w14:paraId="6E9C9D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595              "WHEN " + column + " &lt;= 5 THEN '需关注' " +</w:t>
      </w:r>
    </w:p>
    <w:p w14:paraId="2E9B2E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596              "WHEN " + column + " IS NOT NULL THEN '正常' " +</w:t>
      </w:r>
    </w:p>
    <w:p w14:paraId="0D2EEE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597              "ELSE '未计算' END as level, COUNT(*) as cnt " +</w:t>
      </w:r>
    </w:p>
    <w:p w14:paraId="0D8FFB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598              "FROM kf_basedata GROUP BY level ORDER BY cnt DESC");</w:t>
      </w:r>
    </w:p>
    <w:p w14:paraId="20BC8E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599          result.put("distribution", distribution);</w:t>
      </w:r>
    </w:p>
    <w:p w14:paraId="2738C9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600          result.put("algo", algo);</w:t>
      </w:r>
    </w:p>
    <w:p w14:paraId="46BAE9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601          return R.ok(result);</w:t>
      </w:r>
    </w:p>
    <w:p w14:paraId="3E2416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602      }</w:t>
      </w:r>
    </w:p>
    <w:p w14:paraId="22D483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607       * 计算单个烤房的健康分</w:t>
      </w:r>
    </w:p>
    <w:p w14:paraId="140603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609      private double calculateHealthScore(String projectId, String algo, int currentYear,</w:t>
      </w:r>
    </w:p>
    <w:p w14:paraId="3621BE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610              double alpha, double beta, double gamma, double k,</w:t>
      </w:r>
    </w:p>
    <w:p w14:paraId="267DCF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611              double stableRatio, double linearEndRatio, double hMid,</w:t>
      </w:r>
    </w:p>
    <w:p w14:paraId="6D898A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612              double wJr, double wSr, double wZk, double wZt, double wFs) {</w:t>
      </w:r>
    </w:p>
    <w:p w14:paraId="292ABD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615          double jrScore = getComponentScore(projectId, "kf_heater", "burner_status", "burner_repair_year", algo, currentYear, alpha, beta, gamma, k, stableRatio, linearEndRatio, hMid);</w:t>
      </w:r>
    </w:p>
    <w:p w14:paraId="010D91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616          double srScore = getComponentScore(projectId, "kf_radiator", new String[]{"pipe_status","furnace_status","ash_door_status","chimney_status"}, new String[]{"pipe_repair_year","furnace_repair_year","ash_door_repair_year","chimney_repair_year"}, algo, currentYear, alpha, beta, gamma, k, stableRatio, linearEndRatio, hMid);</w:t>
      </w:r>
    </w:p>
    <w:p w14:paraId="3E951D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617          double zkScore = getComponentScore(projectId, "kf_controller", new String[]{"cold_door_status","cold_door_motor_status","exhaust_window_status","circulation_fan_status","combustion_fan_status","control_box_status","water_pot_status","probe_status"}, new String[]{"cold_door_repair_year","cold_door_motor_repair_year","exhaust_window_repair_year","circulation_fan_repair_year","combustion_fan_repair_year","control_box_repair_year","water_pot_repair_year","probe_repair_year"}, algo, currentYear, alpha, beta, gamma, k, stableRatio, linearEndRatio, hMid);</w:t>
      </w:r>
    </w:p>
    <w:p w14:paraId="5350AA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618          double ztScore = getComponentScore(projectId, "kf_oven_body", new String[]{"wall_roof_status","beam_status","door_status"}, new String[]{"wall_roof_repair_year","beam_repair_year","door_repair_year"}, algo, currentYear, alpha, beta, gamma, k, stableRatio, linearEndRatio, hMid);</w:t>
      </w:r>
    </w:p>
    <w:p w14:paraId="0AF00E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621          double fsScore = 70.0;</w:t>
      </w:r>
    </w:p>
    <w:p w14:paraId="715DF9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623          switch (algo.toLowerCase()) {</w:t>
      </w:r>
    </w:p>
    <w:p w14:paraId="447C25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624              case "bmhi":</w:t>
      </w:r>
    </w:p>
    <w:p w14:paraId="647CAB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625                  return wJr * jrScore + wSr * srScore + wZk * zkScore + wZt * ztScore + wFs * fsScore;</w:t>
      </w:r>
    </w:p>
    <w:p w14:paraId="09CFE3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626              case "fche":</w:t>
      </w:r>
    </w:p>
    <w:p w14:paraId="6963DF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627                  return calculateFCHE(jrScore, srScore, zkScore, ztScore, fsScore, wJr, wSr, wZk, wZt, wFs);</w:t>
      </w:r>
    </w:p>
    <w:p w14:paraId="5936B0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628              case "topsis":</w:t>
      </w:r>
    </w:p>
    <w:p w14:paraId="56D1E2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630                  return calculateTOPSIS(jrScore, srScore, zkScore, ztScore, fsScore, wJr, wSr, wZk, wZt, wFs);</w:t>
      </w:r>
    </w:p>
    <w:p w14:paraId="121A96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631              case "crhe":</w:t>
      </w:r>
    </w:p>
    <w:p w14:paraId="7367CB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633                  return calculateCRHE(jrScore, srScore, zkScore, ztScore, fsScore, wJr, wSr, wZk, wZt, wFs);</w:t>
      </w:r>
    </w:p>
    <w:p w14:paraId="7328FB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634              case "cdci":</w:t>
      </w:r>
    </w:p>
    <w:p w14:paraId="50F620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636                  return wJr * jrScore + wSr * srScore + wZk * zkScore + wZt * ztScore + wFs * (fsScore / 100.0 * 50.0);</w:t>
      </w:r>
    </w:p>
    <w:p w14:paraId="5EA5F6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637              default:</w:t>
      </w:r>
    </w:p>
    <w:p w14:paraId="26C51B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638                  return wJr * jrScore + wSr * srScore + wZk * zkScore + wZt * ztScore + wFs * fsScore;</w:t>
      </w:r>
    </w:p>
    <w:p w14:paraId="32582D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639          }</w:t>
      </w:r>
    </w:p>
    <w:p w14:paraId="7B0963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640      }</w:t>
      </w:r>
    </w:p>
    <w:p w14:paraId="2FB6B6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646              String algo, int currentYear, double alpha, double beta, double gamma, double k,</w:t>
      </w:r>
    </w:p>
    <w:p w14:paraId="38DC15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647              double stableRatio, double linearEndRatio, double hMid) {</w:t>
      </w:r>
    </w:p>
    <w:p w14:paraId="0F8AF6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649              algo, currentYear, alpha, beta, gamma, k, stableRatio, linearEndRatio, hMid);</w:t>
      </w:r>
    </w:p>
    <w:p w14:paraId="0536D6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650      }</w:t>
      </w:r>
    </w:p>
    <w:p w14:paraId="291ADC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656              String algo, int currentYear, double alpha, double beta, double gamma, double k,</w:t>
      </w:r>
    </w:p>
    <w:p w14:paraId="01DEED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657              double stableRatio, double linearEndRatio, double hMid) {</w:t>
      </w:r>
    </w:p>
    <w:p w14:paraId="48AA08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658          try {</w:t>
      </w:r>
    </w:p>
    <w:p w14:paraId="1D0088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659              StringBuilder sql = new StringBuilder("SELECT * FROM " + table + " WHERE project_id = ?");</w:t>
      </w:r>
    </w:p>
    <w:p w14:paraId="7B64A0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660              List&lt;Map&lt;String, Object&gt;&gt; rows = jdbcTemplate.queryForList(sql.toString(), projectId);</w:t>
      </w:r>
    </w:p>
    <w:p w14:paraId="515C58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661              if (rows.isEmpty()) return 70.0; // 无数据默认70</w:t>
      </w:r>
    </w:p>
    <w:p w14:paraId="646165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663              Map&lt;String, Object&gt; row = rows.get(0);</w:t>
      </w:r>
    </w:p>
    <w:p w14:paraId="51FC55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664              String evaluation = String.valueOf(row.getOrDefault("evaluation", "较好"));</w:t>
      </w:r>
    </w:p>
    <w:p w14:paraId="304806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665              double evalScore = getEvalScore(evaluation);</w:t>
      </w:r>
    </w:p>
    <w:p w14:paraId="76627F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667              double sum = 0;</w:t>
      </w:r>
    </w:p>
    <w:p w14:paraId="3BA75E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668              int count = 0;</w:t>
      </w:r>
    </w:p>
    <w:p w14:paraId="154DD0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669              for (int i = 0; i &lt; statusCols.length; i++) {</w:t>
      </w:r>
    </w:p>
    <w:p w14:paraId="7293C7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670                  String status = String.valueOf(row.getOrDefault(statusCols[i], "正常"));</w:t>
      </w:r>
    </w:p>
    <w:p w14:paraId="68AEB1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671                  Object repairYearObj = row.get(repairCols[i]);</w:t>
      </w:r>
    </w:p>
    <w:p w14:paraId="3EE5B7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672                  int repairYear = 0;</w:t>
      </w:r>
    </w:p>
    <w:p w14:paraId="1C2845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673                  if (repairYearObj != null) {</w:t>
      </w:r>
    </w:p>
    <w:p w14:paraId="26F9F9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674                      try { repairYear = Integer.parseInt(String.valueOf(repairYearObj).substring(0, 4)); } catch(Exception e) {}</w:t>
      </w:r>
    </w:p>
    <w:p w14:paraId="0CC4EC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675                  }</w:t>
      </w:r>
    </w:p>
    <w:p w14:paraId="4500D5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676                  double dt = repairYear &gt; 0 ? currentYear - repairYear : 5; // 无修复记录默认5年</w:t>
      </w:r>
    </w:p>
    <w:p w14:paraId="6BD734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678                  double subScore;</w:t>
      </w:r>
    </w:p>
    <w:p w14:paraId="16C418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679                  if ("cdci".equals(algo)) {</w:t>
      </w:r>
    </w:p>
    <w:p w14:paraId="3610E1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680                      subScore = calculateCDCISubScore(dt, getRatedLife(statusCols[i]), stableRatio, linearEndRatio, hMid);</w:t>
      </w:r>
    </w:p>
    <w:p w14:paraId="75DD13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681                      subScore = subScore * (status.contains("正常") ? 1.0 : status.contains("异常") ? 0.5 : 0.2);</w:t>
      </w:r>
    </w:p>
    <w:p w14:paraId="68B290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682                      subScore = subScore * (evalScore / 80.0); // 评价修正</w:t>
      </w:r>
    </w:p>
    <w:p w14:paraId="73F9E5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683                  } else {</w:t>
      </w:r>
    </w:p>
    <w:p w14:paraId="1512D5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684                      double statusScore = status.contains("正常") ? 100 : status.contains("异常") ? 50 : 0;</w:t>
      </w:r>
    </w:p>
    <w:p w14:paraId="58C2E6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685                      double repairScore = Math.max(0, 100 - dt * k);</w:t>
      </w:r>
    </w:p>
    <w:p w14:paraId="0F5588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686                      subScore = alpha * statusScore + beta * repairScore + gamma * evalScore;</w:t>
      </w:r>
    </w:p>
    <w:p w14:paraId="69AFCA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687                  }</w:t>
      </w:r>
    </w:p>
    <w:p w14:paraId="3B8E3B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688                  sum += subScore;</w:t>
      </w:r>
    </w:p>
    <w:p w14:paraId="3F6BAA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689                  count++;</w:t>
      </w:r>
    </w:p>
    <w:p w14:paraId="5291DD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690              }</w:t>
      </w:r>
    </w:p>
    <w:p w14:paraId="6D7CA2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691              return count &gt; 0 ? sum / count : 70.0;</w:t>
      </w:r>
    </w:p>
    <w:p w14:paraId="0B27B3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692          } catch (Exception e) {</w:t>
      </w:r>
    </w:p>
    <w:p w14:paraId="4E2004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693              return 70.0;</w:t>
      </w:r>
    </w:p>
    <w:p w14:paraId="76BB0C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694          }</w:t>
      </w:r>
    </w:p>
    <w:p w14:paraId="4A77BF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695      }</w:t>
      </w:r>
    </w:p>
    <w:p w14:paraId="681D82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700      private double calculateCDCISubScore(double dt, double ratedLife, double stableRatio, double linearEndRatio, double hMid) {</w:t>
      </w:r>
    </w:p>
    <w:p w14:paraId="1741E4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701          double stableEnd = ratedLife * stableRatio;</w:t>
      </w:r>
    </w:p>
    <w:p w14:paraId="217E30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702          double linearEnd = ratedLife * linearEndRatio;</w:t>
      </w:r>
    </w:p>
    <w:p w14:paraId="3A614B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703          double k1 = 100.0 / (ratedLife * (linearEndRatio - stableRatio));</w:t>
      </w:r>
    </w:p>
    <w:p w14:paraId="782FE7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705          if (dt &lt;= stableEnd) {</w:t>
      </w:r>
    </w:p>
    <w:p w14:paraId="6ACDF3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706              return 100.0;</w:t>
      </w:r>
    </w:p>
    <w:p w14:paraId="417810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707          } else if (dt &lt;= linearEnd) {</w:t>
      </w:r>
    </w:p>
    <w:p w14:paraId="25E52A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708              return Math.max(0, 100.0 - k1 * (dt - stableEnd));</w:t>
      </w:r>
    </w:p>
    <w:p w14:paraId="55909F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709          } else {</w:t>
      </w:r>
    </w:p>
    <w:p w14:paraId="207F19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710              double k2 = 2.0 / ratedLife;</w:t>
      </w:r>
    </w:p>
    <w:p w14:paraId="5BF6DC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711              return Math.max(0, hMid * Math.exp(-k2 * (dt - linearEnd)));</w:t>
      </w:r>
    </w:p>
    <w:p w14:paraId="50E58D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712          }</w:t>
      </w:r>
    </w:p>
    <w:p w14:paraId="157407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713      }</w:t>
      </w:r>
    </w:p>
    <w:p w14:paraId="7D6315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718      private double calculateFCHE(double jr, double sr, double zk, double zt, double fs,</w:t>
      </w:r>
    </w:p>
    <w:p w14:paraId="3EAA4B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719              double wJr, double wSr, double wZk, double wZt, double wFs) {</w:t>
      </w:r>
    </w:p>
    <w:p w14:paraId="28EF44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721          double[][] R = new double[5][4];</w:t>
      </w:r>
    </w:p>
    <w:p w14:paraId="6C8C1B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722          R[0] = scoreToMembership(jr);</w:t>
      </w:r>
    </w:p>
    <w:p w14:paraId="63CD33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723          R[1] = scoreToMembership(sr);</w:t>
      </w:r>
    </w:p>
    <w:p w14:paraId="1E1150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724          R[2] = scoreToMembership(zk);</w:t>
      </w:r>
    </w:p>
    <w:p w14:paraId="1028DC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725          R[3] = scoreToMembership(zt);</w:t>
      </w:r>
    </w:p>
    <w:p w14:paraId="7FD752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726          R[4] = scoreToMembership(fs);</w:t>
      </w:r>
    </w:p>
    <w:p w14:paraId="768097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728          double[] weights = {wJr, wSr, wZk, wZt, wFs};</w:t>
      </w:r>
    </w:p>
    <w:p w14:paraId="154582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729          double[] B = new double[4];</w:t>
      </w:r>
    </w:p>
    <w:p w14:paraId="0ECE57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730          for (int j = 0; j &lt; 4; j++) {</w:t>
      </w:r>
    </w:p>
    <w:p w14:paraId="4D609D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731              for (int i = 0; i &lt; 5; i++) {</w:t>
      </w:r>
    </w:p>
    <w:p w14:paraId="005601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732                  B[j] += weights[i] * R[i][j];</w:t>
      </w:r>
    </w:p>
    <w:p w14:paraId="0E2021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733              }</w:t>
      </w:r>
    </w:p>
    <w:p w14:paraId="4370CB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734          }</w:t>
      </w:r>
    </w:p>
    <w:p w14:paraId="7C906A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736          double[] V = {90, 80, 65, 40};</w:t>
      </w:r>
    </w:p>
    <w:p w14:paraId="23A392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737          double sumB = B[0] + B[1] + B[2] + B[3];</w:t>
      </w:r>
    </w:p>
    <w:p w14:paraId="2F29A6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738          double score = 0;</w:t>
      </w:r>
    </w:p>
    <w:p w14:paraId="6D361D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739          for (int j = 0; j &lt; 4; j++) {</w:t>
      </w:r>
    </w:p>
    <w:p w14:paraId="60B304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740              score += (B[j] / sumB) * V[j];</w:t>
      </w:r>
    </w:p>
    <w:p w14:paraId="342B13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741          }</w:t>
      </w:r>
    </w:p>
    <w:p w14:paraId="0AFDB7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742          return score;</w:t>
      </w:r>
    </w:p>
    <w:p w14:paraId="10A728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743      }</w:t>
      </w:r>
    </w:p>
    <w:p w14:paraId="45739E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748      private double[] scoreToMembership(double score) {</w:t>
      </w:r>
    </w:p>
    <w:p w14:paraId="0C934A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750          double[] m = new double[4];</w:t>
      </w:r>
    </w:p>
    <w:p w14:paraId="4B5352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751          if (score &gt;= 90) { m[0] = 0.6; m[1] = 0.3; m[2] = 0.1; m[3] = 0; }</w:t>
      </w:r>
    </w:p>
    <w:p w14:paraId="4F0120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752          else if (score &gt;= 75) { m[0] = 0.2; m[1] = 0.5; m[2] = 0.2; m[3] = 0.1; }</w:t>
      </w:r>
    </w:p>
    <w:p w14:paraId="241E66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753          else if (score &gt;= 60) { m[0] = 0.05; m[1] = 0.2; m[2] = 0.5; m[3] = 0.25; }</w:t>
      </w:r>
    </w:p>
    <w:p w14:paraId="004613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754          else { m[0] = 0; m[1] = 0.05; m[2] = 0.25; m[3] = 0.7; }</w:t>
      </w:r>
    </w:p>
    <w:p w14:paraId="7C3EEF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755          return m;</w:t>
      </w:r>
    </w:p>
    <w:p w14:paraId="114D22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756      }</w:t>
      </w:r>
    </w:p>
    <w:p w14:paraId="704F71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763      private double calculateTOPSIS(double jr, double sr, double zk, double zt, double fs,</w:t>
      </w:r>
    </w:p>
    <w:p w14:paraId="06E628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764              double wJr, double wSr, double wZk, double wZt, double wFs) {</w:t>
      </w:r>
    </w:p>
    <w:p w14:paraId="6A5E3A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765          double[] scores = {jr, sr, zk, zt, fs};</w:t>
      </w:r>
    </w:p>
    <w:p w14:paraId="45C3A6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766          double[] weights = {wJr, wSr, wZk, wZt, wFs};</w:t>
      </w:r>
    </w:p>
    <w:p w14:paraId="6453AB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769          double normSum = 0;</w:t>
      </w:r>
    </w:p>
    <w:p w14:paraId="796A18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770          for (double s : scores) normSum += s * s;</w:t>
      </w:r>
    </w:p>
    <w:p w14:paraId="2F72A7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771          double norm = Math.sqrt(normSum);</w:t>
      </w:r>
    </w:p>
    <w:p w14:paraId="6F965E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772          if (norm == 0) return 0;</w:t>
      </w:r>
    </w:p>
    <w:p w14:paraId="116A6E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775          double[] r = new double[5];</w:t>
      </w:r>
    </w:p>
    <w:p w14:paraId="07DD73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776          for (int i = 0; i &lt; 5; i++) {</w:t>
      </w:r>
    </w:p>
    <w:p w14:paraId="29A3CC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777              r[i] = (scores[i] / norm) * weights[i] * 5; // ×5还原量纲</w:t>
      </w:r>
    </w:p>
    <w:p w14:paraId="23A75B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778          }</w:t>
      </w:r>
    </w:p>
    <w:p w14:paraId="124085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781          double dPlus = 0, dMinus = 0;</w:t>
      </w:r>
    </w:p>
    <w:p w14:paraId="02B20A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782          for (int i = 0; i &lt; 5; i++) {</w:t>
      </w:r>
    </w:p>
    <w:p w14:paraId="19B2F1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784              double aPlus = weights[i] * 5.0 / norm * scores[i]; // 自身作为参考</w:t>
      </w:r>
    </w:p>
    <w:p w14:paraId="3D5AE4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785              double aMinus = 0;</w:t>
      </w:r>
    </w:p>
    <w:p w14:paraId="7110E0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786              dPlus += Math.pow(r[i] - Math.max(r[i], 0.8 * r[i]), 2); // 距离理想</w:t>
      </w:r>
    </w:p>
    <w:p w14:paraId="11030C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787              dMinus += Math.pow(r[i] - 0, 2); // 距离负理想</w:t>
      </w:r>
    </w:p>
    <w:p w14:paraId="54A693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788          }</w:t>
      </w:r>
    </w:p>
    <w:p w14:paraId="425981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789          dPlus = Math.sqrt(dPlus);</w:t>
      </w:r>
    </w:p>
    <w:p w14:paraId="24B3BF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790          dMinus = Math.sqrt(dMinus);</w:t>
      </w:r>
    </w:p>
    <w:p w14:paraId="3F89F0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793          double ci = (dPlus + dMinus) &gt; 0 ? dMinus / (dPlus + dMinus) : 0;</w:t>
      </w:r>
    </w:p>
    <w:p w14:paraId="189C48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795          double score = ci * 100;</w:t>
      </w:r>
    </w:p>
    <w:p w14:paraId="1DF4AB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797          double weighted = wJr * jr + wSr * sr + wZk * zk + wZt * zt + wFs * fs;</w:t>
      </w:r>
    </w:p>
    <w:p w14:paraId="426720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798          return score * 0.3 + weighted * 0.7;</w:t>
      </w:r>
    </w:p>
    <w:p w14:paraId="3EBAFB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799      }</w:t>
      </w:r>
    </w:p>
    <w:p w14:paraId="716921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805      private double calculateCRHE(double jr, double sr, double zk, double zt, double fs,</w:t>
      </w:r>
    </w:p>
    <w:p w14:paraId="254F9C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806              double wJr, double wSr, double wZk, double wZt, double wFs) {</w:t>
      </w:r>
    </w:p>
    <w:p w14:paraId="3107DC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807          double[] scores = {jr, sr, zk, zt, fs};</w:t>
      </w:r>
    </w:p>
    <w:p w14:paraId="6B4B65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808          double[] ahpWeights = {wJr, wSr, wZk, wZt, wFs};</w:t>
      </w:r>
    </w:p>
    <w:p w14:paraId="341F2E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812          double sum = 0;</w:t>
      </w:r>
    </w:p>
    <w:p w14:paraId="458936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813          for (double s : scores) sum += s;</w:t>
      </w:r>
    </w:p>
    <w:p w14:paraId="24B84E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814          if (sum == 0) return 0;</w:t>
      </w:r>
    </w:p>
    <w:p w14:paraId="3F093B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816          double[] p = new double[5];</w:t>
      </w:r>
    </w:p>
    <w:p w14:paraId="588FF3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817          for (int i = 0; i &lt; 5; i++) {</w:t>
      </w:r>
    </w:p>
    <w:p w14:paraId="17DA2F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818              p[i] = scores[i] / sum;</w:t>
      </w:r>
    </w:p>
    <w:p w14:paraId="23CDCA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819              if (p[i] == 0) p[i] = 0.0001; // 避免log(0)</w:t>
      </w:r>
    </w:p>
    <w:p w14:paraId="3687DA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820          }</w:t>
      </w:r>
    </w:p>
    <w:p w14:paraId="1EA86E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823          double[] e = new double[5];</w:t>
      </w:r>
    </w:p>
    <w:p w14:paraId="26CEC5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824          double k = 1.0 / Math.log(5);</w:t>
      </w:r>
    </w:p>
    <w:p w14:paraId="1E54DE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825          double totalE = 0;</w:t>
      </w:r>
    </w:p>
    <w:p w14:paraId="47FE14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826          for (int i = 0; i &lt; 5; i++) {</w:t>
      </w:r>
    </w:p>
    <w:p w14:paraId="2C2707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827              e[i] = -k * p[i] * Math.log(p[i]);</w:t>
      </w:r>
    </w:p>
    <w:p w14:paraId="15EAD5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828              totalE += e[i];</w:t>
      </w:r>
    </w:p>
    <w:p w14:paraId="28D24A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829          }</w:t>
      </w:r>
    </w:p>
    <w:p w14:paraId="2B518D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832          double[] entropyWeights = new double[5];</w:t>
      </w:r>
    </w:p>
    <w:p w14:paraId="517039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833          double sumEntropy = 0;</w:t>
      </w:r>
    </w:p>
    <w:p w14:paraId="6BDF98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834          for (int i = 0; i &lt; 5; i++) {</w:t>
      </w:r>
    </w:p>
    <w:p w14:paraId="62A52A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835              entropyWeights[i] = 1.0 - e[i];</w:t>
      </w:r>
    </w:p>
    <w:p w14:paraId="43B6DB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836              sumEntropy += entropyWeights[i];</w:t>
      </w:r>
    </w:p>
    <w:p w14:paraId="3FF9F7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837          }</w:t>
      </w:r>
    </w:p>
    <w:p w14:paraId="326BB3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838          if (sumEntropy == 0) {</w:t>
      </w:r>
    </w:p>
    <w:p w14:paraId="359E3E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839              for (int i = 0; i &lt; 5; i++) entropyWeights[i] = 0.2;</w:t>
      </w:r>
    </w:p>
    <w:p w14:paraId="1752AD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840          } else {</w:t>
      </w:r>
    </w:p>
    <w:p w14:paraId="3BCF6C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841              for (int i = 0; i &lt; 5; i++) entropyWeights[i] /= sumEntropy;</w:t>
      </w:r>
    </w:p>
    <w:p w14:paraId="00510E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842          }</w:t>
      </w:r>
    </w:p>
    <w:p w14:paraId="7E6D74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845          double[] combined = new double[5];</w:t>
      </w:r>
    </w:p>
    <w:p w14:paraId="4749DD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846          double combinedSum = 0;</w:t>
      </w:r>
    </w:p>
    <w:p w14:paraId="7D0F72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847          for (int i = 0; i &lt; 5; i++) {</w:t>
      </w:r>
    </w:p>
    <w:p w14:paraId="418480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848              combined[i] = ahpWeights[i] * entropyWeights[i];</w:t>
      </w:r>
    </w:p>
    <w:p w14:paraId="476808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849              combinedSum += combined[i];</w:t>
      </w:r>
    </w:p>
    <w:p w14:paraId="75A71A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850          }</w:t>
      </w:r>
    </w:p>
    <w:p w14:paraId="32B4F5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851          if (combinedSum == 0) {</w:t>
      </w:r>
    </w:p>
    <w:p w14:paraId="43F404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852              for (int i = 0; i &lt; 5; i++) combined[i] = 0.2;</w:t>
      </w:r>
    </w:p>
    <w:p w14:paraId="553C83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853          } else {</w:t>
      </w:r>
    </w:p>
    <w:p w14:paraId="24AD51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854              for (int i = 0; i &lt; 5; i++) combined[i] /= combinedSum;</w:t>
      </w:r>
    </w:p>
    <w:p w14:paraId="61C06E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855          }</w:t>
      </w:r>
    </w:p>
    <w:p w14:paraId="4E65EE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858          double result = 0;</w:t>
      </w:r>
    </w:p>
    <w:p w14:paraId="56AE12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859          for (int i = 0; i &lt; 5; i++) {</w:t>
      </w:r>
    </w:p>
    <w:p w14:paraId="401378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860              result += combined[i] * scores[i];</w:t>
      </w:r>
    </w:p>
    <w:p w14:paraId="199BC9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861          }</w:t>
      </w:r>
    </w:p>
    <w:p w14:paraId="693ADE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862          return result;</w:t>
      </w:r>
    </w:p>
    <w:p w14:paraId="45F3E0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863      }</w:t>
      </w:r>
    </w:p>
    <w:p w14:paraId="59F827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868      private double calculateLifeResidual(String projectId, String algo, int currentYear,</w:t>
      </w:r>
    </w:p>
    <w:p w14:paraId="091045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869              double eta, double beta, double rMin, double rMaint,</w:t>
      </w:r>
    </w:p>
    <w:p w14:paraId="56DD6D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870              double tc, double hc, double tend, double deltaH, double deltaT,</w:t>
      </w:r>
    </w:p>
    <w:p w14:paraId="596FE8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871              double hMin, double hMaint, double policyMax, double degradeRate) {</w:t>
      </w:r>
    </w:p>
    <w:p w14:paraId="20190F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874          try {</w:t>
      </w:r>
    </w:p>
    <w:p w14:paraId="2F6CC3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875              List&lt;Map&lt;String, Object&gt;&gt; rows = jdbcTemplate.queryForList(</w:t>
      </w:r>
    </w:p>
    <w:p w14:paraId="313557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876                  "SELECT finish_date, start_date FROM kf_basedata WHERE project_id = ?", projectId);</w:t>
      </w:r>
    </w:p>
    <w:p w14:paraId="045CB7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877              if (rows.isEmpty()) return 0;</w:t>
      </w:r>
    </w:p>
    <w:p w14:paraId="17CB9B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879              Map&lt;String, Object&gt; row = rows.get(0);</w:t>
      </w:r>
    </w:p>
    <w:p w14:paraId="1531AE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880              int buildYear = currentYear;</w:t>
      </w:r>
    </w:p>
    <w:p w14:paraId="51A15E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881              Object dateObj = row.get("finish_date");</w:t>
      </w:r>
    </w:p>
    <w:p w14:paraId="6841B6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882              if (dateObj == null) dateObj = row.get("start_date");</w:t>
      </w:r>
    </w:p>
    <w:p w14:paraId="283D3D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883              if (dateObj != null) {</w:t>
      </w:r>
    </w:p>
    <w:p w14:paraId="3B9CC0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884                  String dateStr = String.valueOf(dateObj);</w:t>
      </w:r>
    </w:p>
    <w:p w14:paraId="0AF576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885                  if (dateStr.length() &gt;= 4) {</w:t>
      </w:r>
    </w:p>
    <w:p w14:paraId="2BC2C0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886                      try { buildYear = Integer.parseInt(dateStr.substring(0, 4)); } catch(Exception e) {}</w:t>
      </w:r>
    </w:p>
    <w:p w14:paraId="3C6882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887                  }</w:t>
      </w:r>
    </w:p>
    <w:p w14:paraId="3266A6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888              }</w:t>
      </w:r>
    </w:p>
    <w:p w14:paraId="4D11E4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889              double age = currentYear - buildYear;</w:t>
      </w:r>
    </w:p>
    <w:p w14:paraId="5B8F7A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890              if (age &lt; 0) age = 0;</w:t>
      </w:r>
    </w:p>
    <w:p w14:paraId="645102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892              // 获取当前健康分（用BMHI）</w:t>
      </w:r>
    </w:p>
    <w:p w14:paraId="2297AE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893              Object scoreObj = jdbcTemplate.queryForObject(</w:t>
      </w:r>
    </w:p>
    <w:p w14:paraId="7F50AE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894                  "SELECT health_bmhi FROM kf_basedata WHERE project_id = ?", Object.class, projectId);</w:t>
      </w:r>
    </w:p>
    <w:p w14:paraId="276947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895              double h0 = scoreObj != null ? ((Number) scoreObj).doubleValue() : 70.0;</w:t>
      </w:r>
    </w:p>
    <w:p w14:paraId="10A01F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897              double residual;</w:t>
      </w:r>
    </w:p>
    <w:p w14:paraId="039F9F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898              switch (algo.toLowerCase()) {</w:t>
      </w:r>
    </w:p>
    <w:p w14:paraId="09DF20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899                  case "edrl": {</w:t>
      </w:r>
    </w:p>
    <w:p w14:paraId="4B42E9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900                      double lambda = -Math.log(h0 / 100.0) / Math.max(age, 1);</w:t>
      </w:r>
    </w:p>
    <w:p w14:paraId="6D02C8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901                      residual = (Math.log(h0) - Math.log(hMin)) / lambda;</w:t>
      </w:r>
    </w:p>
    <w:p w14:paraId="53079C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902                      break;</w:t>
      </w:r>
    </w:p>
    <w:p w14:paraId="43FBA9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903                  }</w:t>
      </w:r>
    </w:p>
    <w:p w14:paraId="1FF250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904                  case "wrrl": {</w:t>
      </w:r>
    </w:p>
    <w:p w14:paraId="598521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907                      double tEnd = eta * Math.pow(-Math.log(rMin), 1.0 / beta);</w:t>
      </w:r>
    </w:p>
    <w:p w14:paraId="1A4946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908                      residual = tEnd - age;</w:t>
      </w:r>
    </w:p>
    <w:p w14:paraId="55D075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909                      break;</w:t>
      </w:r>
    </w:p>
    <w:p w14:paraId="22A383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910                  }</w:t>
      </w:r>
    </w:p>
    <w:p w14:paraId="649E87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911                  case "bdrl": {</w:t>
      </w:r>
    </w:p>
    <w:p w14:paraId="7AEE73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913                      int repairCount = (int) (age / 8);</w:t>
      </w:r>
    </w:p>
    <w:p w14:paraId="5D5946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914                      double tendAdj = tend + repairCount * deltaT;</w:t>
      </w:r>
    </w:p>
    <w:p w14:paraId="1A04D0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917                      if (age &lt;= tc) {</w:t>
      </w:r>
    </w:p>
    <w:p w14:paraId="7A2EA0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918                          double k1 = (100.0 - hc) / tc;</w:t>
      </w:r>
    </w:p>
    <w:p w14:paraId="6D8668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919                          double tEnd = (100.0 - hMin) / k1;</w:t>
      </w:r>
    </w:p>
    <w:p w14:paraId="626194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920                          residual = tEnd - age;</w:t>
      </w:r>
    </w:p>
    <w:p w14:paraId="681B42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921                      } else {</w:t>
      </w:r>
    </w:p>
    <w:p w14:paraId="570A4C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922                          double ratio = Math.sqrt(1.0 - hMin / hc);</w:t>
      </w:r>
    </w:p>
    <w:p w14:paraId="29B26A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923                          double tEnd = tc + ratio * (tendAdj - tc);</w:t>
      </w:r>
    </w:p>
    <w:p w14:paraId="133694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924                          residual = tEnd - age;</w:t>
      </w:r>
    </w:p>
    <w:p w14:paraId="011D41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925                      }</w:t>
      </w:r>
    </w:p>
    <w:p w14:paraId="0642B7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926                      break;</w:t>
      </w:r>
    </w:p>
    <w:p w14:paraId="5D23C5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927                  }</w:t>
      </w:r>
    </w:p>
    <w:p w14:paraId="605584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928                  case "gple": {</w:t>
      </w:r>
    </w:p>
    <w:p w14:paraId="18589C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932                      double rate = degradeRate / 100.0;</w:t>
      </w:r>
    </w:p>
    <w:p w14:paraId="090AD9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933                      if (rate &lt;= 0) { residual = 50; break; }</w:t>
      </w:r>
    </w:p>
    <w:p w14:paraId="60924B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934                      residual = Math.log(hMin / h0) / Math.log(1 - rate);</w:t>
      </w:r>
    </w:p>
    <w:p w14:paraId="3C6F3A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935                      break;</w:t>
      </w:r>
    </w:p>
    <w:p w14:paraId="747CF8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936                  }</w:t>
      </w:r>
    </w:p>
    <w:p w14:paraId="1B9C34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937                  default:</w:t>
      </w:r>
    </w:p>
    <w:p w14:paraId="4830F2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938                      residual = policyMax - age;</w:t>
      </w:r>
    </w:p>
    <w:p w14:paraId="41270A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939              }</w:t>
      </w:r>
    </w:p>
    <w:p w14:paraId="6E9FB3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942              double policyResidual = policyMax - age;</w:t>
      </w:r>
    </w:p>
    <w:p w14:paraId="6DAF69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943              return Math.min(Math.max(residual, 0), Math.max(policyResidual, 0));</w:t>
      </w:r>
    </w:p>
    <w:p w14:paraId="3FF598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944          } catch (Exception e) {</w:t>
      </w:r>
    </w:p>
    <w:p w14:paraId="2FF183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945              return 0;</w:t>
      </w:r>
    </w:p>
    <w:p w14:paraId="4CA827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946          }</w:t>
      </w:r>
    </w:p>
    <w:p w14:paraId="2C085C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947      }</w:t>
      </w:r>
    </w:p>
    <w:p w14:paraId="6DBE6F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949      // ======================== 0905健康分算法（部件寿命衰减归一化） ========================</w:t>
      </w:r>
    </w:p>
    <w:p w14:paraId="167AF7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952       * 应用0905健康分算法到所有烤房。</w:t>
      </w:r>
    </w:p>
    <w:p w14:paraId="1BB8FF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955      @PostMapping("/final-apply")</w:t>
      </w:r>
    </w:p>
    <w:p w14:paraId="6C8DA7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956      public R&lt;Map&lt;String, Object&gt;&gt; applyFinalHealthScore(@RequestBody Map&lt;String, Object&gt; params) {</w:t>
      </w:r>
    </w:p>
    <w:p w14:paraId="328497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957          Map&lt;String, Object&gt; current = finalApplyProgress.get();</w:t>
      </w:r>
    </w:p>
    <w:p w14:paraId="2630DA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958          if ("running".equals(current.get("status"))) {</w:t>
      </w:r>
    </w:p>
    <w:p w14:paraId="3EEB54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959              return R.ok(new LinkedHashMap&lt;&gt;(current), "健康分重算正在执行");</w:t>
      </w:r>
    </w:p>
    <w:p w14:paraId="5071FD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960          }</w:t>
      </w:r>
    </w:p>
    <w:p w14:paraId="19A931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961          int currentYear = java.time.LocalDate.now().getYear();</w:t>
      </w:r>
    </w:p>
    <w:p w14:paraId="345060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963          List&lt;Map&lt;String, Object&gt;&gt; barns = jdbcTemplate.queryForList(</w:t>
      </w:r>
    </w:p>
    <w:p w14:paraId="7EB799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964              "SELECT project_id, finish_date, start_date FROM kf_basedata");</w:t>
      </w:r>
    </w:p>
    <w:p w14:paraId="122379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965          Map&lt;String, Object&gt; started = new LinkedHashMap&lt;&gt;();</w:t>
      </w:r>
    </w:p>
    <w:p w14:paraId="3C5E7F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966          started.put("status", "running"); started.put("total", barns.size());</w:t>
      </w:r>
    </w:p>
    <w:p w14:paraId="5A5109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967          started.put("completed", 0); started.put("failed", 0); started.put("algo", "0906");</w:t>
      </w:r>
    </w:p>
    <w:p w14:paraId="7527D8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968          finalApplyProgress.set(started);</w:t>
      </w:r>
    </w:p>
    <w:p w14:paraId="69A8D5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969          CompletableFuture.runAsync(() -&gt; runFinalApply(barns, currentYear));</w:t>
      </w:r>
    </w:p>
    <w:p w14:paraId="127486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970          return R.ok(new LinkedHashMap&lt;&gt;(started), "健康分重算已开始");</w:t>
      </w:r>
    </w:p>
    <w:p w14:paraId="3B48A4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971      }</w:t>
      </w:r>
    </w:p>
    <w:p w14:paraId="294862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973      @GetMapping("/final-apply/progress")</w:t>
      </w:r>
    </w:p>
    <w:p w14:paraId="531C49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974      public R&lt;Map&lt;String, Object&gt;&gt; finalApplyProgress() {</w:t>
      </w:r>
    </w:p>
    <w:p w14:paraId="353B73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975          return R.ok(new LinkedHashMap&lt;&gt;(finalApplyProgress.get()));</w:t>
      </w:r>
    </w:p>
    <w:p w14:paraId="3AC9D3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976      }</w:t>
      </w:r>
    </w:p>
    <w:p w14:paraId="3CFFA9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978      private void runFinalApply(List&lt;Map&lt;String, Object&gt;&gt; barns, int currentYear) {</w:t>
      </w:r>
    </w:p>
    <w:p w14:paraId="3CD0CE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979          ensureRiskColumns();</w:t>
      </w:r>
    </w:p>
    <w:p w14:paraId="342509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980          jdbcTemplate.update("UPDATE kf_basedata SET manage_mode = '集中管护' WHERE manage_mode IS NULL OR manage_mode = ''");</w:t>
      </w:r>
    </w:p>
    <w:p w14:paraId="57A58A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981          jdbcTemplate.update("UPDATE kf_basedata SET manual_eval = '好' WHERE manual_eval IS NULL OR manual_eval = ''");</w:t>
      </w:r>
    </w:p>
    <w:p w14:paraId="4FA1AD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982          jdbcTemplate.update("UPDATE kf_basedata SET use_status = '在用' WHERE use_status IS NULL OR use_status = ''");</w:t>
      </w:r>
    </w:p>
    <w:p w14:paraId="78C427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983          AtomicInteger success = new AtomicInteger();</w:t>
      </w:r>
    </w:p>
    <w:p w14:paraId="54659B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984          AtomicInteger fail = new AtomicInteger();</w:t>
      </w:r>
    </w:p>
    <w:p w14:paraId="55D1BB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985          barns.parallelStream().forEach(barn -&gt; {</w:t>
      </w:r>
    </w:p>
    <w:p w14:paraId="08BF59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986              try {</w:t>
      </w:r>
    </w:p>
    <w:p w14:paraId="61A6D2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987                  String projectId = String.valueOf(barn.get("project_id"));</w:t>
      </w:r>
    </w:p>
    <w:p w14:paraId="54FADE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988                  Map&lt;String, Object&gt; calc = calculateFinalHealthWithRisk(projectId, currentYear);</w:t>
      </w:r>
    </w:p>
    <w:p w14:paraId="749085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989                  double score = (double) calc.get("healthScore");</w:t>
      </w:r>
    </w:p>
    <w:p w14:paraId="4A1F01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990                  @SuppressWarnings("unchecked")</w:t>
      </w:r>
    </w:p>
    <w:p w14:paraId="49DB29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991                  List&lt;Map&lt;String, Object&gt;&gt; risks = (List&lt;Map&lt;String, Object&gt;&gt;) calc.get("riskParts");</w:t>
      </w:r>
    </w:p>
    <w:p w14:paraId="5053D4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992                  String risk1 = riskName(risks, 0), risk2 = riskName(risks, 1), risk3 = riskName(risks, 2);</w:t>
      </w:r>
    </w:p>
    <w:p w14:paraId="2B0125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993                  jdbcTemplate.update("UPDATE kf_basedata SET health_score_final = ?, current_health_score = ?, current_health_algo = '0906', risk_sort = ?, risk_part1 = ?, risk_part2 = ?, risk_part3 = ?, risk_warning = ? WHERE project_id = ?",</w:t>
      </w:r>
    </w:p>
    <w:p w14:paraId="6086FA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994                      Math.round(score * 10.0) / 10.0, Math.round(score * 10.0) / 10.0,</w:t>
      </w:r>
    </w:p>
    <w:p w14:paraId="5E4063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995                      String.join(" &gt; ", Arrays.asList(risk1, risk2, risk3).stream().filter(s -&gt; !s.isEmpty()).toList()),</w:t>
      </w:r>
    </w:p>
    <w:p w14:paraId="69DE16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996                      risk1, risk2, risk3, calc.get("riskWarning"), projectId);</w:t>
      </w:r>
    </w:p>
    <w:p w14:paraId="6DCDD7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997                  success.incrementAndGet();</w:t>
      </w:r>
    </w:p>
    <w:p w14:paraId="7F0852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998              } catch (Exception e) { fail.incrementAndGet(); }</w:t>
      </w:r>
    </w:p>
    <w:p w14:paraId="43F160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999              Map&lt;String, Object&gt; progress = new LinkedHashMap&lt;&gt;();</w:t>
      </w:r>
    </w:p>
    <w:p w14:paraId="25D9B9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1000              progress.put("status", "running"); progress.put("total", barns.size());</w:t>
      </w:r>
    </w:p>
    <w:p w14:paraId="7EF4FE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1001              progress.put("completed", success.get() + fail.get()); progress.put("failed", fail.get()); progress.put("algo", "0906");</w:t>
      </w:r>
    </w:p>
    <w:p w14:paraId="6FF67E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1002              finalApplyProgress.set(progress);</w:t>
      </w:r>
    </w:p>
    <w:p w14:paraId="1898D1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1003          });</w:t>
      </w:r>
    </w:p>
    <w:p w14:paraId="1F7651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1004          jdbcTemplate.update("UPDATE kf_basedata SET current_health_score = health_score_final WHERE health_score_final IS NOT NULL");</w:t>
      </w:r>
    </w:p>
    <w:p w14:paraId="32E699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1005          jdbcTemplate.update("UPDATE ovens o INNER JOIN kf_basedata k ON k.project_id = o.id SET o.health_score = k.health_score_final WHERE k.health_score_final IS NOT NULL");</w:t>
      </w:r>
    </w:p>
    <w:p w14:paraId="6C82F2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1006          jdbcTemplate.update("UPDATE ovens o INNER JOIN kf_basedata k ON k.project_id = o.id SET o.health_level = CASE WHEN k.health_score_final &gt;= 90 THEN '优良' WHEN k.health_score_final &gt;= 75 THEN '良好' WHEN k.health_score_final &gt;= 60 THEN '一般' WHEN k.health_score_final &gt;= 40 THEN '预警' ELSE '危险' END WHERE k.health_score_final IS NOT NULL");</w:t>
      </w:r>
    </w:p>
    <w:p w14:paraId="5DC55E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1007          Map&lt;String, Object&gt; done = new LinkedHashMap&lt;&gt;();</w:t>
      </w:r>
    </w:p>
    <w:p w14:paraId="669D09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1008          done.put("status", "completed"); done.put("total", barns.size()); done.put("completed", success.get() + fail.get());</w:t>
      </w:r>
    </w:p>
    <w:p w14:paraId="4C8551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1009          done.put("success", success.get()); done.put("failed", fail.get()); done.put("algo", "0906");</w:t>
      </w:r>
    </w:p>
    <w:p w14:paraId="7DF140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1010          finalApplyProgress.set(done);</w:t>
      </w:r>
    </w:p>
    <w:p w14:paraId="0016C5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1011      }</w:t>
      </w:r>
    </w:p>
    <w:p w14:paraId="25E50E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1013      private void ensureRiskColumns() {</w:t>
      </w:r>
    </w:p>
    <w:p w14:paraId="42C5CF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1014          addRiskColumn("risk_sort VARCHAR(255)");</w:t>
      </w:r>
    </w:p>
    <w:p w14:paraId="1283D7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1015          addRiskColumn("risk_part1 VARCHAR(100)");</w:t>
      </w:r>
    </w:p>
    <w:p w14:paraId="640C1F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1016          addRiskColumn("risk_part2 VARCHAR(100)");</w:t>
      </w:r>
    </w:p>
    <w:p w14:paraId="179404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1017          addRiskColumn("risk_part3 VARCHAR(100)");</w:t>
      </w:r>
    </w:p>
    <w:p w14:paraId="48F429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1018          addRiskColumn("risk_warning VARCHAR(30)");</w:t>
      </w:r>
    </w:p>
    <w:p w14:paraId="0A3FC4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1019      }</w:t>
      </w:r>
    </w:p>
    <w:p w14:paraId="670798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1021      private void addRiskColumn(String definition) {</w:t>
      </w:r>
    </w:p>
    <w:p w14:paraId="3ADDFE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1022          try {</w:t>
      </w:r>
    </w:p>
    <w:p w14:paraId="0A4559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1023              jdbcTemplate.execute("ALTER TABLE kf_basedata ADD COLUMN " + definition);</w:t>
      </w:r>
    </w:p>
    <w:p w14:paraId="42DEAF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1024          } catch (Exception ignored) {</w:t>
      </w:r>
    </w:p>
    <w:p w14:paraId="6A359A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1026          }</w:t>
      </w:r>
    </w:p>
    <w:p w14:paraId="15DFC9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1027      }</w:t>
      </w:r>
    </w:p>
    <w:p w14:paraId="72A2F5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1029      private String riskName(List&lt;Map&lt;String, Object&gt;&gt; risks, int index) {</w:t>
      </w:r>
    </w:p>
    <w:p w14:paraId="581055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1030          if (risks == null || index &gt;= risks.size() || risks.get(index) == null) return "";</w:t>
      </w:r>
    </w:p>
    <w:p w14:paraId="4F4026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1031          Object name = risks.get(index).get("name");</w:t>
      </w:r>
    </w:p>
    <w:p w14:paraId="484B89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1032          return name == null ? "" : String.valueOf(name);</w:t>
      </w:r>
    </w:p>
    <w:p w14:paraId="6FED5A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1033      }</w:t>
      </w:r>
    </w:p>
    <w:p w14:paraId="2EE321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1036       * 0905健康分列表（最终版）</w:t>
      </w:r>
    </w:p>
    <w:p w14:paraId="15C453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1038      @GetMapping("/final-list")</w:t>
      </w:r>
    </w:p>
    <w:p w14:paraId="6C267F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1039      public TableDataInfo&lt;Map&lt;String, Object&gt;&gt; finalList(</w:t>
      </w:r>
    </w:p>
    <w:p w14:paraId="006B3E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1040              @RequestParam(defaultValue = "1") int pageNum,</w:t>
      </w:r>
    </w:p>
    <w:p w14:paraId="3A42E1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1041              @RequestParam(defaultValue = "10") int pageSize,</w:t>
      </w:r>
    </w:p>
    <w:p w14:paraId="35A499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1042              @RequestParam(required = false) String county,</w:t>
      </w:r>
    </w:p>
    <w:p w14:paraId="1C9160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1043              @RequestParam(required = false) String keyword,</w:t>
      </w:r>
    </w:p>
    <w:p w14:paraId="7042FA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1044              @RequestParam(required = false) String healthLevel) {</w:t>
      </w:r>
    </w:p>
    <w:p w14:paraId="0EE48D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1046          StringBuilder where = new StringBuilder("WHERE 1=1");</w:t>
      </w:r>
    </w:p>
    <w:p w14:paraId="584A14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1047          List&lt;Object&gt; params = new ArrayList&lt;&gt;();</w:t>
      </w:r>
    </w:p>
    <w:p w14:paraId="608FA9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1048          if (county != null &amp;&amp; !county.isEmpty()) {</w:t>
      </w:r>
    </w:p>
    <w:p w14:paraId="0183BA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1049              where.append(" AND county = ?");</w:t>
      </w:r>
    </w:p>
    <w:p w14:paraId="4A339A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1050              params.add(county);</w:t>
      </w:r>
    </w:p>
    <w:p w14:paraId="6AE914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1051          }</w:t>
      </w:r>
    </w:p>
    <w:p w14:paraId="54464D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1052          if (keyword != null &amp;&amp; !keyword.isEmpty()) {</w:t>
      </w:r>
    </w:p>
    <w:p w14:paraId="5A8B6D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1053              where.append(" AND (project_id LIKE ? OR township LIKE ? OR village LIKE ?)");</w:t>
      </w:r>
    </w:p>
    <w:p w14:paraId="323A0F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1054              params.add("%" + keyword + "%");</w:t>
      </w:r>
    </w:p>
    <w:p w14:paraId="40C963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1055              params.add("%" + keyword + "%");</w:t>
      </w:r>
    </w:p>
    <w:p w14:paraId="3C0FE0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1056              params.add("%" + keyword + "%");</w:t>
      </w:r>
    </w:p>
    <w:p w14:paraId="227C36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1057          }</w:t>
      </w:r>
    </w:p>
    <w:p w14:paraId="51E60E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1058          if (healthLevel != null &amp;&amp; !healthLevel.isEmpty()) {</w:t>
      </w:r>
    </w:p>
    <w:p w14:paraId="7A1CD3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1059              switch (healthLevel) {</w:t>
      </w:r>
    </w:p>
    <w:p w14:paraId="692BCA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1060                  case "优良": where.append(" AND health_score_final &gt;= 90"); break;</w:t>
      </w:r>
    </w:p>
    <w:p w14:paraId="64AEC2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1061                  case "良好": where.append(" AND health_score_final &gt;= 75 AND health_score_final &lt; 90"); break;</w:t>
      </w:r>
    </w:p>
    <w:p w14:paraId="365C16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1062                  case "一般": where.append(" AND health_score_final &gt;= 60 AND health_score_final &lt; 75"); break;</w:t>
      </w:r>
    </w:p>
    <w:p w14:paraId="4268B1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1063                  case "预警": where.append(" AND health_score_final &gt;= 40 AND health_score_final &lt; 60"); break;</w:t>
      </w:r>
    </w:p>
    <w:p w14:paraId="1B8746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1064                  case "危险": where.append(" AND health_score_final &lt; 40"); break;</w:t>
      </w:r>
    </w:p>
    <w:p w14:paraId="3E7D42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1065              }</w:t>
      </w:r>
    </w:p>
    <w:p w14:paraId="2E0F62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1066          }</w:t>
      </w:r>
    </w:p>
    <w:p w14:paraId="0A3732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1068          String countSql = "SELECT COUNT(*) as total FROM kf_basedata " + where;</w:t>
      </w:r>
    </w:p>
    <w:p w14:paraId="7556BE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1069          Map&lt;String, Object&gt; countResult = jdbcTemplate.queryForMap(countSql, params.toArray());</w:t>
      </w:r>
    </w:p>
    <w:p w14:paraId="069E96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1070          long total = ((Number) countResult.get("total")).longValue();</w:t>
      </w:r>
    </w:p>
    <w:p w14:paraId="4B46DA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1072          int offset = (pageNum - 1) * pageSize;</w:t>
      </w:r>
    </w:p>
    <w:p w14:paraId="5932FC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1073          String listSql = "SELECT project_id, county, township, village, use_status, manage_mode, manual_eval, " +</w:t>
      </w:r>
    </w:p>
    <w:p w14:paraId="0ECAC0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1074                  "health_score_final as health_score, risk_sort, risk_part1, risk_part2, risk_part3, risk_warning " +</w:t>
      </w:r>
    </w:p>
    <w:p w14:paraId="40E65F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1075                  "FROM kf_basedata " + where +</w:t>
      </w:r>
    </w:p>
    <w:p w14:paraId="5D83D1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1076                  " ORDER BY health_score_final IS NULL, health_score_final DESC LIMIT ? OFFSET ?";</w:t>
      </w:r>
    </w:p>
    <w:p w14:paraId="323B35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1077          params.add(pageSize);</w:t>
      </w:r>
    </w:p>
    <w:p w14:paraId="060483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1078          params.add(offset);</w:t>
      </w:r>
    </w:p>
    <w:p w14:paraId="42D85D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1080          List&lt;Map&lt;String, Object&gt;&gt; rows = jdbcTemplate.queryForList(listSql, params.toArray());</w:t>
      </w:r>
    </w:p>
    <w:p w14:paraId="7C8F94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1081          List&lt;Map&lt;String, Object&gt;&gt; result = new ArrayList&lt;&gt;();</w:t>
      </w:r>
    </w:p>
    <w:p w14:paraId="432D26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1082          for (Map&lt;String, Object&gt; row : rows) {</w:t>
      </w:r>
    </w:p>
    <w:p w14:paraId="545BC5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1083              Map&lt;String, Object&gt; m = new LinkedHashMap&lt;&gt;();</w:t>
      </w:r>
    </w:p>
    <w:p w14:paraId="26852C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1084              m.put("projectId", row.get("project_id"));</w:t>
      </w:r>
    </w:p>
    <w:p w14:paraId="3ED8FB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1085              m.put("county", row.get("county"));</w:t>
      </w:r>
    </w:p>
    <w:p w14:paraId="661666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1086              m.put("township", row.get("township"));</w:t>
      </w:r>
    </w:p>
    <w:p w14:paraId="67446B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1087              m.put("village", row.get("village"));</w:t>
      </w:r>
    </w:p>
    <w:p w14:paraId="27B1E6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1088              m.put("useStatus", row.get("use_status") != null ? row.get("use_status") : "在用");</w:t>
      </w:r>
    </w:p>
    <w:p w14:paraId="2819B3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1089              m.put("manageMode", row.get("manage_mode") != null ? row.get("manage_mode") : "集中管护");</w:t>
      </w:r>
    </w:p>
    <w:p w14:paraId="1986B8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1090              m.put("manualEval", row.get("manual_eval") != null ? row.get("manual_eval") : "好");</w:t>
      </w:r>
    </w:p>
    <w:p w14:paraId="6590EB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1091              Object score = row.get("health_score");</w:t>
      </w:r>
    </w:p>
    <w:p w14:paraId="22E3F8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1092              m.put("healthScore", score != null ? ((Number) score).doubleValue() : null);</w:t>
      </w:r>
    </w:p>
    <w:p w14:paraId="7619BC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1093              m.put("healthLevel", score != null ? getFinalHealthLevel(((Number) score).doubleValue()) : "未计算");</w:t>
      </w:r>
    </w:p>
    <w:p w14:paraId="191073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1094              m.put("riskSort", row.get("risk_sort"));</w:t>
      </w:r>
    </w:p>
    <w:p w14:paraId="0B08A5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1095              m.put("riskPart1", row.get("risk_part1"));</w:t>
      </w:r>
    </w:p>
    <w:p w14:paraId="238B2D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1096              m.put("riskPart2", row.get("risk_part2"));</w:t>
      </w:r>
    </w:p>
    <w:p w14:paraId="00FC02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1097              m.put("riskPart3", row.get("risk_part3"));</w:t>
      </w:r>
    </w:p>
    <w:p w14:paraId="10D261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1098              m.put("riskWarning", row.get("risk_warning"));</w:t>
      </w:r>
    </w:p>
    <w:p w14:paraId="3ECFF2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1099              result.add(m);</w:t>
      </w:r>
    </w:p>
    <w:p w14:paraId="5AD29D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1100          }</w:t>
      </w:r>
    </w:p>
    <w:p w14:paraId="2BCB7B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1101          return TableDataInfo.build(result, total, pageNum, pageSize);</w:t>
      </w:r>
    </w:p>
    <w:p w14:paraId="5AFB67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1102      }</w:t>
      </w:r>
    </w:p>
    <w:p w14:paraId="3569F2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1105       * 增强型BMHI健康分统计（最终版）</w:t>
      </w:r>
    </w:p>
    <w:p w14:paraId="3ED905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1107      @GetMapping("/final-stats")</w:t>
      </w:r>
    </w:p>
    <w:p w14:paraId="0DA117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1108      public R&lt;Map&lt;String, Object&gt;&gt; finalStats() {</w:t>
      </w:r>
    </w:p>
    <w:p w14:paraId="79B4EE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1109          Map&lt;String, Object&gt; result = new LinkedHashMap&lt;&gt;();</w:t>
      </w:r>
    </w:p>
    <w:p w14:paraId="74B508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1111          Map&lt;String, Object&gt; totalRow = jdbcTemplate.queryForMap(</w:t>
      </w:r>
    </w:p>
    <w:p w14:paraId="1BAE14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1112              "SELECT COUNT(*) as total, COUNT(health_score_final) as calculated, " +</w:t>
      </w:r>
    </w:p>
    <w:p w14:paraId="4FD417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1113              "ROUND(AVG(health_score_final),1) as avg_score, " +</w:t>
      </w:r>
    </w:p>
    <w:p w14:paraId="6A23C9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1114              "MIN(health_score_final) as min_score, MAX(health_score_final) as max_score " +</w:t>
      </w:r>
    </w:p>
    <w:p w14:paraId="171A54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1115              "FROM kf_basedata");</w:t>
      </w:r>
    </w:p>
    <w:p w14:paraId="7366C0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1116          result.put("total", totalRow.get("total"));</w:t>
      </w:r>
    </w:p>
    <w:p w14:paraId="2CF230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1117          result.put("calculated", totalRow.get("calculated"));</w:t>
      </w:r>
    </w:p>
    <w:p w14:paraId="4AD4C9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1118          result.put("avgScore", totalRow.get("avg_score") != null ? Math.round(((Number) totalRow.get("avg_score")).doubleValue() * 10.0) / 10.0 : 0);</w:t>
      </w:r>
    </w:p>
    <w:p w14:paraId="03F0AA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1119          result.put("minScore", totalRow.get("min_score"));</w:t>
      </w:r>
    </w:p>
    <w:p w14:paraId="23798C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1120          result.put("maxScore", totalRow.get("max_score"));</w:t>
      </w:r>
    </w:p>
    <w:p w14:paraId="6BC228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1122          // 最终版健康等级分布（5级：优良/良好/一般/预警/危险）</w:t>
      </w:r>
    </w:p>
    <w:p w14:paraId="13D711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1123          List&lt;Map&lt;String, Object&gt;&gt; distribution = jdbcTemplate.queryForList(</w:t>
      </w:r>
    </w:p>
    <w:p w14:paraId="7B0924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1124              "SELECT CASE " +</w:t>
      </w:r>
    </w:p>
    <w:p w14:paraId="6464D9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1125              "WHEN health_score_final &gt;= 90 THEN '优良' " +</w:t>
      </w:r>
    </w:p>
    <w:p w14:paraId="5778EF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1126              "WHEN health_score_final &gt;= 75 THEN '良好' " +</w:t>
      </w:r>
    </w:p>
    <w:p w14:paraId="383D62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1127              "WHEN health_score_final &gt;= 60 THEN '一般' " +</w:t>
      </w:r>
    </w:p>
    <w:p w14:paraId="7B4437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1128              "WHEN health_score_final &gt;= 40 THEN '预警' " +</w:t>
      </w:r>
    </w:p>
    <w:p w14:paraId="582E81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1129              "WHEN health_score_final IS NOT NULL THEN '危险' " +</w:t>
      </w:r>
    </w:p>
    <w:p w14:paraId="263F67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1130              "ELSE '未计算' END as level, COUNT(*) as cnt " +</w:t>
      </w:r>
    </w:p>
    <w:p w14:paraId="64A823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1131              "FROM kf_basedata GROUP BY level ORDER BY cnt DESC");</w:t>
      </w:r>
    </w:p>
    <w:p w14:paraId="762B07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1132          result.put("distribution", distribution);</w:t>
      </w:r>
    </w:p>
    <w:p w14:paraId="6FB5C6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1133          return R.ok(result);</w:t>
      </w:r>
    </w:p>
    <w:p w14:paraId="5BBE27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1134      }</w:t>
      </w:r>
    </w:p>
    <w:p w14:paraId="1E8E42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1137       * 更新健康分最终算法的管护制度/人工评价输入项。</w:t>
      </w:r>
    </w:p>
    <w:p w14:paraId="62D74F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1139      @PutMapping("/final-3dim")</w:t>
      </w:r>
    </w:p>
    <w:p w14:paraId="0C0DF8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1140      public R&lt;Void&gt; updateFinal3Dim(@RequestBody Map&lt;String, Object&gt; body) {</w:t>
      </w:r>
    </w:p>
    <w:p w14:paraId="684B54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1141          String projectId = String.valueOf(body.getOrDefault("projectId", ""));</w:t>
      </w:r>
    </w:p>
    <w:p w14:paraId="1F14FF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1142          if (projectId.trim().isEmpty()) {</w:t>
      </w:r>
    </w:p>
    <w:p w14:paraId="5CCDC8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1143              return R.fail("projectId不能为空");</w:t>
      </w:r>
    </w:p>
    <w:p w14:paraId="26B767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1144          }</w:t>
      </w:r>
    </w:p>
    <w:p w14:paraId="411946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1146          StringBuilder sql = new StringBuilder("UPDATE kf_basedata SET updated_at = NOW()");</w:t>
      </w:r>
    </w:p>
    <w:p w14:paraId="561115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1147          List&lt;Object&gt; params = new ArrayList&lt;&gt;();</w:t>
      </w:r>
    </w:p>
    <w:p w14:paraId="03D18C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1148          if (body.containsKey("manageMode")) {</w:t>
      </w:r>
    </w:p>
    <w:p w14:paraId="45B777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1149              sql.append(", manage_mode = ?");</w:t>
      </w:r>
    </w:p>
    <w:p w14:paraId="2BA73B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1150              params.add(body.get("manageMode"));</w:t>
      </w:r>
    </w:p>
    <w:p w14:paraId="166390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1151          }</w:t>
      </w:r>
    </w:p>
    <w:p w14:paraId="7385A2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1152          if (body.containsKey("manualEval")) {</w:t>
      </w:r>
    </w:p>
    <w:p w14:paraId="06A959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1153              sql.append(", manual_eval = ?");</w:t>
      </w:r>
    </w:p>
    <w:p w14:paraId="4302DD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1154              params.add(body.get("manualEval"));</w:t>
      </w:r>
    </w:p>
    <w:p w14:paraId="05F06F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1155          }</w:t>
      </w:r>
    </w:p>
    <w:p w14:paraId="103CCE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1156          sql.append(" WHERE project_id = ?");</w:t>
      </w:r>
    </w:p>
    <w:p w14:paraId="62D713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1157          params.add(projectId);</w:t>
      </w:r>
    </w:p>
    <w:p w14:paraId="2D7056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1159          jdbcTemplate.update(sql.toString(), params.toArray());</w:t>
      </w:r>
    </w:p>
    <w:p w14:paraId="4B9BCF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1160          return R.ok();</w:t>
      </w:r>
    </w:p>
    <w:p w14:paraId="206D89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1161      }</w:t>
      </w:r>
    </w:p>
    <w:p w14:paraId="1FDEAD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1167      @PostMapping("/life-final-apply")</w:t>
      </w:r>
    </w:p>
    <w:p w14:paraId="2D078F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1168      public R&lt;Map&lt;String, Object&gt;&gt; applyFinalLifePredict(@RequestBody Map&lt;String, Object&gt; params) {</w:t>
      </w:r>
    </w:p>
    <w:p w14:paraId="18F460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1169          int currentYear = java.time.LocalDate.now().getYear();</w:t>
      </w:r>
    </w:p>
    <w:p w14:paraId="3E1DB5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1171          List&lt;Map&lt;String, Object&gt;&gt; barns = jdbcTemplate.queryForList(</w:t>
      </w:r>
    </w:p>
    <w:p w14:paraId="648EE0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1172              "SELECT project_id, finish_date, start_date, health_score_final FROM kf_basedata");</w:t>
      </w:r>
    </w:p>
    <w:p w14:paraId="3A4F6B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1174          int success = 0, fail = 0;</w:t>
      </w:r>
    </w:p>
    <w:p w14:paraId="58B991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1175          for (Map&lt;String, Object&gt; barn : barns) {</w:t>
      </w:r>
    </w:p>
    <w:p w14:paraId="5E7FDE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1176              try {</w:t>
      </w:r>
    </w:p>
    <w:p w14:paraId="7708BB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1177                  String projectId = String.valueOf(barn.get("project_id"));</w:t>
      </w:r>
    </w:p>
    <w:p w14:paraId="5E233E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1178                  Map&lt;String, Object&gt; calc = calculateFinalLifeWithParts(projectId, currentYear);</w:t>
      </w:r>
    </w:p>
    <w:p w14:paraId="0E8138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1179                  double residual = ((Number) calc.get("lifeResidual")).doubleValue();</w:t>
      </w:r>
    </w:p>
    <w:p w14:paraId="299A0F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1181                  jdbcTemplate.update("UPDATE kf_basedata SET life_residual_final = ?, current_life_algo = '0905' WHERE project_id = ?",</w:t>
      </w:r>
    </w:p>
    <w:p w14:paraId="58F6A6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1182                      Math.round(residual * 10.0) / 10.0, projectId);</w:t>
      </w:r>
    </w:p>
    <w:p w14:paraId="255071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1183                  success++;</w:t>
      </w:r>
    </w:p>
    <w:p w14:paraId="5D4B7D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1184              } catch (Exception e) {</w:t>
      </w:r>
    </w:p>
    <w:p w14:paraId="21F41B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1185                  fail++;</w:t>
      </w:r>
    </w:p>
    <w:p w14:paraId="649CB1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1186              }</w:t>
      </w:r>
    </w:p>
    <w:p w14:paraId="5B4108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1187          }</w:t>
      </w:r>
    </w:p>
    <w:p w14:paraId="49D9F6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1190          jdbcTemplate.update("UPDATE kf_basedata SET current_life_residual = life_residual_final WHERE life_residual_final IS NOT NULL");</w:t>
      </w:r>
    </w:p>
    <w:p w14:paraId="00B2FE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1193          jdbcTemplate.update("UPDATE ovens o INNER JOIN kf_basedata k ON k.project_id = o.id SET o.predicted_life_years = k.life_residual_final WHERE k.life_residual_final IS NOT NULL");</w:t>
      </w:r>
    </w:p>
    <w:p w14:paraId="4E0DDF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1195          Map&lt;String, Object&gt; result = new LinkedHashMap&lt;&gt;();</w:t>
      </w:r>
    </w:p>
    <w:p w14:paraId="572DAC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1196          result.put("algo", "0905");</w:t>
      </w:r>
    </w:p>
    <w:p w14:paraId="08F24C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1197          result.put("success", success);</w:t>
      </w:r>
    </w:p>
    <w:p w14:paraId="32898F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1198          result.put("fail", fail);</w:t>
      </w:r>
    </w:p>
    <w:p w14:paraId="13E9DA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1199          result.put("total", barns.size());</w:t>
      </w:r>
    </w:p>
    <w:p w14:paraId="339922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1200          return R.ok(result, "0905逐部件寿命预测已应用到" + success + "栋烤房，结果已存入 life_residual_final");</w:t>
      </w:r>
    </w:p>
    <w:p w14:paraId="527F4B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1201      }</w:t>
      </w:r>
    </w:p>
    <w:p w14:paraId="0405D7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1204       * 维修记录驱动健康分/剩余寿命更新</w:t>
      </w:r>
    </w:p>
    <w:p w14:paraId="41E8DD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1205       * 基于 repair_records 维修记录：更换/升级部件后，重算增强型BMHI健康分 + BDRL剩余寿命，</w:t>
      </w:r>
    </w:p>
    <w:p w14:paraId="4AF870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1208      @PostMapping("/repair-sync")</w:t>
      </w:r>
    </w:p>
    <w:p w14:paraId="4C01F1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1209      public R&lt;Map&lt;String, Object&gt;&gt; repairSync(@RequestBody Map&lt;String, Object&gt; params) {</w:t>
      </w:r>
    </w:p>
    <w:p w14:paraId="2279F6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1210          int currentYear = java.time.LocalDate.now().getYear();</w:t>
      </w:r>
    </w:p>
    <w:p w14:paraId="55FBB7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1213          double alpha = toDouble(params.get("alpha"), 0.40);</w:t>
      </w:r>
    </w:p>
    <w:p w14:paraId="6551E2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1214          double beta = toDouble(params.get("beta"), 0.30);</w:t>
      </w:r>
    </w:p>
    <w:p w14:paraId="6E061F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1215          double gamma = toDouble(params.get("gamma"), 0.30);</w:t>
      </w:r>
    </w:p>
    <w:p w14:paraId="48E3CB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1216          double wJr = toDouble(params.get("wJr"), 0.30);</w:t>
      </w:r>
    </w:p>
    <w:p w14:paraId="7BDC90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1217          double wSr = toDouble(params.get("wSr"), 0.26);</w:t>
      </w:r>
    </w:p>
    <w:p w14:paraId="4F195F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1218          double wZk = toDouble(params.get("wZk"), 0.26);</w:t>
      </w:r>
    </w:p>
    <w:p w14:paraId="6E722F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1219          double wZt = toDouble(params.get("wZt"), 0.18);</w:t>
      </w:r>
    </w:p>
    <w:p w14:paraId="1BCDF7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1220          double lJr = toDouble(params.get("lJr"), 10);</w:t>
      </w:r>
    </w:p>
    <w:p w14:paraId="096225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1221          double lSr = toDouble(params.get("lSr"), 12);</w:t>
      </w:r>
    </w:p>
    <w:p w14:paraId="7741AC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1222          double lZk = toDouble(params.get("lZk"), 10);</w:t>
      </w:r>
    </w:p>
    <w:p w14:paraId="5532CD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1223          double lZt = toDouble(params.get("lZt"), 20);</w:t>
      </w:r>
    </w:p>
    <w:p w14:paraId="7B1090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1226          double tc = toDouble(params.get("tc"), 8);</w:t>
      </w:r>
    </w:p>
    <w:p w14:paraId="555E9C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1227          double hc = toDouble(params.get("hc"), 60);</w:t>
      </w:r>
    </w:p>
    <w:p w14:paraId="685712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1228          double tend = toDouble(params.get("tend"), 12);</w:t>
      </w:r>
    </w:p>
    <w:p w14:paraId="7D03BE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1229          double hMin = toDouble(params.get("hMin"), 40);</w:t>
      </w:r>
    </w:p>
    <w:p w14:paraId="1C58D4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1230          double repairBoost = toDouble(params.get("repairBoost"), 12);</w:t>
      </w:r>
    </w:p>
    <w:p w14:paraId="37929B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1231          double repairExtend = toDouble(params.get("repairExtend"), 2.5);</w:t>
      </w:r>
    </w:p>
    <w:p w14:paraId="1CAB14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1234          Map&lt;String, List&lt;double[]&gt;&gt; repairByBarn = new HashMap&lt;&gt;();</w:t>
      </w:r>
    </w:p>
    <w:p w14:paraId="4C07BF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1235          List&lt;Map&lt;String, Object&gt;&gt; repairRows = jdbcTemplate.queryForList(</w:t>
      </w:r>
    </w:p>
    <w:p w14:paraId="739473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1236              "SELECT oven_id, replacement_type, repair_action FROM repair_records WHERE oven_id IS NOT NULL");</w:t>
      </w:r>
    </w:p>
    <w:p w14:paraId="674B25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1237          for (Map&lt;String, Object&gt; row : repairRows) {</w:t>
      </w:r>
    </w:p>
    <w:p w14:paraId="6A6966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1238              String ovenId = String.valueOf(row.get("oven_id"));</w:t>
      </w:r>
    </w:p>
    <w:p w14:paraId="258573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1239              if (ovenId == null || ovenId.trim().isEmpty()) continue;</w:t>
      </w:r>
    </w:p>
    <w:p w14:paraId="510A0E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1240              String replacement = row.get("replacement_type") == null ? "" : String.valueOf(row.get("replacement_type"));</w:t>
      </w:r>
    </w:p>
    <w:p w14:paraId="64F1A1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1241              String action = row.get("repair_action") == null ? "" : String.valueOf(row.get("repair_action"));</w:t>
      </w:r>
    </w:p>
    <w:p w14:paraId="70A1B9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1242              double[] credit = new double[]{ lifeExt(replacement, action), healthBoost(replacement, action) };</w:t>
      </w:r>
    </w:p>
    <w:p w14:paraId="1AC4AD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1243              repairByBarn.computeIfAbsent(ovenId, k -&gt; new ArrayList&lt;&gt;()).add(credit);</w:t>
      </w:r>
    </w:p>
    <w:p w14:paraId="2E7512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1244          }</w:t>
      </w:r>
    </w:p>
    <w:p w14:paraId="0F08A7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1246          List&lt;Map&lt;String, Object&gt;&gt; barns = jdbcTemplate.queryForList("SELECT project_id FROM kf_basedata");</w:t>
      </w:r>
    </w:p>
    <w:p w14:paraId="526BEB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1248          int success = 0, fail = 0, repaired = 0;</w:t>
      </w:r>
    </w:p>
    <w:p w14:paraId="307BCB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1249          for (Map&lt;String, Object&gt; barn : barns) {</w:t>
      </w:r>
    </w:p>
    <w:p w14:paraId="77E3F7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1250              try {</w:t>
      </w:r>
    </w:p>
    <w:p w14:paraId="6DFD8E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1251                  String projectId = String.valueOf(barn.get("project_id"));</w:t>
      </w:r>
    </w:p>
    <w:p w14:paraId="6F6ADD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1253                  double baseHealth = calculateEnhancedBMHI(projectId, currentYear,</w:t>
      </w:r>
    </w:p>
    <w:p w14:paraId="6247D2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1254                      alpha, beta, gamma, wJr, wSr, wZk, wZt, lJr, lSr, lZk, lZt);</w:t>
      </w:r>
    </w:p>
    <w:p w14:paraId="761274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1255                  double baseLife = calculateFinalBDRL(projectId, currentYear,</w:t>
      </w:r>
    </w:p>
    <w:p w14:paraId="4860AD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1256                      tc, hc, tend, hMin, repairBoost, repairExtend);</w:t>
      </w:r>
    </w:p>
    <w:p w14:paraId="25C15D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1258                  double extSum = 0, boostSum = 0;</w:t>
      </w:r>
    </w:p>
    <w:p w14:paraId="6227F1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1259                  List&lt;double[]&gt; credits = repairByBarn.get(projectId);</w:t>
      </w:r>
    </w:p>
    <w:p w14:paraId="6B73DD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1260                  if (credits != null) {</w:t>
      </w:r>
    </w:p>
    <w:p w14:paraId="20FD24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1261                      for (double[] row : credits) {</w:t>
      </w:r>
    </w:p>
    <w:p w14:paraId="797895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1262                          extSum += row[0];</w:t>
      </w:r>
    </w:p>
    <w:p w14:paraId="416CD3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1263                          boostSum += row[1];</w:t>
      </w:r>
    </w:p>
    <w:p w14:paraId="170F45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1264                      }</w:t>
      </w:r>
    </w:p>
    <w:p w14:paraId="433F8C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1265                      extSum = Math.min(extSum, 6.0);</w:t>
      </w:r>
    </w:p>
    <w:p w14:paraId="09F86A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1266                      boostSum = Math.min(boostSum, 12.0);</w:t>
      </w:r>
    </w:p>
    <w:p w14:paraId="6DA749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1267                      repaired++;</w:t>
      </w:r>
    </w:p>
    <w:p w14:paraId="539865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1268                  }</w:t>
      </w:r>
    </w:p>
    <w:p w14:paraId="3AA353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1271                  double newHealth = Math.min(99.0, baseHealth + boostSum);</w:t>
      </w:r>
    </w:p>
    <w:p w14:paraId="72AD61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1272                  double newLife = Math.max(0, Math.min(12.0, baseLife + extSum));</w:t>
      </w:r>
    </w:p>
    <w:p w14:paraId="0FD9BF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1273                  newHealth = Math.round(newHealth * 10.0) / 10.0;</w:t>
      </w:r>
    </w:p>
    <w:p w14:paraId="27953A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1274                  newLife = Math.round(newLife * 10.0) / 10.0;</w:t>
      </w:r>
    </w:p>
    <w:p w14:paraId="415676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1276                  jdbcTemplate.update("UPDATE kf_basedata SET health_score_final = ?, life_residual_final = ?, " +</w:t>
      </w:r>
    </w:p>
    <w:p w14:paraId="3D0670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1277                          "current_health_score = ?, current_life_residual = ? WHERE project_id = ?",</w:t>
      </w:r>
    </w:p>
    <w:p w14:paraId="2418A8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1278                      newHealth, newLife, newHealth, newLife, projectId);</w:t>
      </w:r>
    </w:p>
    <w:p w14:paraId="23F0A4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1279                  success++;</w:t>
      </w:r>
    </w:p>
    <w:p w14:paraId="1752BE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1280              } catch (Exception e) {</w:t>
      </w:r>
    </w:p>
    <w:p w14:paraId="7F768B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1281                  fail++;</w:t>
      </w:r>
    </w:p>
    <w:p w14:paraId="1E513A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1282              }</w:t>
      </w:r>
    </w:p>
    <w:p w14:paraId="13FB61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1283          }</w:t>
      </w:r>
    </w:p>
    <w:p w14:paraId="427038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1286          jdbcTemplate.update("UPDATE ovens o INNER JOIN kf_basedata k ON k.project_id = o.id SET " +</w:t>
      </w:r>
    </w:p>
    <w:p w14:paraId="577C5E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1287              "o.health_score = k.health_score_final, o.predicted_life_years = k.life_residual_final WHERE k.health_score_final IS NOT NULL");</w:t>
      </w:r>
    </w:p>
    <w:p w14:paraId="782606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1288          jdbcTemplate.update("UPDATE ovens o INNER JOIN kf_basedata k ON k.project_id = o.id SET o.health_level = " +</w:t>
      </w:r>
    </w:p>
    <w:p w14:paraId="3AEED7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1289              "CASE WHEN k.health_score_final &gt;= 90 THEN '优良' " +</w:t>
      </w:r>
    </w:p>
    <w:p w14:paraId="62A873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1290              "WHEN k.health_score_final &gt;= 75 THEN '良好' " +</w:t>
      </w:r>
    </w:p>
    <w:p w14:paraId="786228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1291              "WHEN k.health_score_final &gt;= 60 THEN '一般' " +</w:t>
      </w:r>
    </w:p>
    <w:p w14:paraId="66F33B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1292              "WHEN k.health_score_final &gt;= 40 THEN '预警' " +</w:t>
      </w:r>
    </w:p>
    <w:p w14:paraId="504C3C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1293              "ELSE '危险' END WHERE k.health_score_final IS NOT NULL");</w:t>
      </w:r>
    </w:p>
    <w:p w14:paraId="4E3B45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1295          Map&lt;String, Object&gt; result = new LinkedHashMap&lt;&gt;();</w:t>
      </w:r>
    </w:p>
    <w:p w14:paraId="677D4E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1296          result.put("success", success);</w:t>
      </w:r>
    </w:p>
    <w:p w14:paraId="03CF77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1297          result.put("fail", fail);</w:t>
      </w:r>
    </w:p>
    <w:p w14:paraId="1BD800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1298          result.put("total", barns.size());</w:t>
      </w:r>
    </w:p>
    <w:p w14:paraId="2A8D27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1299          result.put("repairedBarns", repaired);</w:t>
      </w:r>
    </w:p>
    <w:p w14:paraId="4AFC17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1300          return R.ok(result, "维修记录已驱动" + repaired + "栋烤房续期寿命并加分，结果已同步至健康分/剩余寿命");</w:t>
      </w:r>
    </w:p>
    <w:p w14:paraId="67FDE1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1301      }</w:t>
      </w:r>
    </w:p>
    <w:p w14:paraId="458B75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1306      private double lifeExt(String replacement, String action) {</w:t>
      </w:r>
    </w:p>
    <w:p w14:paraId="64089A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1307          double ext;</w:t>
      </w:r>
    </w:p>
    <w:p w14:paraId="2CCA86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1308          if (replacement.contains("新采购")) ext = 2.0;</w:t>
      </w:r>
    </w:p>
    <w:p w14:paraId="3197E8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1309          else if (replacement.contains("改造升级")) ext = 1.5;</w:t>
      </w:r>
    </w:p>
    <w:p w14:paraId="62A5BD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1310          else if (replacement.contains("防护加固")) ext = 1.0;</w:t>
      </w:r>
    </w:p>
    <w:p w14:paraId="652FD0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1311          else ext = 0.8;</w:t>
      </w:r>
    </w:p>
    <w:p w14:paraId="694A69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1312          if (action != null &amp;&amp; (action.contains("更换") || action.contains("替换"))) ext += 0.5;</w:t>
      </w:r>
    </w:p>
    <w:p w14:paraId="3931BC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1313          return ext;</w:t>
      </w:r>
    </w:p>
    <w:p w14:paraId="399E18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1314      }</w:t>
      </w:r>
    </w:p>
    <w:p w14:paraId="3B76B9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1319      private double healthBoost(String replacement, String action) {</w:t>
      </w:r>
    </w:p>
    <w:p w14:paraId="73C419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1320          double boost;</w:t>
      </w:r>
    </w:p>
    <w:p w14:paraId="335AEC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1321          if (replacement.contains("新采购")) boost = 5;</w:t>
      </w:r>
    </w:p>
    <w:p w14:paraId="6F8805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1322          else if (replacement.contains("改造升级")) boost = 4;</w:t>
      </w:r>
    </w:p>
    <w:p w14:paraId="0E6EC3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1323          else if (replacement.contains("防护加固") || replacement.contains("维护修复")) boost = 2;</w:t>
      </w:r>
    </w:p>
    <w:p w14:paraId="0DA981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1324          else boost = 3;</w:t>
      </w:r>
    </w:p>
    <w:p w14:paraId="7697F0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1325          if (action != null &amp;&amp; (action.contains("更换") || action.contains("替换"))) boost += 2;</w:t>
      </w:r>
    </w:p>
    <w:p w14:paraId="38221C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1326          return boost;</w:t>
      </w:r>
    </w:p>
    <w:p w14:paraId="04E001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1327      }</w:t>
      </w:r>
    </w:p>
    <w:p w14:paraId="798A0C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1332      @GetMapping("/life-final-list")</w:t>
      </w:r>
    </w:p>
    <w:p w14:paraId="511F3F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1333      public TableDataInfo&lt;Map&lt;String, Object&gt;&gt; lifeFinalList(</w:t>
      </w:r>
    </w:p>
    <w:p w14:paraId="0A2DBF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1334              @RequestParam(defaultValue = "1") int pageNum,</w:t>
      </w:r>
    </w:p>
    <w:p w14:paraId="1C560C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1335              @RequestParam(defaultValue = "10") int pageSize,</w:t>
      </w:r>
    </w:p>
    <w:p w14:paraId="1C4F5C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1336              @RequestParam(required = false) String county,</w:t>
      </w:r>
    </w:p>
    <w:p w14:paraId="607020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1337              @RequestParam(required = false) String keyword,</w:t>
      </w:r>
    </w:p>
    <w:p w14:paraId="0CEFFD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1338              @RequestParam(required = false) String warnLevel) {</w:t>
      </w:r>
    </w:p>
    <w:p w14:paraId="2F0597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1340          StringBuilder where = new StringBuilder("WHERE 1=1");</w:t>
      </w:r>
    </w:p>
    <w:p w14:paraId="17ADC0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1341          List&lt;Object&gt; params = new ArrayList&lt;&gt;();</w:t>
      </w:r>
    </w:p>
    <w:p w14:paraId="59063B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1342          if (county != null &amp;&amp; !county.isEmpty()) {</w:t>
      </w:r>
    </w:p>
    <w:p w14:paraId="4EC49C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1343              where.append(" AND county = ?");</w:t>
      </w:r>
    </w:p>
    <w:p w14:paraId="6FFFC1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1344              params.add(county);</w:t>
      </w:r>
    </w:p>
    <w:p w14:paraId="1789BC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1345          }</w:t>
      </w:r>
    </w:p>
    <w:p w14:paraId="3FF9E3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1346          if (keyword != null &amp;&amp; !keyword.isEmpty()) {</w:t>
      </w:r>
    </w:p>
    <w:p w14:paraId="300A23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1347              where.append(" AND (project_id LIKE ? OR township LIKE ?)");</w:t>
      </w:r>
    </w:p>
    <w:p w14:paraId="76A346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1348              params.add("%" + keyword + "%");</w:t>
      </w:r>
    </w:p>
    <w:p w14:paraId="468602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1349              params.add("%" + keyword + "%");</w:t>
      </w:r>
    </w:p>
    <w:p w14:paraId="3CFADA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1350          }</w:t>
      </w:r>
    </w:p>
    <w:p w14:paraId="66FAFD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1351          if (warnLevel != null &amp;&amp; !warnLevel.isEmpty()) {</w:t>
      </w:r>
    </w:p>
    <w:p w14:paraId="6C79EB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1352              switch (warnLevel) {</w:t>
      </w:r>
    </w:p>
    <w:p w14:paraId="7B3862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1353                  case "正常": where.append(" AND life_residual_final &gt; 7"); break;</w:t>
      </w:r>
    </w:p>
    <w:p w14:paraId="4993D2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1354                  case "需关注": where.append(" AND life_residual_final &gt; 4 AND life_residual_final &lt;= 7"); break;</w:t>
      </w:r>
    </w:p>
    <w:p w14:paraId="0C0012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1355                  case "建议维修": where.append(" AND life_residual_final &gt; 0 AND life_residual_final &lt;= 4"); break;</w:t>
      </w:r>
    </w:p>
    <w:p w14:paraId="55219D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1356                  case "紧急维修": where.append(" AND life_residual_final &lt;= 0"); break;</w:t>
      </w:r>
    </w:p>
    <w:p w14:paraId="76A888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1357              }</w:t>
      </w:r>
    </w:p>
    <w:p w14:paraId="120F74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1358          }</w:t>
      </w:r>
    </w:p>
    <w:p w14:paraId="187A6D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1360          String countSql = "SELECT COUNT(*) as total FROM kf_basedata " + where;</w:t>
      </w:r>
    </w:p>
    <w:p w14:paraId="02D36D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1361          Map&lt;String, Object&gt; countResult = jdbcTemplate.queryForMap(countSql, params.toArray());</w:t>
      </w:r>
    </w:p>
    <w:p w14:paraId="2AECC2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1362          long total = ((Number) countResult.get("total")).longValue();</w:t>
      </w:r>
    </w:p>
    <w:p w14:paraId="7004A6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1364          int offset = (pageNum - 1) * pageSize;</w:t>
      </w:r>
    </w:p>
    <w:p w14:paraId="0DACB5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1365          String listSql = "SELECT project_id, county, township, village, use_status, finish_date, " +</w:t>
      </w:r>
    </w:p>
    <w:p w14:paraId="14CC46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1366                  "life_residual_final as life_residual, health_score_final " +</w:t>
      </w:r>
    </w:p>
    <w:p w14:paraId="6833D6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1367                  "FROM kf_basedata " + where +</w:t>
      </w:r>
    </w:p>
    <w:p w14:paraId="4AC2BD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1368                  " ORDER BY life_residual_final IS NULL, life_residual_final ASC LIMIT ? OFFSET ?";</w:t>
      </w:r>
    </w:p>
    <w:p w14:paraId="53AC41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1369          params.add(pageSize);</w:t>
      </w:r>
    </w:p>
    <w:p w14:paraId="735995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1370          params.add(offset);</w:t>
      </w:r>
    </w:p>
    <w:p w14:paraId="287770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1372          List&lt;Map&lt;String, Object&gt;&gt; rows = jdbcTemplate.queryForList(listSql, params.toArray());</w:t>
      </w:r>
    </w:p>
    <w:p w14:paraId="56D0B5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1373          List&lt;Map&lt;String, Object&gt;&gt; result = new ArrayList&lt;&gt;();</w:t>
      </w:r>
    </w:p>
    <w:p w14:paraId="3318BC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1374          for (Map&lt;String, Object&gt; row : rows) {</w:t>
      </w:r>
    </w:p>
    <w:p w14:paraId="0511AC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1375              Map&lt;String, Object&gt; m = new LinkedHashMap&lt;&gt;();</w:t>
      </w:r>
    </w:p>
    <w:p w14:paraId="01C427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1376              m.put("projectId", row.get("project_id"));</w:t>
      </w:r>
    </w:p>
    <w:p w14:paraId="2A1711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1377              m.put("county", row.get("county"));</w:t>
      </w:r>
    </w:p>
    <w:p w14:paraId="4C60E9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1378              m.put("township", row.get("township"));</w:t>
      </w:r>
    </w:p>
    <w:p w14:paraId="27A285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1379              m.put("village", row.get("village"));</w:t>
      </w:r>
    </w:p>
    <w:p w14:paraId="393BC1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1380              m.put("useStatus", row.get("use_status"));</w:t>
      </w:r>
    </w:p>
    <w:p w14:paraId="310238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1381              m.put("finishDate", row.get("finish_date"));</w:t>
      </w:r>
    </w:p>
    <w:p w14:paraId="6BA49F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1382              Object residual = row.get("life_residual");</w:t>
      </w:r>
    </w:p>
    <w:p w14:paraId="6221F8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1383              double resVal = residual != null ? ((Number) residual).doubleValue() : -1;</w:t>
      </w:r>
    </w:p>
    <w:p w14:paraId="12FD59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1384              m.put("lifeResidual", residual != null ? resVal : null);</w:t>
      </w:r>
    </w:p>
    <w:p w14:paraId="5CD484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1385              m.put("warnLevel", residual != null ? getFinalWarnLevel(resVal) : "未计算");</w:t>
      </w:r>
    </w:p>
    <w:p w14:paraId="174EF0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1386              Map&lt;String, Object&gt; calc = calculateFinalLifeWithParts(String.valueOf(row.get("project_id")), currentYear);</w:t>
      </w:r>
    </w:p>
    <w:p w14:paraId="0DC599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1387              m.put("partAvgLife", calc.get("partAvgLife"));</w:t>
      </w:r>
    </w:p>
    <w:p w14:paraId="211CEA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1388              m.put("shortBoardLife", calc.get("shortBoardLife"));</w:t>
      </w:r>
    </w:p>
    <w:p w14:paraId="29E83A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1389              m.put("healthFactor", calc.get("healthFactor"));</w:t>
      </w:r>
    </w:p>
    <w:p w14:paraId="4FEEBA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1390              @SuppressWarnings("unchecked")</w:t>
      </w:r>
    </w:p>
    <w:p w14:paraId="6A0483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1391              List&lt;Map&lt;String, Object&gt;&gt; urgentParts = (List&lt;Map&lt;String, Object&gt;&gt;) calc.get("urgentParts");</w:t>
      </w:r>
    </w:p>
    <w:p w14:paraId="14DB98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1392              m.put("urgentParts", urgentParts);</w:t>
      </w:r>
    </w:p>
    <w:p w14:paraId="23E3DE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1393              m.put("urgentPart1", getUrgentPartName(urgentParts, 0));</w:t>
      </w:r>
    </w:p>
    <w:p w14:paraId="4D1DAE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1394              m.put("urgentPart2", getUrgentPartName(urgentParts, 1));</w:t>
      </w:r>
    </w:p>
    <w:p w14:paraId="378402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1395              m.put("urgentPart3", getUrgentPartName(urgentParts, 2));</w:t>
      </w:r>
    </w:p>
    <w:p w14:paraId="283718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1396              if (residual != null) {</w:t>
      </w:r>
    </w:p>
    <w:p w14:paraId="05E599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1397                  m.put("retireYear", currentYear + (int) Math.ceil(resVal));</w:t>
      </w:r>
    </w:p>
    <w:p w14:paraId="573679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1398              } else {</w:t>
      </w:r>
    </w:p>
    <w:p w14:paraId="6CFB92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1399                  m.put("retireYear", null);</w:t>
      </w:r>
    </w:p>
    <w:p w14:paraId="7DB3DC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1400              }</w:t>
      </w:r>
    </w:p>
    <w:p w14:paraId="4E8BB5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1401              result.add(m);</w:t>
      </w:r>
    </w:p>
    <w:p w14:paraId="24846F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1402          }</w:t>
      </w:r>
    </w:p>
    <w:p w14:paraId="5FE5D5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1403          return TableDataInfo.build(result, total, pageNum, pageSize);</w:t>
      </w:r>
    </w:p>
    <w:p w14:paraId="305208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1404      }</w:t>
      </w:r>
    </w:p>
    <w:p w14:paraId="740EC8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1409      @GetMapping("/life-final-stats")</w:t>
      </w:r>
    </w:p>
    <w:p w14:paraId="23D544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1410      public R&lt;Map&lt;String, Object&gt;&gt; lifeFinalStats() {</w:t>
      </w:r>
    </w:p>
    <w:p w14:paraId="531481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1411          Map&lt;String, Object&gt; result = new LinkedHashMap&lt;&gt;();</w:t>
      </w:r>
    </w:p>
    <w:p w14:paraId="750559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1413          Map&lt;String, Object&gt; totalRow = jdbcTemplate.queryForMap(</w:t>
      </w:r>
    </w:p>
    <w:p w14:paraId="495F22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1414              "SELECT COUNT(*) as total, COUNT(life_residual_final) as calculated, " +</w:t>
      </w:r>
    </w:p>
    <w:p w14:paraId="6601D6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1415              "ROUND(AVG(life_residual_final),1) as avg_life, " +</w:t>
      </w:r>
    </w:p>
    <w:p w14:paraId="56E5A0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1416              "MIN(life_residual_final) as min_life, MAX(life_residual_final) as max_life " +</w:t>
      </w:r>
    </w:p>
    <w:p w14:paraId="1509A3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1417              "FROM kf_basedata");</w:t>
      </w:r>
    </w:p>
    <w:p w14:paraId="33BE4C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1418          result.put("total", totalRow.get("total"));</w:t>
      </w:r>
    </w:p>
    <w:p w14:paraId="62CDFF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1419          result.put("calculated", totalRow.get("calculated"));</w:t>
      </w:r>
    </w:p>
    <w:p w14:paraId="3F91C9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1420          result.put("avgLife", totalRow.get("avg_life") != null ? Math.round(((Number) totalRow.get("avg_life")).doubleValue() * 10.0) / 10.0 : 0);</w:t>
      </w:r>
    </w:p>
    <w:p w14:paraId="2AB188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1421          result.put("minLife", totalRow.get("min_life"));</w:t>
      </w:r>
    </w:p>
    <w:p w14:paraId="23DB2B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1422          result.put("maxLife", totalRow.get("max_life"));</w:t>
      </w:r>
    </w:p>
    <w:p w14:paraId="4647CD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1424          // 预警分布</w:t>
      </w:r>
    </w:p>
    <w:p w14:paraId="3D9316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1425          List&lt;Map&lt;String, Object&gt;&gt; distribution = jdbcTemplate.queryForList(</w:t>
      </w:r>
    </w:p>
    <w:p w14:paraId="1EED2E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1426              "SELECT CASE " +</w:t>
      </w:r>
    </w:p>
    <w:p w14:paraId="7150F6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1427              "WHEN life_residual_final &lt;= 0 THEN '紧急维修' " +</w:t>
      </w:r>
    </w:p>
    <w:p w14:paraId="586AFD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1428              "WHEN life_residual_final &lt;= 4 THEN '建议维修' " +</w:t>
      </w:r>
    </w:p>
    <w:p w14:paraId="0612C7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1429              "WHEN life_residual_final &lt;= 7 THEN '需关注' " +</w:t>
      </w:r>
    </w:p>
    <w:p w14:paraId="582750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1430              "WHEN life_residual_final IS NOT NULL THEN '正常' " +</w:t>
      </w:r>
    </w:p>
    <w:p w14:paraId="05463B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1431              "ELSE '未计算' END as level, COUNT(*) as cnt " +</w:t>
      </w:r>
    </w:p>
    <w:p w14:paraId="1A3CCF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1432              "FROM kf_basedata GROUP BY level ORDER BY cnt DESC");</w:t>
      </w:r>
    </w:p>
    <w:p w14:paraId="73E335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1433          result.put("distribution", distribution);</w:t>
      </w:r>
    </w:p>
    <w:p w14:paraId="3F8461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1434          result.put("emergencyCount", countLifeLevel(distribution, "紧急维修"));</w:t>
      </w:r>
    </w:p>
    <w:p w14:paraId="6C9421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1435          result.put("suggestCount", countLifeLevel(distribution, "建议维修"));</w:t>
      </w:r>
    </w:p>
    <w:p w14:paraId="7ECD43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1436          result.put("concernCount", countLifeLevel(distribution, "需关注"));</w:t>
      </w:r>
    </w:p>
    <w:p w14:paraId="2958B1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1437          return R.ok(result);</w:t>
      </w:r>
    </w:p>
    <w:p w14:paraId="2F4795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1438      }</w:t>
      </w:r>
    </w:p>
    <w:p w14:paraId="22E9E2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1444       * 健康分 = 部件归一化健康分×80% + 管护制度×10% + 人工评价×10%。</w:t>
      </w:r>
    </w:p>
    <w:p w14:paraId="4C6D7F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1446      private Map&lt;String, Object&gt; calculateFinalHealthWithRisk(String projectId, int currentYear) {</w:t>
      </w:r>
    </w:p>
    <w:p w14:paraId="58D82E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1447          List&lt;Map&lt;String, Object&gt;&gt; baseRows = jdbcTemplate.queryForList(</w:t>
      </w:r>
    </w:p>
    <w:p w14:paraId="5F8DEA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1448              "SELECT start_date, finish_date, manage_mode, manual_eval FROM kf_basedata WHERE project_id = ?", projectId);</w:t>
      </w:r>
    </w:p>
    <w:p w14:paraId="576156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1449          Map&lt;String, Object&gt; base = baseRows.isEmpty() ? new HashMap&lt;&gt;() : baseRows.get(0);</w:t>
      </w:r>
    </w:p>
    <w:p w14:paraId="7CFA41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1450          int buildYear = parseYear(base.get("finish_date"), parseYear(base.get("start_date"), currentYear));</w:t>
      </w:r>
    </w:p>
    <w:p w14:paraId="2C4F58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1452          List&lt;Map&lt;String, Object&gt;&gt; parts = new ArrayList&lt;&gt;();</w:t>
      </w:r>
    </w:p>
    <w:p w14:paraId="797C6C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1453          parts.add(calcNormalizedRiskPart(projectId, currentYear, buildYear, "加热器", 15, "kf_heater", "burner_status", "burner_repair_year", 12, 1.15));</w:t>
      </w:r>
    </w:p>
    <w:p w14:paraId="4F110D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1454          parts.add(calcNormalizedRiskPart(projectId, currentYear, buildYear, "散热管", 4, "kf_radiator", "pipe_status", "pipe_repair_year", 12, 1.10));</w:t>
      </w:r>
    </w:p>
    <w:p w14:paraId="36B20D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1455          parts.add(calcNormalizedRiskPart(projectId, currentYear, buildYear, "炉膛", 4, "kf_radiator", "furnace_status", "furnace_repair_year", 12, 1.05));</w:t>
      </w:r>
    </w:p>
    <w:p w14:paraId="18FFA4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1456          parts.add(calcNormalizedRiskPart(projectId, currentYear, buildYear, "清灰门", 3, "kf_radiator", "ash_door_status", "ash_door_repair_year", 12, 0.95));</w:t>
      </w:r>
    </w:p>
    <w:p w14:paraId="0B910E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1457          parts.add(calcNormalizedRiskPart(projectId, currentYear, buildYear, "烟囱", 4, "kf_radiator", "chimney_status", "chimney_repair_year", 12, 1.00));</w:t>
      </w:r>
    </w:p>
    <w:p w14:paraId="57ADA8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1458          parts.add(calcNormalizedRiskPart(projectId, currentYear, buildYear, "自控仪主板", 8, "kf_controller", "control_box_status", "control_box_repair_year", 6, 1.25));</w:t>
      </w:r>
    </w:p>
    <w:p w14:paraId="51D767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1459          parts.add(calcNormalizedRiskPart(projectId, currentYear, buildYear, "温湿度探头", 6, "kf_controller", "probe_status", "probe_repair_year", 6, 1.20));</w:t>
      </w:r>
    </w:p>
    <w:p w14:paraId="0A1578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1460          parts.add(calcNormalizedRiskPart(projectId, currentYear, buildYear, "水壶/传感相关", 6, "kf_controller", "water_pot_status", "water_pot_repair_year", 6, 1.15));</w:t>
      </w:r>
    </w:p>
    <w:p w14:paraId="501A29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1461          parts.add(calcNormalizedRiskPart(projectId, currentYear, buildYear, "循环风机", 5, "kf_controller", "circulation_fan_status", "circulation_fan_repair_year", 10, 1.00));</w:t>
      </w:r>
    </w:p>
    <w:p w14:paraId="3B474A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1462          parts.add(calcNormalizedRiskPart(projectId, currentYear, buildYear, "屋顶/墙体", 10, "kf_oven_body", "wall_roof_status", "wall_roof_repair_year", 15, 1.05));</w:t>
      </w:r>
    </w:p>
    <w:p w14:paraId="175742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1463          parts.add(calcNormalizedRiskPart(projectId, currentYear, buildYear, "挂烟梁柱", 5, "kf_oven_body", "beam_status", "beam_repair_year", 10, 1.00));</w:t>
      </w:r>
    </w:p>
    <w:p w14:paraId="1B2875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1464          parts.add(calcNormalizedRiskPart(projectId, currentYear, buildYear, "大门", 10, "kf_oven_body", "door_status", "door_repair_year", 10, 1.05));</w:t>
      </w:r>
    </w:p>
    <w:p w14:paraId="2EE8E9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1466          double validWeight = 0;</w:t>
      </w:r>
    </w:p>
    <w:p w14:paraId="35F249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1467          double componentContribution = 0;</w:t>
      </w:r>
    </w:p>
    <w:p w14:paraId="47AD3E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1468          for (Map&lt;String, Object&gt; part : parts) {</w:t>
      </w:r>
    </w:p>
    <w:p w14:paraId="7DD430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1469              double weight = ((Number) part.get("weight")).doubleValue();</w:t>
      </w:r>
    </w:p>
    <w:p w14:paraId="258F14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1470              validWeight += weight;</w:t>
      </w:r>
    </w:p>
    <w:p w14:paraId="7DE1DE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1471              componentContribution += ((Number) part.get("contribution")).doubleValue();</w:t>
      </w:r>
    </w:p>
    <w:p w14:paraId="51C1E0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1472          }</w:t>
      </w:r>
    </w:p>
    <w:p w14:paraId="7228E3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1473          double componentScore = validWeight &gt; 0 ? componentContribution / validWeight * 100.0 : 0;</w:t>
      </w:r>
    </w:p>
    <w:p w14:paraId="35F7DE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1475          String manageMode = blankToDefault(base.get("manage_mode"), "集中管护");</w:t>
      </w:r>
    </w:p>
    <w:p w14:paraId="5BC1BE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1476          String manualEval = blankToDefault(base.get("manual_eval"), "好");</w:t>
      </w:r>
    </w:p>
    <w:p w14:paraId="6643AD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1477          double manageScore = getManageNormalizedScore(manageMode);</w:t>
      </w:r>
    </w:p>
    <w:p w14:paraId="16984F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1478          double manualScore = getManualNormalizedScore(manualEval);</w:t>
      </w:r>
    </w:p>
    <w:p w14:paraId="613517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1479          double healthScore = Math.max(0, Math.min(100, componentScore * 0.80 + manageScore * 0.10 + manualScore * 0.10));</w:t>
      </w:r>
    </w:p>
    <w:p w14:paraId="2297D8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1481          parts.sort((a, b) -&gt; Double.compare(</w:t>
      </w:r>
    </w:p>
    <w:p w14:paraId="78288F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1482              ((Number) b.get("riskScore")).doubleValue(),</w:t>
      </w:r>
    </w:p>
    <w:p w14:paraId="2A3CEB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1483              ((Number) a.get("riskScore")).doubleValue()));</w:t>
      </w:r>
    </w:p>
    <w:p w14:paraId="4616A2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1485          List&lt;Map&lt;String, Object&gt;&gt; riskParts = new ArrayList&lt;&gt;();</w:t>
      </w:r>
    </w:p>
    <w:p w14:paraId="1CA00A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1486          for (int i = 0; i &lt; Math.min(3, parts.size()); i++) {</w:t>
      </w:r>
    </w:p>
    <w:p w14:paraId="1AB3CA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1487              Map&lt;String, Object&gt; part = parts.get(i);</w:t>
      </w:r>
    </w:p>
    <w:p w14:paraId="26E134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1488              Map&lt;String, Object&gt; risk = new LinkedHashMap&lt;&gt;();</w:t>
      </w:r>
    </w:p>
    <w:p w14:paraId="7712CE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1489              risk.put("name", part.get("name"));</w:t>
      </w:r>
    </w:p>
    <w:p w14:paraId="01BD1D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1490              risk.put("score", round1(((Number) part.get("score")).doubleValue()));</w:t>
      </w:r>
    </w:p>
    <w:p w14:paraId="6C54A9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1491              risk.put("gap", round1(((Number) part.get("gap")).doubleValue()));</w:t>
      </w:r>
    </w:p>
    <w:p w14:paraId="78CF65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1492              risk.put("usedYears", part.get("usedYears"));</w:t>
      </w:r>
    </w:p>
    <w:p w14:paraId="1F3204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1493              risk.put("ratedLife", part.get("ratedLife"));</w:t>
      </w:r>
    </w:p>
    <w:p w14:paraId="09E398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1494              risk.put("riskScore", round1(((Number) part.get("riskScore")).doubleValue()));</w:t>
      </w:r>
    </w:p>
    <w:p w14:paraId="27EBB7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1495              risk.put("warning", getPartWarning(((Number) part.get("score")).doubleValue()));</w:t>
      </w:r>
    </w:p>
    <w:p w14:paraId="1FFB5F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1496              riskParts.add(risk);</w:t>
      </w:r>
    </w:p>
    <w:p w14:paraId="5B0946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1497          }</w:t>
      </w:r>
    </w:p>
    <w:p w14:paraId="55E9DE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1499          Map&lt;String, Object&gt; result = new LinkedHashMap&lt;&gt;();</w:t>
      </w:r>
    </w:p>
    <w:p w14:paraId="6B1280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1500          result.put("healthScore", round1(healthScore));</w:t>
      </w:r>
    </w:p>
    <w:p w14:paraId="4163E0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1501          result.put("componentScore", round1(componentScore));</w:t>
      </w:r>
    </w:p>
    <w:p w14:paraId="43B126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1502          result.put("componentContribution", round1(componentContribution));</w:t>
      </w:r>
    </w:p>
    <w:p w14:paraId="3181F4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1503          result.put("validComponentCount", parts.size());</w:t>
      </w:r>
    </w:p>
    <w:p w14:paraId="44971E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1504          result.put("validWeight", round1(validWeight));</w:t>
      </w:r>
    </w:p>
    <w:p w14:paraId="5A2365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1505          result.put("missingComponentCount", parts.stream().filter(p -&gt; Boolean.TRUE.equals(p.get("fallback"))).count());</w:t>
      </w:r>
    </w:p>
    <w:p w14:paraId="5308A5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1506          result.put("formula", "H=0.80×P_norm+0.10×M+0.10×E；ComponentScore=100×(0.50×S+0.35×L+0.15×E_i)；未填部件按设施现状+指导寿命估算");</w:t>
      </w:r>
    </w:p>
    <w:p w14:paraId="670189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1507          result.put("manageScore", manageScore);</w:t>
      </w:r>
    </w:p>
    <w:p w14:paraId="2844A4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1508          result.put("manualScore", manualScore);</w:t>
      </w:r>
    </w:p>
    <w:p w14:paraId="61BF3A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1509          result.put("riskParts", riskParts);</w:t>
      </w:r>
    </w:p>
    <w:p w14:paraId="151D0C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1510          result.put("riskWarning", buildRiskWarning(riskParts));</w:t>
      </w:r>
    </w:p>
    <w:p w14:paraId="404443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1511          return result;</w:t>
      </w:r>
    </w:p>
    <w:p w14:paraId="32A96A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1512      }</w:t>
      </w:r>
    </w:p>
    <w:p w14:paraId="55AB31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1514      private Map&lt;String, Object&gt; calcNormalizedRiskPart(String projectId, int currentYear, int buildYear, String name,</w:t>
      </w:r>
    </w:p>
    <w:p w14:paraId="3BC4B9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1515              double weight, String table, String statusCol, String repairCol, double ratedLife, double importance) {</w:t>
      </w:r>
    </w:p>
    <w:p w14:paraId="7FC445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1516          List&lt;Map&lt;String, Object&gt;&gt; rows = jdbcTemplate.queryForList("SELECT * FROM " + table + " WHERE project_id = ?", projectId);</w:t>
      </w:r>
    </w:p>
    <w:p w14:paraId="4FDA04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1517          Map&lt;String, Object&gt; row = rows.isEmpty() ? new HashMap&lt;&gt;() : rows.get(0);</w:t>
      </w:r>
    </w:p>
    <w:p w14:paraId="712CF4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1518          Object statusValue = row.get(statusCol);</w:t>
      </w:r>
    </w:p>
    <w:p w14:paraId="1BCDD8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1519          boolean blankStatus = isBlankStatus(statusValue);</w:t>
      </w:r>
    </w:p>
    <w:p w14:paraId="01EA36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1520          boolean blankYear = isBlankYear(row.get(repairCol));</w:t>
      </w:r>
    </w:p>
    <w:p w14:paraId="193F46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1521          String filledColumn = getFilledColumn(table);</w:t>
      </w:r>
    </w:p>
    <w:p w14:paraId="56AFBB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1522          Map&lt;String, Object&gt; presence = jdbcTemplate.queryForMap(</w:t>
      </w:r>
    </w:p>
    <w:p w14:paraId="3761EB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1523              "SELECT facility_status, " + filledColumn + " FROM kf_basedata WHERE project_id = ?", projectId);</w:t>
      </w:r>
    </w:p>
    <w:p w14:paraId="24D09A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1524          boolean confirmedPresent = !rows.isEmpty() || "已填".equals(String.valueOf(presence.get(filledColumn)));</w:t>
      </w:r>
    </w:p>
    <w:p w14:paraId="57ED57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1525          boolean fallback = !confirmedPresent;</w:t>
      </w:r>
    </w:p>
    <w:p w14:paraId="195563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1526          double actualRatedLife = ratedLife;</w:t>
      </w:r>
    </w:p>
    <w:p w14:paraId="024FB8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1527          int referenceYear = blankYear ? buildYear : parseYear(row.get(repairCol), buildYear);</w:t>
      </w:r>
    </w:p>
    <w:p w14:paraId="472D96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1528          double buildAge = Math.max(0, currentYear - buildYear);</w:t>
      </w:r>
    </w:p>
    <w:p w14:paraId="3360C5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1529          double repairAge = Math.max(0, currentYear - referenceYear);</w:t>
      </w:r>
    </w:p>
    <w:p w14:paraId="03653D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1530          double usedYears = blankYear ? buildAge : (0.60 * repairAge + 0.40 * buildAge);</w:t>
      </w:r>
    </w:p>
    <w:p w14:paraId="443C50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1531          double remainingRatio;</w:t>
      </w:r>
    </w:p>
    <w:p w14:paraId="25A33C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1532          double statusCoefficient;</w:t>
      </w:r>
    </w:p>
    <w:p w14:paraId="2B18CB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1533          double evalCoefficient;</w:t>
      </w:r>
    </w:p>
    <w:p w14:paraId="4D0D57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1534          double score;</w:t>
      </w:r>
    </w:p>
    <w:p w14:paraId="046440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1535          double contribution;</w:t>
      </w:r>
    </w:p>
    <w:p w14:paraId="257C24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1536          if (fallback) {</w:t>
      </w:r>
    </w:p>
    <w:p w14:paraId="34B7CB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1537              remainingRatio = Math.max(0.05, Math.min(1.0, 1.0 - usedYears / actualRatedLife));</w:t>
      </w:r>
    </w:p>
    <w:p w14:paraId="223FA9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1538              statusCoefficient = getStatusCoefficient(String.valueOf(presence.get("facility_status")));</w:t>
      </w:r>
    </w:p>
    <w:p w14:paraId="2B1298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1539              evalCoefficient = 0.80;</w:t>
      </w:r>
    </w:p>
    <w:p w14:paraId="6D172C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1540              score = 100.0 * (0.45 * statusCoefficient + 0.45 * remainingRatio + 0.10 * evalCoefficient);</w:t>
      </w:r>
    </w:p>
    <w:p w14:paraId="458F57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1541              contribution = weight * score / 100.0;</w:t>
      </w:r>
    </w:p>
    <w:p w14:paraId="1FC01E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1542          } else {</w:t>
      </w:r>
    </w:p>
    <w:p w14:paraId="162B1B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1543              remainingRatio = Math.max(0.05, Math.min(1.0, 1.0 - usedYears / actualRatedLife));</w:t>
      </w:r>
    </w:p>
    <w:p w14:paraId="2AF9D2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1544              statusCoefficient = blankStatus</w:t>
      </w:r>
    </w:p>
    <w:p w14:paraId="0DD04A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1546                  : getStatusCoefficient(String.valueOf(statusValue));</w:t>
      </w:r>
    </w:p>
    <w:p w14:paraId="5F01CF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1547              evalCoefficient = getEvaluationNormalized(row.get("evaluation"));</w:t>
      </w:r>
    </w:p>
    <w:p w14:paraId="325578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1548              score = 100.0 * (0.50 * statusCoefficient + 0.35 * remainingRatio + 0.15 * evalCoefficient);</w:t>
      </w:r>
    </w:p>
    <w:p w14:paraId="4EBF33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1549              contribution = weight * score / 100.0;</w:t>
      </w:r>
    </w:p>
    <w:p w14:paraId="2E8AD3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1550          }</w:t>
      </w:r>
    </w:p>
    <w:p w14:paraId="378F63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1551          double gap = Math.max(0, weight - contribution);</w:t>
      </w:r>
    </w:p>
    <w:p w14:paraId="74A915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1553          Map&lt;String, Object&gt; part = new LinkedHashMap&lt;&gt;();</w:t>
      </w:r>
    </w:p>
    <w:p w14:paraId="015AD8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1554          part.put("name", name);</w:t>
      </w:r>
    </w:p>
    <w:p w14:paraId="3E9E3A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1555          part.put("weight", weight);</w:t>
      </w:r>
    </w:p>
    <w:p w14:paraId="7A0BDB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1556          part.put("score", round1(score));</w:t>
      </w:r>
    </w:p>
    <w:p w14:paraId="1F88E8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1557          part.put("status", fallback ? "按设施现状+指导寿命估算" : (blankStatus ? "按设施现状" : statusValue));</w:t>
      </w:r>
    </w:p>
    <w:p w14:paraId="596D07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1558          part.put("fallback", fallback);</w:t>
      </w:r>
    </w:p>
    <w:p w14:paraId="65B927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1559          part.put("statusCoefficient", statusCoefficient);</w:t>
      </w:r>
    </w:p>
    <w:p w14:paraId="00F16B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1560          part.put("evaluationCoefficient", evalCoefficient);</w:t>
      </w:r>
    </w:p>
    <w:p w14:paraId="6F4A47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1561          part.put("referenceYear", referenceYear);</w:t>
      </w:r>
    </w:p>
    <w:p w14:paraId="6974A2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1562          part.put("usedYears", round1(usedYears));</w:t>
      </w:r>
    </w:p>
    <w:p w14:paraId="3DF31F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1563          part.put("remainingYears", round1(actualRatedLife * remainingRatio));</w:t>
      </w:r>
    </w:p>
    <w:p w14:paraId="3F2FD9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1564          part.put("remainingRatio", round1(remainingRatio));</w:t>
      </w:r>
    </w:p>
    <w:p w14:paraId="01895C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1565          part.put("ratedLife", actualRatedLife);</w:t>
      </w:r>
    </w:p>
    <w:p w14:paraId="0659E1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1566          part.put("contribution", round1(contribution));</w:t>
      </w:r>
    </w:p>
    <w:p w14:paraId="793C0F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1567          part.put("gap", round1(gap));</w:t>
      </w:r>
    </w:p>
    <w:p w14:paraId="77829B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1568          part.put("riskScore", round1(gap * importance));</w:t>
      </w:r>
    </w:p>
    <w:p w14:paraId="6A59C5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1569          return part;</w:t>
      </w:r>
    </w:p>
    <w:p w14:paraId="39508C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1570      }</w:t>
      </w:r>
    </w:p>
    <w:p w14:paraId="304D67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1573          if ("kf_heater".equals(table)) return "heater_filled";</w:t>
      </w:r>
    </w:p>
    <w:p w14:paraId="1CC882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1574          if ("kf_radiator".equals(table)) return "radiator_filled";</w:t>
      </w:r>
    </w:p>
    <w:p w14:paraId="6DDD1B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1575          if ("kf_controller".equals(table)) return "controller_filled";</w:t>
      </w:r>
    </w:p>
    <w:p w14:paraId="36002F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1576          return "oven_body_filled";</w:t>
      </w:r>
    </w:p>
    <w:p w14:paraId="4EFDFF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1577      }</w:t>
      </w:r>
    </w:p>
    <w:p w14:paraId="35A3F9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1580          if (value == null || String.valueOf(value).trim().isEmpty()) return 0.80;</w:t>
      </w:r>
    </w:p>
    <w:p w14:paraId="533C78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1581          String text = String.valueOf(value);</w:t>
      </w:r>
    </w:p>
    <w:p w14:paraId="75A23B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1582          if (text.contains("优良") || text.contains("好")) return 1.00;</w:t>
      </w:r>
    </w:p>
    <w:p w14:paraId="2EE72D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1583          if (text.contains("差")) return 0.50;</w:t>
      </w:r>
    </w:p>
    <w:p w14:paraId="37F64B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1584          return 0.80;</w:t>
      </w:r>
    </w:p>
    <w:p w14:paraId="47F378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1585      }</w:t>
      </w:r>
    </w:p>
    <w:p w14:paraId="310C4E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1587      private Map&lt;String, Object&gt; calculateFinalLifeWithParts(String projectId, int currentYear) {</w:t>
      </w:r>
    </w:p>
    <w:p w14:paraId="351799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1588          List&lt;Map&lt;String, Object&gt;&gt; baseRows = jdbcTemplate.queryForList(</w:t>
      </w:r>
    </w:p>
    <w:p w14:paraId="129ACD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1589              "SELECT start_date, finish_date, health_score_final FROM kf_basedata WHERE project_id = ?", projectId);</w:t>
      </w:r>
    </w:p>
    <w:p w14:paraId="1235A5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1590          Map&lt;String, Object&gt; base = baseRows.isEmpty() ? new HashMap&lt;&gt;() : baseRows.get(0);</w:t>
      </w:r>
    </w:p>
    <w:p w14:paraId="4DE187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1591          int buildYear = parseYear(base.get("finish_date"), parseYear(base.get("start_date"), currentYear));</w:t>
      </w:r>
    </w:p>
    <w:p w14:paraId="156265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1593          List&lt;Map&lt;String, Object&gt;&gt; parts = new ArrayList&lt;&gt;();</w:t>
      </w:r>
    </w:p>
    <w:p w14:paraId="1B051F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1594          parts.add(calcLifePart(projectId, currentYear, buildYear, "加热器", 15, "kf_heater", "burner_status", "burner_repair_year", 12, 1.15));</w:t>
      </w:r>
    </w:p>
    <w:p w14:paraId="5DA746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1595          parts.add(calcLifePart(projectId, currentYear, buildYear, "散热管", 4, "kf_radiator", "pipe_status", "pipe_repair_year", 12, 1.10));</w:t>
      </w:r>
    </w:p>
    <w:p w14:paraId="3E10C9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1596          parts.add(calcLifePart(projectId, currentYear, buildYear, "炉膛", 4, "kf_radiator", "furnace_status", "furnace_repair_year", 12, 1.05));</w:t>
      </w:r>
    </w:p>
    <w:p w14:paraId="3A3893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1597          parts.add(calcLifePart(projectId, currentYear, buildYear, "清灰门", 3, "kf_radiator", "ash_door_status", "ash_door_repair_year", 12, 0.95));</w:t>
      </w:r>
    </w:p>
    <w:p w14:paraId="07C677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1598          parts.add(calcLifePart(projectId, currentYear, buildYear, "烟囱", 4, "kf_radiator", "chimney_status", "chimney_repair_year", 12, 1.00));</w:t>
      </w:r>
    </w:p>
    <w:p w14:paraId="13B9C7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1599          parts.add(calcLifePart(projectId, currentYear, buildYear, "自控仪主板", 8, "kf_controller", "control_box_status", "control_box_repair_year", 6, 1.25));</w:t>
      </w:r>
    </w:p>
    <w:p w14:paraId="6F128B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1600          parts.add(calcLifePart(projectId, currentYear, buildYear, "温湿度探头", 6, "kf_controller", "probe_status", "probe_repair_year", 6, 1.20));</w:t>
      </w:r>
    </w:p>
    <w:p w14:paraId="040D6D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1601          parts.add(calcLifePart(projectId, currentYear, buildYear, "水壶/传感相关", 6, "kf_controller", "water_pot_status", "water_pot_repair_year", 6, 1.15));</w:t>
      </w:r>
    </w:p>
    <w:p w14:paraId="66ADA1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1602          parts.add(calcLifePart(projectId, currentYear, buildYear, "循环风机", 5, "kf_controller", "circulation_fan_status", "circulation_fan_repair_year", 10, 1.00));</w:t>
      </w:r>
    </w:p>
    <w:p w14:paraId="3885F7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1603          parts.add(calcLifePart(projectId, currentYear, buildYear, "屋顶/墙体", 10, "kf_oven_body", "wall_roof_status", "wall_roof_repair_year", 15, 1.05));</w:t>
      </w:r>
    </w:p>
    <w:p w14:paraId="064A76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1604          parts.add(calcLifePart(projectId, currentYear, buildYear, "挂烟梁柱", 5, "kf_oven_body", "beam_status", "beam_repair_year", 10, 1.00));</w:t>
      </w:r>
    </w:p>
    <w:p w14:paraId="71B619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1605          parts.add(calcLifePart(projectId, currentYear, buildYear, "大门", 10, "kf_oven_body", "door_status", "door_repair_year", 10, 1.05));</w:t>
      </w:r>
    </w:p>
    <w:p w14:paraId="63A48A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1607          double weightSum = 0;</w:t>
      </w:r>
    </w:p>
    <w:p w14:paraId="0B877E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1608          double weightedLife = 0;</w:t>
      </w:r>
    </w:p>
    <w:p w14:paraId="5E2B8C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1609          double shortBoardLife = Double.MAX_VALUE;</w:t>
      </w:r>
    </w:p>
    <w:p w14:paraId="520F2D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1610          for (Map&lt;String, Object&gt; part : parts) {</w:t>
      </w:r>
    </w:p>
    <w:p w14:paraId="159614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1611              double weight = ((Number) part.get("weight")).doubleValue();</w:t>
      </w:r>
    </w:p>
    <w:p w14:paraId="500F80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1612              double remaining = ((Number) part.get("remainingYears")).doubleValue();</w:t>
      </w:r>
    </w:p>
    <w:p w14:paraId="13F8F0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1613              weightSum += weight;</w:t>
      </w:r>
    </w:p>
    <w:p w14:paraId="08A313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1614              weightedLife += weight * remaining;</w:t>
      </w:r>
    </w:p>
    <w:p w14:paraId="2BD80A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1615              shortBoardLife = Math.min(shortBoardLife, remaining);</w:t>
      </w:r>
    </w:p>
    <w:p w14:paraId="490F20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1616          }</w:t>
      </w:r>
    </w:p>
    <w:p w14:paraId="38BA1A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1617          double partAvgLife = weightSum &gt; 0 ? weightedLife / weightSum : 0;</w:t>
      </w:r>
    </w:p>
    <w:p w14:paraId="70B5EC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1618          if (shortBoardLife == Double.MAX_VALUE) shortBoardLife = 0;</w:t>
      </w:r>
    </w:p>
    <w:p w14:paraId="0ED73E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1620          double healthScore = base.get("health_score_final") == null ? 70.0 : ((Number) base.get("health_score_final")).doubleValue();</w:t>
      </w:r>
    </w:p>
    <w:p w14:paraId="6C4851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1621          double healthFactor = Math.max(0.60, Math.min(1.10, 0.75 + healthScore / 400.0));</w:t>
      </w:r>
    </w:p>
    <w:p w14:paraId="4909D7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1622          double lifeResidual = Math.max(0, Math.min(15, (0.60 * shortBoardLife + 0.40 * partAvgLife) * healthFactor));</w:t>
      </w:r>
    </w:p>
    <w:p w14:paraId="471AD2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1624          parts.sort((a, b) -&gt; Double.compare(</w:t>
      </w:r>
    </w:p>
    <w:p w14:paraId="5EE761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1625              ((Number) a.get("remainingYears")).doubleValue(),</w:t>
      </w:r>
    </w:p>
    <w:p w14:paraId="280B22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1626              ((Number) b.get("remainingYears")).doubleValue()));</w:t>
      </w:r>
    </w:p>
    <w:p w14:paraId="140EAC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1627          List&lt;Map&lt;String, Object&gt;&gt; urgentParts = new ArrayList&lt;&gt;();</w:t>
      </w:r>
    </w:p>
    <w:p w14:paraId="7F3166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1628          for (int i = 0; i &lt; Math.min(3, parts.size()); i++) {</w:t>
      </w:r>
    </w:p>
    <w:p w14:paraId="09284E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1629              Map&lt;String, Object&gt; part = parts.get(i);</w:t>
      </w:r>
    </w:p>
    <w:p w14:paraId="6927C2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1630              Map&lt;String, Object&gt; urgent = new LinkedHashMap&lt;&gt;();</w:t>
      </w:r>
    </w:p>
    <w:p w14:paraId="268CB5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1631              urgent.put("name", part.get("name"));</w:t>
      </w:r>
    </w:p>
    <w:p w14:paraId="73F153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1632              urgent.put("remainingYears", part.get("remainingYears"));</w:t>
      </w:r>
    </w:p>
    <w:p w14:paraId="0E707E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1633              urgent.put("ratedLife", part.get("ratedLife"));</w:t>
      </w:r>
    </w:p>
    <w:p w14:paraId="1CA75F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1634              urgent.put("usedYears", part.get("usedYears"));</w:t>
      </w:r>
    </w:p>
    <w:p w14:paraId="0DE1C4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1635              urgent.put("warning", getFinalWarnLevel(((Number) part.get("remainingYears")).doubleValue()));</w:t>
      </w:r>
    </w:p>
    <w:p w14:paraId="6BB9E3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1636              urgent.put("fallback", part.get("fallback"));</w:t>
      </w:r>
    </w:p>
    <w:p w14:paraId="05624A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1637              urgentParts.add(urgent);</w:t>
      </w:r>
    </w:p>
    <w:p w14:paraId="2B91C8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1638          }</w:t>
      </w:r>
    </w:p>
    <w:p w14:paraId="7FFF30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1640          Map&lt;String, Object&gt; result = new LinkedHashMap&lt;&gt;();</w:t>
      </w:r>
    </w:p>
    <w:p w14:paraId="7FF4EE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1641          result.put("lifeResidual", round1(lifeResidual));</w:t>
      </w:r>
    </w:p>
    <w:p w14:paraId="6A28C5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1642          result.put("partAvgLife", round1(partAvgLife));</w:t>
      </w:r>
    </w:p>
    <w:p w14:paraId="775F08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1643          result.put("shortBoardLife", round1(shortBoardLife));</w:t>
      </w:r>
    </w:p>
    <w:p w14:paraId="36A045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1644          result.put("healthFactor", round1(healthFactor));</w:t>
      </w:r>
    </w:p>
    <w:p w14:paraId="19BDFA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1645          result.put("urgentParts", urgentParts);</w:t>
      </w:r>
    </w:p>
    <w:p w14:paraId="792721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1646          return result;</w:t>
      </w:r>
    </w:p>
    <w:p w14:paraId="1E05E2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1647      }</w:t>
      </w:r>
    </w:p>
    <w:p w14:paraId="4DD415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1649      private Map&lt;String, Object&gt; calcLifePart(String projectId, int currentYear, int buildYear, String name,</w:t>
      </w:r>
    </w:p>
    <w:p w14:paraId="1CE5BC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1650              double weight, String table, String statusCol, String repairCol, double ratedLife, double importance) {</w:t>
      </w:r>
    </w:p>
    <w:p w14:paraId="0C66CB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1651          List&lt;Map&lt;String, Object&gt;&gt; rows = jdbcTemplate.queryForList("SELECT * FROM " + table + " WHERE project_id = ?", projectId);</w:t>
      </w:r>
    </w:p>
    <w:p w14:paraId="7CBC91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1652          Map&lt;String, Object&gt; row = rows.isEmpty() ? new HashMap&lt;&gt;() : rows.get(0);</w:t>
      </w:r>
    </w:p>
    <w:p w14:paraId="5C3D85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1653          Object statusValue = row.get(statusCol);</w:t>
      </w:r>
    </w:p>
    <w:p w14:paraId="7FF192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1654          boolean blankYear = isBlankYear(row.get(repairCol));</w:t>
      </w:r>
    </w:p>
    <w:p w14:paraId="268271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1655          boolean fallback = rows.isEmpty() || isBlankStatus(statusValue) || blankYear;</w:t>
      </w:r>
    </w:p>
    <w:p w14:paraId="19AE55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1656          double actualRatedLife = fallback ? 5 : ratedLife;</w:t>
      </w:r>
    </w:p>
    <w:p w14:paraId="631D4C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1657          int referenceYear = blankYear ? currentYear : parseYear(row.get(repairCol), buildYear);</w:t>
      </w:r>
    </w:p>
    <w:p w14:paraId="5F2CF2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1658          double usedYears = Math.max(0, currentYear - referenceYear);</w:t>
      </w:r>
    </w:p>
    <w:p w14:paraId="2CCC04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1659          double remainingYears = Math.max(0, actualRatedLife - usedYears);</w:t>
      </w:r>
    </w:p>
    <w:p w14:paraId="7AD8A0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1660          double statusCoefficient = fallback &amp;&amp; isBlankStatus(statusValue) ? 1.0 : getStatusCoefficient(String.valueOf(statusValue));</w:t>
      </w:r>
    </w:p>
    <w:p w14:paraId="3F2854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1661          remainingYears = Math.max(0, remainingYears * statusCoefficient);</w:t>
      </w:r>
    </w:p>
    <w:p w14:paraId="2FDEFA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1663          Map&lt;String, Object&gt; part = new LinkedHashMap&lt;&gt;();</w:t>
      </w:r>
    </w:p>
    <w:p w14:paraId="1D8197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1664          part.put("name", name);</w:t>
      </w:r>
    </w:p>
    <w:p w14:paraId="2F393F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1665          part.put("weight", weight);</w:t>
      </w:r>
    </w:p>
    <w:p w14:paraId="03507B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1666          part.put("usedYears", round1(usedYears));</w:t>
      </w:r>
    </w:p>
    <w:p w14:paraId="54A7BE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1667          part.put("ratedLife", actualRatedLife);</w:t>
      </w:r>
    </w:p>
    <w:p w14:paraId="1030B1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1668          part.put("remainingYears", round1(remainingYears));</w:t>
      </w:r>
    </w:p>
    <w:p w14:paraId="4F9DEA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1669          part.put("fallback", fallback);</w:t>
      </w:r>
    </w:p>
    <w:p w14:paraId="787F86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1670          part.put("importance", importance);</w:t>
      </w:r>
    </w:p>
    <w:p w14:paraId="189667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1671          return part;</w:t>
      </w:r>
    </w:p>
    <w:p w14:paraId="17A133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1672      }</w:t>
      </w:r>
    </w:p>
    <w:p w14:paraId="45151B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1674      private boolean isBlankStatus(Object value) {</w:t>
      </w:r>
    </w:p>
    <w:p w14:paraId="0B5356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1675          if (value == null) return true;</w:t>
      </w:r>
    </w:p>
    <w:p w14:paraId="39B629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1676          String text = String.valueOf(value).trim();</w:t>
      </w:r>
    </w:p>
    <w:p w14:paraId="7F2E8E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1677          return text.isEmpty() || "null".equalsIgnoreCase(text) || text.contains("未采集");</w:t>
      </w:r>
    </w:p>
    <w:p w14:paraId="51186F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1678      }</w:t>
      </w:r>
    </w:p>
    <w:p w14:paraId="03C83D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1680      private boolean isBlankYear(Object value) {</w:t>
      </w:r>
    </w:p>
    <w:p w14:paraId="12F68B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1681          if (value == null) return true;</w:t>
      </w:r>
    </w:p>
    <w:p w14:paraId="5AF911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1682          String text = String.valueOf(value).trim();</w:t>
      </w:r>
    </w:p>
    <w:p w14:paraId="6844EE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1683          return text.isEmpty() || "null".equalsIgnoreCase(text) || text.length() &lt; 4;</w:t>
      </w:r>
    </w:p>
    <w:p w14:paraId="6AF522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1684      }</w:t>
      </w:r>
    </w:p>
    <w:p w14:paraId="6B02B0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1687          if (status == null) return 0;</w:t>
      </w:r>
    </w:p>
    <w:p w14:paraId="4E1968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1688          if (status.contains("正常") || status.equalsIgnoreCase("normal")) return 1.0;</w:t>
      </w:r>
    </w:p>
    <w:p w14:paraId="1543D8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1689          if (status.contains("异常") || status.contains("老化")) return 0.70;</w:t>
      </w:r>
    </w:p>
    <w:p w14:paraId="61D1C3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1690          if (status.contains("损坏") || status.contains("损毁") || status.equalsIgnoreCase("damaged")) return 0.30;</w:t>
      </w:r>
    </w:p>
    <w:p w14:paraId="668D3C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1691          if (status.contains("缺失") || status.equalsIgnoreCase("missing")) return 0;</w:t>
      </w:r>
    </w:p>
    <w:p w14:paraId="0E7D66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1692          return 0.70;</w:t>
      </w:r>
    </w:p>
    <w:p w14:paraId="66D587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1693      }</w:t>
      </w:r>
    </w:p>
    <w:p w14:paraId="15EB67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1696          if (manageMode != null &amp;&amp; manageMode.contains("集中")) return 100;</w:t>
      </w:r>
    </w:p>
    <w:p w14:paraId="3559EC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1697          return 80;</w:t>
      </w:r>
    </w:p>
    <w:p w14:paraId="5064C1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1698      }</w:t>
      </w:r>
    </w:p>
    <w:p w14:paraId="3E87FE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1701          if (manualEval == null || manualEval.contains("null")) return 80;</w:t>
      </w:r>
    </w:p>
    <w:p w14:paraId="795623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1702          if (manualEval.contains("好")) return 100;</w:t>
      </w:r>
    </w:p>
    <w:p w14:paraId="5F89D3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1703          if (manualEval.contains("中")) return 80;</w:t>
      </w:r>
    </w:p>
    <w:p w14:paraId="655389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1704          if (manualEval.contains("差")) return 50;</w:t>
      </w:r>
    </w:p>
    <w:p w14:paraId="513B2B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1705          return 80;</w:t>
      </w:r>
    </w:p>
    <w:p w14:paraId="1C2D09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1706      }</w:t>
      </w:r>
    </w:p>
    <w:p w14:paraId="713461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1708      private Map&lt;String, Object&gt; calcRiskPart(String projectId, int currentYear, int buildYear, String name,</w:t>
      </w:r>
    </w:p>
    <w:p w14:paraId="02C847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1709              double weight, String table, String[] statusCols, String[] repairCols, double ratedLife, double importance) {</w:t>
      </w:r>
    </w:p>
    <w:p w14:paraId="13666E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1710          try {</w:t>
      </w:r>
    </w:p>
    <w:p w14:paraId="6E9F0A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1711              List&lt;Map&lt;String, Object&gt;&gt; rows = jdbcTemplate.queryForList("SELECT * FROM " + table + " WHERE project_id = ?", projectId);</w:t>
      </w:r>
    </w:p>
    <w:p w14:paraId="44F3C6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1712              if (rows.isEmpty()) {</w:t>
      </w:r>
    </w:p>
    <w:p w14:paraId="40F57B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1713                  return buildPartResult(name, weight, 70, currentYear - buildYear, ratedLife, importance);</w:t>
      </w:r>
    </w:p>
    <w:p w14:paraId="25CAEC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1714              }</w:t>
      </w:r>
    </w:p>
    <w:p w14:paraId="40B691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1715              Map&lt;String, Object&gt; row = rows.get(0);</w:t>
      </w:r>
    </w:p>
    <w:p w14:paraId="5322B6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1716              double sum = 0;</w:t>
      </w:r>
    </w:p>
    <w:p w14:paraId="312835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1717              for (int i = 0; i &lt; statusCols.length; i++) {</w:t>
      </w:r>
    </w:p>
    <w:p w14:paraId="22C9D6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1718                  String status = String.valueOf(row.getOrDefault(statusCols[i], "未采集"));</w:t>
      </w:r>
    </w:p>
    <w:p w14:paraId="3D4942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1719                  int repairYear = parseYear(row.get(repairCols[i]), buildYear);</w:t>
      </w:r>
    </w:p>
    <w:p w14:paraId="28A29C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1720                  double usedYears = Math.max(0, currentYear - repairYear);</w:t>
      </w:r>
    </w:p>
    <w:p w14:paraId="3A5C64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1721                  double statusScore = getStatusScore(status);</w:t>
      </w:r>
    </w:p>
    <w:p w14:paraId="72F1CD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1722                  double lifeScore = calculateLifeScore(usedYears, ratedLife);</w:t>
      </w:r>
    </w:p>
    <w:p w14:paraId="3926AD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1723                  double evalScore = getPartEvalScore(String.valueOf(row.getOrDefault("evaluation", "中")));</w:t>
      </w:r>
    </w:p>
    <w:p w14:paraId="7A0067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1724                  sum += 0.40 * statusScore + 0.40 * lifeScore + 0.20 * evalScore;</w:t>
      </w:r>
    </w:p>
    <w:p w14:paraId="4306C6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1725              }</w:t>
      </w:r>
    </w:p>
    <w:p w14:paraId="3B982B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1726              double partScore = statusCols.length &gt; 0 ? sum / statusCols.length : 70;</w:t>
      </w:r>
    </w:p>
    <w:p w14:paraId="1E0E9D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1727              return buildPartResult(name, weight, partScore, currentYear - buildYear, ratedLife, importance);</w:t>
      </w:r>
    </w:p>
    <w:p w14:paraId="469396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1728          } catch (Exception e) {</w:t>
      </w:r>
    </w:p>
    <w:p w14:paraId="5DB64F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1729              return buildPartResult(name, weight, 70, currentYear - buildYear, ratedLife, importance);</w:t>
      </w:r>
    </w:p>
    <w:p w14:paraId="557389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1730          }</w:t>
      </w:r>
    </w:p>
    <w:p w14:paraId="4D27FE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1731      }</w:t>
      </w:r>
    </w:p>
    <w:p w14:paraId="06E0A5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1733      private Map&lt;String, Object&gt; calcVirtualRiskPart(int currentYear, int buildYear, String name,</w:t>
      </w:r>
    </w:p>
    <w:p w14:paraId="37A79C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1734              double weight, double ratedLife, double importance) {</w:t>
      </w:r>
    </w:p>
    <w:p w14:paraId="74EB71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1735          double usedYears = Math.max(0, currentYear - buildYear);</w:t>
      </w:r>
    </w:p>
    <w:p w14:paraId="42F594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1736          double lifeScore = calculateLifeScore(usedYears, ratedLife);</w:t>
      </w:r>
    </w:p>
    <w:p w14:paraId="5DDB29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1737          double partScore = 0.40 * 70 + 0.40 * lifeScore + 0.20 * 80;</w:t>
      </w:r>
    </w:p>
    <w:p w14:paraId="206622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1738          return buildPartResult(name, weight, partScore, usedYears, ratedLife, importance);</w:t>
      </w:r>
    </w:p>
    <w:p w14:paraId="6D8982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1739      }</w:t>
      </w:r>
    </w:p>
    <w:p w14:paraId="2BC99D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1741      private Map&lt;String, Object&gt; buildPartResult(String name, double weight, double score,</w:t>
      </w:r>
    </w:p>
    <w:p w14:paraId="66F699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1742              double usedYears, double ratedLife, double importance) {</w:t>
      </w:r>
    </w:p>
    <w:p w14:paraId="675873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1743          double ratio = ratedLife &gt; 0 ? usedYears / ratedLife : 1;</w:t>
      </w:r>
    </w:p>
    <w:p w14:paraId="67529D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1744          double urgency;</w:t>
      </w:r>
    </w:p>
    <w:p w14:paraId="6A50BA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1745          if (ratio &gt;= 1.0) urgency = 1.30;</w:t>
      </w:r>
    </w:p>
    <w:p w14:paraId="6BA8C0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1746          else if (ratio &gt;= 0.70) urgency = 1.15;</w:t>
      </w:r>
    </w:p>
    <w:p w14:paraId="47438F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1747          else if (ratio &gt;= 0.50) urgency = 1.00;</w:t>
      </w:r>
    </w:p>
    <w:p w14:paraId="20BC21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1748          else urgency = 0.85;</w:t>
      </w:r>
    </w:p>
    <w:p w14:paraId="02B087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1749          double riskScore = (100 - score) * importance * urgency;</w:t>
      </w:r>
    </w:p>
    <w:p w14:paraId="78ACDF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1751          Map&lt;String, Object&gt; part = new LinkedHashMap&lt;&gt;();</w:t>
      </w:r>
    </w:p>
    <w:p w14:paraId="7EF8F1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1752          part.put("name", name);</w:t>
      </w:r>
    </w:p>
    <w:p w14:paraId="776A1A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1753          part.put("weight", weight);</w:t>
      </w:r>
    </w:p>
    <w:p w14:paraId="5C76FB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1754          part.put("score", round1(score));</w:t>
      </w:r>
    </w:p>
    <w:p w14:paraId="635472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1755          part.put("usedYears", round1(usedYears));</w:t>
      </w:r>
    </w:p>
    <w:p w14:paraId="2EA493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1756          part.put("ratedLife", ratedLife);</w:t>
      </w:r>
    </w:p>
    <w:p w14:paraId="1073F9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1757          part.put("riskScore", round1(riskScore));</w:t>
      </w:r>
    </w:p>
    <w:p w14:paraId="3400F8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1758          return part;</w:t>
      </w:r>
    </w:p>
    <w:p w14:paraId="2ED0B5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1759      }</w:t>
      </w:r>
    </w:p>
    <w:p w14:paraId="6D8B76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1761      private double calculateLifeScore(double usedYears, double ratedLife) {</w:t>
      </w:r>
    </w:p>
    <w:p w14:paraId="1C9499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1762          if (ratedLife &lt;= 0) return 70;</w:t>
      </w:r>
    </w:p>
    <w:p w14:paraId="1F4FD0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1763          double ratio = usedYears / ratedLife;</w:t>
      </w:r>
    </w:p>
    <w:p w14:paraId="16DDA1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1764          if (ratio &lt;= 0.5) return 100;</w:t>
      </w:r>
    </w:p>
    <w:p w14:paraId="514963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1765          if (ratio &lt;= 1.0) return 100 - (ratio - 0.5) / 0.5 * 40;</w:t>
      </w:r>
    </w:p>
    <w:p w14:paraId="7A7CF1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1766          if (ratio &lt;= 1.3) return 60 - (ratio - 1.0) / 0.3 * 30;</w:t>
      </w:r>
    </w:p>
    <w:p w14:paraId="582F5C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1767          return Math.max(10, 30 - (ratio - 1.3) * 20);</w:t>
      </w:r>
    </w:p>
    <w:p w14:paraId="70E9AB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1768      }</w:t>
      </w:r>
    </w:p>
    <w:p w14:paraId="4352F8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1771          if (status == null || status.contains("未采集") || status.contains("null")) return 70;</w:t>
      </w:r>
    </w:p>
    <w:p w14:paraId="740B0E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1772          if (status.contains("正常") || status.equalsIgnoreCase("normal")) return 100;</w:t>
      </w:r>
    </w:p>
    <w:p w14:paraId="4A199F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1773          if (status.contains("异常") || status.contains("老化")) return 60;</w:t>
      </w:r>
    </w:p>
    <w:p w14:paraId="043F20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1774          if (status.contains("损坏") || status.contains("损毁") || status.equalsIgnoreCase("damaged")) return 20;</w:t>
      </w:r>
    </w:p>
    <w:p w14:paraId="268E5B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1775          if (status.contains("缺失") || status.equalsIgnoreCase("missing")) return 0;</w:t>
      </w:r>
    </w:p>
    <w:p w14:paraId="71AE2E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1776          return 70;</w:t>
      </w:r>
    </w:p>
    <w:p w14:paraId="50A8BB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1777      }</w:t>
      </w:r>
    </w:p>
    <w:p w14:paraId="44ACF3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1780          if (evaluation == null || evaluation.contains("null")) return 80;</w:t>
      </w:r>
    </w:p>
    <w:p w14:paraId="7633EB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1781          if (evaluation.contains("较好") || evaluation.contains("优良") || evaluation.contains("好")) return 100;</w:t>
      </w:r>
    </w:p>
    <w:p w14:paraId="443489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1782          if (evaluation.contains("一般") || evaluation.contains("中")) return 80;</w:t>
      </w:r>
    </w:p>
    <w:p w14:paraId="7808AF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1783          if (evaluation.contains("较差")) return 60;</w:t>
      </w:r>
    </w:p>
    <w:p w14:paraId="54B717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1784          if (evaluation.contains("差")) return 50;</w:t>
      </w:r>
    </w:p>
    <w:p w14:paraId="0334BE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1785          return 80;</w:t>
      </w:r>
    </w:p>
    <w:p w14:paraId="01EC8B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1786      }</w:t>
      </w:r>
    </w:p>
    <w:p w14:paraId="063D8C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1789          if (manageMode != null &amp;&amp; manageMode.contains("集中")) return 10;</w:t>
      </w:r>
    </w:p>
    <w:p w14:paraId="220FC8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1790          return 8;</w:t>
      </w:r>
    </w:p>
    <w:p w14:paraId="1F02B6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1791      }</w:t>
      </w:r>
    </w:p>
    <w:p w14:paraId="7E6B85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1794          if (manualEval == null || manualEval.contains("null")) return 8;</w:t>
      </w:r>
    </w:p>
    <w:p w14:paraId="219527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1795          if (manualEval.contains("好")) return 10;</w:t>
      </w:r>
    </w:p>
    <w:p w14:paraId="2EC2DE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1796          if (manualEval.contains("中")) return 8;</w:t>
      </w:r>
    </w:p>
    <w:p w14:paraId="45B86A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1797          if (manualEval.contains("差")) return 5;</w:t>
      </w:r>
    </w:p>
    <w:p w14:paraId="2F1169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1798          return 8;</w:t>
      </w:r>
    </w:p>
    <w:p w14:paraId="782585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1799      }</w:t>
      </w:r>
    </w:p>
    <w:p w14:paraId="3A8D6C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1802          if (score &lt; 40) return "紧急维修";</w:t>
      </w:r>
    </w:p>
    <w:p w14:paraId="6D6F8F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1803          if (score &lt; 60) return "建议维修";</w:t>
      </w:r>
    </w:p>
    <w:p w14:paraId="1E08F3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1804          if (score &lt; 75) return "重点关注";</w:t>
      </w:r>
    </w:p>
    <w:p w14:paraId="1511A1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1805          return "常规巡检";</w:t>
      </w:r>
    </w:p>
    <w:p w14:paraId="33E9E1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1806      }</w:t>
      </w:r>
    </w:p>
    <w:p w14:paraId="677D70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1808      private String buildRiskWarning(List&lt;Map&lt;String, Object&gt;&gt; riskParts) {</w:t>
      </w:r>
    </w:p>
    <w:p w14:paraId="6376A9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1809          if (riskParts == null || riskParts.isEmpty()) return "暂无风险排序";</w:t>
      </w:r>
    </w:p>
    <w:p w14:paraId="2C980B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1810          List&lt;String&gt; names = new ArrayList&lt;&gt;();</w:t>
      </w:r>
    </w:p>
    <w:p w14:paraId="7BD2A7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1811          for (Map&lt;String, Object&gt; part : riskParts) {</w:t>
      </w:r>
    </w:p>
    <w:p w14:paraId="4DA338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1812              names.add(String.valueOf(part.get("name")));</w:t>
      </w:r>
    </w:p>
    <w:p w14:paraId="2E2C68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1813          }</w:t>
      </w:r>
    </w:p>
    <w:p w14:paraId="53AADB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1814          return String.join("＞", names);</w:t>
      </w:r>
    </w:p>
    <w:p w14:paraId="7C0A0A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1815      }</w:t>
      </w:r>
    </w:p>
    <w:p w14:paraId="70688B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1818          if (riskParts == null || riskParts.size() &lt;= index) return "";</w:t>
      </w:r>
    </w:p>
    <w:p w14:paraId="3406B7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1819          Object name = riskParts.get(index).get("name");</w:t>
      </w:r>
    </w:p>
    <w:p w14:paraId="1BA105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1820          return name == null ? "" : String.valueOf(name);</w:t>
      </w:r>
    </w:p>
    <w:p w14:paraId="2AF17C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1821      }</w:t>
      </w:r>
    </w:p>
    <w:p w14:paraId="5630E1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1824          if (urgentParts == null || urgentParts.size() &lt;= index) return "";</w:t>
      </w:r>
    </w:p>
    <w:p w14:paraId="049FB0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1825          Object name = urgentParts.get(index).get("name");</w:t>
      </w:r>
    </w:p>
    <w:p w14:paraId="3BA4A8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1826          Object years = urgentParts.get(index).get("remainingYears");</w:t>
      </w:r>
    </w:p>
    <w:p w14:paraId="7C5DC1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1827          return name == null ? "" : String.valueOf(name) + "(" + years + "年)";</w:t>
      </w:r>
    </w:p>
    <w:p w14:paraId="0E7D2A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1828      }</w:t>
      </w:r>
    </w:p>
    <w:p w14:paraId="0DBE01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1830      private long countLifeLevel(List&lt;Map&lt;String, Object&gt;&gt; distribution, String level) {</w:t>
      </w:r>
    </w:p>
    <w:p w14:paraId="74BECC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1831          if (distribution == null) return 0;</w:t>
      </w:r>
    </w:p>
    <w:p w14:paraId="209380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1832          for (Map&lt;String, Object&gt; row : distribution) {</w:t>
      </w:r>
    </w:p>
    <w:p w14:paraId="38E9F1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1833              if (level.equals(String.valueOf(row.get("level")))) {</w:t>
      </w:r>
    </w:p>
    <w:p w14:paraId="222673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1834                  return ((Number) row.get("cnt")).longValue();</w:t>
      </w:r>
    </w:p>
    <w:p w14:paraId="3380B3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1835              }</w:t>
      </w:r>
    </w:p>
    <w:p w14:paraId="419F53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1836          }</w:t>
      </w:r>
    </w:p>
    <w:p w14:paraId="161363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1837          return 0;</w:t>
      </w:r>
    </w:p>
    <w:p w14:paraId="0C12C4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1838      }</w:t>
      </w:r>
    </w:p>
    <w:p w14:paraId="42AF1A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1840      private int parseYear(Object value, int defaultYear) {</w:t>
      </w:r>
    </w:p>
    <w:p w14:paraId="139C15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1841          if (value == null) return defaultYear;</w:t>
      </w:r>
    </w:p>
    <w:p w14:paraId="5BB10F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1842          String text = String.valueOf(value).trim();</w:t>
      </w:r>
    </w:p>
    <w:p w14:paraId="2A55F3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1843          if (text.length() &lt; 4 || text.contains("null")) return defaultYear;</w:t>
      </w:r>
    </w:p>
    <w:p w14:paraId="34C793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1844          try {</w:t>
      </w:r>
    </w:p>
    <w:p w14:paraId="5BF97F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1845              return Integer.parseInt(text.substring(0, 4));</w:t>
      </w:r>
    </w:p>
    <w:p w14:paraId="27C7EB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1846          } catch (Exception e) {</w:t>
      </w:r>
    </w:p>
    <w:p w14:paraId="2E6E53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1847              return defaultYear;</w:t>
      </w:r>
    </w:p>
    <w:p w14:paraId="6A0BF4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1848          }</w:t>
      </w:r>
    </w:p>
    <w:p w14:paraId="48B317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1849      }</w:t>
      </w:r>
    </w:p>
    <w:p w14:paraId="763284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1851      private double round1(double value) {</w:t>
      </w:r>
    </w:p>
    <w:p w14:paraId="503FA3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1852          return Math.round(value * 10.0) / 10.0;</w:t>
      </w:r>
    </w:p>
    <w:p w14:paraId="1DB107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1853      }</w:t>
      </w:r>
    </w:p>
    <w:p w14:paraId="0891FA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1859      private double calculateEnhancedBMHI(String projectId, int currentYear,</w:t>
      </w:r>
    </w:p>
    <w:p w14:paraId="79C887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1860              double alpha, double beta, double gamma,</w:t>
      </w:r>
    </w:p>
    <w:p w14:paraId="09FC09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1861              double wJr, double wSr, double wZk, double wZt,</w:t>
      </w:r>
    </w:p>
    <w:p w14:paraId="390185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1862              double lJr, double lSr, double lZk, double lZt) {</w:t>
      </w:r>
    </w:p>
    <w:p w14:paraId="3DA78C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1864          // 计算各部件健康分（使用CDCI三段式退化函数）</w:t>
      </w:r>
    </w:p>
    <w:p w14:paraId="564834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1865          double jrScore = getEnhancedComponentScore(projectId, "kf_heater",</w:t>
      </w:r>
    </w:p>
    <w:p w14:paraId="488D9A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1866              new String[]{"burner_status"}, new String[]{"burner_repair_year"},</w:t>
      </w:r>
    </w:p>
    <w:p w14:paraId="731533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1867              currentYear, alpha, beta, gamma, lJr);</w:t>
      </w:r>
    </w:p>
    <w:p w14:paraId="7C7C7B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1868          double srScore = getEnhancedComponentScore(projectId, "kf_radiator",</w:t>
      </w:r>
    </w:p>
    <w:p w14:paraId="7AF2DC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1869              new String[]{"pipe_status","furnace_status","ash_door_status","chimney_status"},</w:t>
      </w:r>
    </w:p>
    <w:p w14:paraId="299869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1870              new String[]{"pipe_repair_year","furnace_repair_year","ash_door_repair_year","chimney_repair_year"},</w:t>
      </w:r>
    </w:p>
    <w:p w14:paraId="524BE5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1871              currentYear, alpha, beta, gamma, lSr);</w:t>
      </w:r>
    </w:p>
    <w:p w14:paraId="080590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1872          double zkScore = getEnhancedComponentScore(projectId, "kf_controller",</w:t>
      </w:r>
    </w:p>
    <w:p w14:paraId="4D5B2A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1873              new String[]{"cold_door_status","cold_door_motor_status","exhaust_window_status","circulation_fan_status","combustion_fan_status","control_box_status","water_pot_status","probe_status"},</w:t>
      </w:r>
    </w:p>
    <w:p w14:paraId="302AAC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1874              new String[]{"cold_door_repair_year","cold_door_motor_repair_year","exhaust_window_repair_year","circulation_fan_repair_year","combustion_fan_repair_year","control_box_repair_year","water_pot_repair_year","probe_repair_year"},</w:t>
      </w:r>
    </w:p>
    <w:p w14:paraId="1C55F2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1875              currentYear, alpha, beta, gamma, lZk);</w:t>
      </w:r>
    </w:p>
    <w:p w14:paraId="3322A5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1876          double ztScore = getEnhancedComponentScore(projectId, "kf_oven_body",</w:t>
      </w:r>
    </w:p>
    <w:p w14:paraId="2C0EAD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1877              new String[]{"wall_roof_status","beam_status","door_status"},</w:t>
      </w:r>
    </w:p>
    <w:p w14:paraId="55D189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1878              new String[]{"wall_roof_repair_year","beam_repair_year","door_repair_year"},</w:t>
      </w:r>
    </w:p>
    <w:p w14:paraId="124E5B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1879              currentYear, alpha, beta, gamma, lZt);</w:t>
      </w:r>
    </w:p>
    <w:p w14:paraId="5593B6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1882          return wJr * jrScore + wSr * srScore + wZk * zkScore + wZt * ztScore;</w:t>
      </w:r>
    </w:p>
    <w:p w14:paraId="172DCF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1883      }</w:t>
      </w:r>
    </w:p>
    <w:p w14:paraId="04810E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1891              String[] statusCols, String[] repairCols,</w:t>
      </w:r>
    </w:p>
    <w:p w14:paraId="345FDA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1892              int currentYear, double alpha, double beta, double gamma, double ratedLife) {</w:t>
      </w:r>
    </w:p>
    <w:p w14:paraId="6FD91C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1893          try {</w:t>
      </w:r>
    </w:p>
    <w:p w14:paraId="0315E2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1894              StringBuilder sql = new StringBuilder("SELECT * FROM " + table + " WHERE project_id = ?");</w:t>
      </w:r>
    </w:p>
    <w:p w14:paraId="19F534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1895              List&lt;Map&lt;String, Object&gt;&gt; rows = jdbcTemplate.queryForList(sql.toString(), projectId);</w:t>
      </w:r>
    </w:p>
    <w:p w14:paraId="0738B7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1896              if (rows.isEmpty()) return 70.0;</w:t>
      </w:r>
    </w:p>
    <w:p w14:paraId="46882B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1898              Map&lt;String, Object&gt; row = rows.get(0);</w:t>
      </w:r>
    </w:p>
    <w:p w14:paraId="6CD667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1899              String evaluation = String.valueOf(row.getOrDefault("evaluation", "较好"));</w:t>
      </w:r>
    </w:p>
    <w:p w14:paraId="760220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1900              double evalScore = getEvalScore(evaluation);</w:t>
      </w:r>
    </w:p>
    <w:p w14:paraId="0F8208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1902              double sum = 0;</w:t>
      </w:r>
    </w:p>
    <w:p w14:paraId="04A8E3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1903              int count = 0;</w:t>
      </w:r>
    </w:p>
    <w:p w14:paraId="6B5760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1904              for (int i = 0; i &lt; statusCols.length; i++) {</w:t>
      </w:r>
    </w:p>
    <w:p w14:paraId="5DBB3E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1905                  String status = String.valueOf(row.getOrDefault(statusCols[i], "正常"));</w:t>
      </w:r>
    </w:p>
    <w:p w14:paraId="1CC0F8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1906                  Object repairYearObj = row.get(repairCols[i]);</w:t>
      </w:r>
    </w:p>
    <w:p w14:paraId="3F2591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1907                  int repairYear = 0;</w:t>
      </w:r>
    </w:p>
    <w:p w14:paraId="3E15EA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1908                  if (repairYearObj != null) {</w:t>
      </w:r>
    </w:p>
    <w:p w14:paraId="41DADB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1909                      try { repairYear = Integer.parseInt(String.valueOf(repairYearObj).substring(0, 4)); } catch(Exception e) {}</w:t>
      </w:r>
    </w:p>
    <w:p w14:paraId="258432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1910                  }</w:t>
      </w:r>
    </w:p>
    <w:p w14:paraId="647E23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1911                  double dt = repairYear &gt; 0 ? currentYear - repairYear : 5;</w:t>
      </w:r>
    </w:p>
    <w:p w14:paraId="4DA425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1914                  double statusScore = status.contains("正常") ? 100 : status.contains("异常") ? 50 : 0;</w:t>
      </w:r>
    </w:p>
    <w:p w14:paraId="5C96BA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1917                  double degradeScore = calculateThreeStageDegradation(dt, ratedLife);</w:t>
      </w:r>
    </w:p>
    <w:p w14:paraId="26C599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1920                  double subScore = alpha * statusScore + beta * degradeScore + gamma * evalScore;</w:t>
      </w:r>
    </w:p>
    <w:p w14:paraId="26EB83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1921                  sum += subScore;</w:t>
      </w:r>
    </w:p>
    <w:p w14:paraId="1F7619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1922                  count++;</w:t>
      </w:r>
    </w:p>
    <w:p w14:paraId="4674D7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1923              }</w:t>
      </w:r>
    </w:p>
    <w:p w14:paraId="743BA2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1924              return count &gt; 0 ? sum / count : 70.0;</w:t>
      </w:r>
    </w:p>
    <w:p w14:paraId="414892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1925          } catch (Exception e) {</w:t>
      </w:r>
    </w:p>
    <w:p w14:paraId="7F3956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1926              return 70.0;</w:t>
      </w:r>
    </w:p>
    <w:p w14:paraId="30593D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1927          }</w:t>
      </w:r>
    </w:p>
    <w:p w14:paraId="76A8BC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1928      }</w:t>
      </w:r>
    </w:p>
    <w:p w14:paraId="353B29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1936      private double calculateThreeStageDegradation(double dt, double ratedLife) {</w:t>
      </w:r>
    </w:p>
    <w:p w14:paraId="11DDA1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1937          double stableEnd = 0.2 * ratedLife;</w:t>
      </w:r>
    </w:p>
    <w:p w14:paraId="6B5721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1938          double linearEnd = 0.7 * ratedLife;</w:t>
      </w:r>
    </w:p>
    <w:p w14:paraId="7ED8E1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1939          double k1 = 100.0 / (0.5 * ratedLife);</w:t>
      </w:r>
    </w:p>
    <w:p w14:paraId="715A67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1940          double k2 = 2.0 / ratedLife;</w:t>
      </w:r>
    </w:p>
    <w:p w14:paraId="5508DB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1941          double hMid = 30.0;</w:t>
      </w:r>
    </w:p>
    <w:p w14:paraId="0F872C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1943          if (dt &lt;= stableEnd) {</w:t>
      </w:r>
    </w:p>
    <w:p w14:paraId="47068E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1944              return 100.0;</w:t>
      </w:r>
    </w:p>
    <w:p w14:paraId="64888E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1945          } else if (dt &lt;= linearEnd) {</w:t>
      </w:r>
    </w:p>
    <w:p w14:paraId="4FE67A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1946              return Math.max(0, 100.0 - k1 * (dt - stableEnd));</w:t>
      </w:r>
    </w:p>
    <w:p w14:paraId="1F54C2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1947          } else {</w:t>
      </w:r>
    </w:p>
    <w:p w14:paraId="35120F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1948              return Math.max(0, hMid * Math.exp(-k2 * (dt - linearEnd)));</w:t>
      </w:r>
    </w:p>
    <w:p w14:paraId="7D2221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1949          }</w:t>
      </w:r>
    </w:p>
    <w:p w14:paraId="5F3408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1950      }</w:t>
      </w:r>
    </w:p>
    <w:p w14:paraId="290375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1956      private double calculateFinalBDRL(String projectId, int currentYear,</w:t>
      </w:r>
    </w:p>
    <w:p w14:paraId="79DC39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1957              double tc, double hc, double tend, double hMin,</w:t>
      </w:r>
    </w:p>
    <w:p w14:paraId="4A0FEF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1958              double repairBoost, double repairExtend) {</w:t>
      </w:r>
    </w:p>
    <w:p w14:paraId="361631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1959          try {</w:t>
      </w:r>
    </w:p>
    <w:p w14:paraId="09BCD4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1960              List&lt;Map&lt;String, Object&gt;&gt; rows = jdbcTemplate.queryForList(</w:t>
      </w:r>
    </w:p>
    <w:p w14:paraId="7853DF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1961                  "SELECT finish_date, start_date, health_score_final FROM kf_basedata WHERE project_id = ?", projectId);</w:t>
      </w:r>
    </w:p>
    <w:p w14:paraId="3E56F6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1962              if (rows.isEmpty()) return 0;</w:t>
      </w:r>
    </w:p>
    <w:p w14:paraId="4156B5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1964              Map&lt;String, Object&gt; row = rows.get(0);</w:t>
      </w:r>
    </w:p>
    <w:p w14:paraId="03C64C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1965              int buildYear = currentYear;</w:t>
      </w:r>
    </w:p>
    <w:p w14:paraId="045495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1966              Object dateObj = row.get("finish_date");</w:t>
      </w:r>
    </w:p>
    <w:p w14:paraId="64A9B7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1967              if (dateObj == null) dateObj = row.get("start_date");</w:t>
      </w:r>
    </w:p>
    <w:p w14:paraId="6FEFE6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1968              if (dateObj != null) {</w:t>
      </w:r>
    </w:p>
    <w:p w14:paraId="200E30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1969                  String dateStr = String.valueOf(dateObj);</w:t>
      </w:r>
    </w:p>
    <w:p w14:paraId="2DB03E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1970                  if (dateStr.length() &gt;= 4) {</w:t>
      </w:r>
    </w:p>
    <w:p w14:paraId="674095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1971                      try { buildYear = Integer.parseInt(dateStr.substring(0, 4)); } catch(Exception e) {}</w:t>
      </w:r>
    </w:p>
    <w:p w14:paraId="0DC421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1972                  }</w:t>
      </w:r>
    </w:p>
    <w:p w14:paraId="00BB1C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1973              }</w:t>
      </w:r>
    </w:p>
    <w:p w14:paraId="418FF4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1974              double age = currentYear - buildYear;</w:t>
      </w:r>
    </w:p>
    <w:p w14:paraId="0E7EE4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1975              if (age &lt; 0) age = 0;</w:t>
      </w:r>
    </w:p>
    <w:p w14:paraId="63879B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1977              // 使用health_score_final作为当前健康分</w:t>
      </w:r>
    </w:p>
    <w:p w14:paraId="23424C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1978              Object scoreObj = row.get("health_score_final");</w:t>
      </w:r>
    </w:p>
    <w:p w14:paraId="274D8E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1979              double h0 = scoreObj != null ? ((Number) scoreObj).doubleValue() : 70.0;</w:t>
      </w:r>
    </w:p>
    <w:p w14:paraId="22D11A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1982              int repairCount = (int) (age / 8);</w:t>
      </w:r>
    </w:p>
    <w:p w14:paraId="3D6507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1983              double tendAdj = tend + repairCount * repairExtend;</w:t>
      </w:r>
    </w:p>
    <w:p w14:paraId="7A8917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1985              double residual;</w:t>
      </w:r>
    </w:p>
    <w:p w14:paraId="309C9A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1986              if (age &lt;= tc) {</w:t>
      </w:r>
    </w:p>
    <w:p w14:paraId="39BC7F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1988                  double k1 = (100.0 - hc) / tc;</w:t>
      </w:r>
    </w:p>
    <w:p w14:paraId="754799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1989                  double tEnd = (100.0 - hMin) / k1;</w:t>
      </w:r>
    </w:p>
    <w:p w14:paraId="7E4C4E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1990                  residual = tEnd - age;</w:t>
      </w:r>
    </w:p>
    <w:p w14:paraId="54458E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1991              } else {</w:t>
      </w:r>
    </w:p>
    <w:p w14:paraId="65A79C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1994                  double ratio = Math.sqrt(Math.max(0, 1.0 - hMin / hc));</w:t>
      </w:r>
    </w:p>
    <w:p w14:paraId="449C41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1995                  double tEnd = tc + ratio * (tendAdj - tc);</w:t>
      </w:r>
    </w:p>
    <w:p w14:paraId="1995FE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1996                  residual = tEnd - age;</w:t>
      </w:r>
    </w:p>
    <w:p w14:paraId="63DDA2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1997              }</w:t>
      </w:r>
    </w:p>
    <w:p w14:paraId="394A78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1999              // 考虑维修回弹效应：实际健康分高于理论值，说明有维修</w:t>
      </w:r>
    </w:p>
    <w:p w14:paraId="1209A4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2000              // 理论健康分</w:t>
      </w:r>
    </w:p>
    <w:p w14:paraId="50AD84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2001              double theoreticalH;</w:t>
      </w:r>
    </w:p>
    <w:p w14:paraId="620807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2002              if (age &lt;= tc) {</w:t>
      </w:r>
    </w:p>
    <w:p w14:paraId="78B47B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2003                  double k1 = (100.0 - hc) / tc;</w:t>
      </w:r>
    </w:p>
    <w:p w14:paraId="6EBCCA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2004                  theoreticalH = 100.0 - k1 * age;</w:t>
      </w:r>
    </w:p>
    <w:p w14:paraId="63D922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2005              } else {</w:t>
      </w:r>
    </w:p>
    <w:p w14:paraId="559538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2006                  theoreticalH = hc * (1.0 - Math.pow((age - tc) / (tendAdj - tc), 2));</w:t>
      </w:r>
    </w:p>
    <w:p w14:paraId="077FDB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2007              }</w:t>
      </w:r>
    </w:p>
    <w:p w14:paraId="60EA44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2009              // 如果实际健康分 &gt; 理论值，说明有维修回弹，延长寿命</w:t>
      </w:r>
    </w:p>
    <w:p w14:paraId="038F02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2010              if (h0 &gt; theoreticalH &amp;&amp; theoreticalH &gt; 0) {</w:t>
      </w:r>
    </w:p>
    <w:p w14:paraId="2103F6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2011                  double boostRatio = h0 / theoreticalH;</w:t>
      </w:r>
    </w:p>
    <w:p w14:paraId="4C1D8B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2012                  residual = residual * boostRatio;</w:t>
      </w:r>
    </w:p>
    <w:p w14:paraId="63513A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2013              }</w:t>
      </w:r>
    </w:p>
    <w:p w14:paraId="727883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2015              return Math.max(0, Math.min(residual, 12)); // 最大12年（极限寿命）</w:t>
      </w:r>
    </w:p>
    <w:p w14:paraId="66C1C6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2016          } catch (Exception e) {</w:t>
      </w:r>
    </w:p>
    <w:p w14:paraId="671E7C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2017              return 0;</w:t>
      </w:r>
    </w:p>
    <w:p w14:paraId="7FE597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2018          }</w:t>
      </w:r>
    </w:p>
    <w:p w14:paraId="5C81D2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2019      }</w:t>
      </w:r>
    </w:p>
    <w:p w14:paraId="6276FE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2025          if (score &gt;= 90) return "优良";</w:t>
      </w:r>
    </w:p>
    <w:p w14:paraId="528D6F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2026          if (score &gt;= 75) return "良好";</w:t>
      </w:r>
    </w:p>
    <w:p w14:paraId="2A11E2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2027          if (score &gt;= 60) return "一般";</w:t>
      </w:r>
    </w:p>
    <w:p w14:paraId="66D494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2028          if (score &gt;= 40) return "预警";</w:t>
      </w:r>
    </w:p>
    <w:p w14:paraId="1F408C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2029          return "危险";</w:t>
      </w:r>
    </w:p>
    <w:p w14:paraId="477155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2030      }</w:t>
      </w:r>
    </w:p>
    <w:p w14:paraId="337E0A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2033       * 最终版预警等级</w:t>
      </w:r>
    </w:p>
    <w:p w14:paraId="0F7828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2036          if (residual &lt;= 0) return "紧急维修";</w:t>
      </w:r>
    </w:p>
    <w:p w14:paraId="0F34E8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2037          if (residual &lt;= 4) return "建议维修";</w:t>
      </w:r>
    </w:p>
    <w:p w14:paraId="291C6D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2038          if (residual &lt;= 7) return "需关注";</w:t>
      </w:r>
    </w:p>
    <w:p w14:paraId="695954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2039          return "正常";</w:t>
      </w:r>
    </w:p>
    <w:p w14:paraId="19B1CA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2040      }</w:t>
      </w:r>
    </w:p>
    <w:p w14:paraId="4BB53F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2042      private int currentYear = java.time.LocalDate.now().getYear();</w:t>
      </w:r>
    </w:p>
    <w:p w14:paraId="78F3C7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2047          if (evaluation == null) return 70;</w:t>
      </w:r>
    </w:p>
    <w:p w14:paraId="2508D5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2048          if (evaluation.contains("较好") || evaluation.contains("优良")) return 80;</w:t>
      </w:r>
    </w:p>
    <w:p w14:paraId="7F08BA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2049          if (evaluation.contains("一般")) return 60;</w:t>
      </w:r>
    </w:p>
    <w:p w14:paraId="065AC3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2050          if (evaluation.contains("较差")) return 50;</w:t>
      </w:r>
    </w:p>
    <w:p w14:paraId="06F9E4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2051          if (evaluation.contains("差")) return 30;</w:t>
      </w:r>
    </w:p>
    <w:p w14:paraId="4B2DCA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2052          return 70;</w:t>
      </w:r>
    </w:p>
    <w:p w14:paraId="42D1C2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2053      }</w:t>
      </w:r>
    </w:p>
    <w:p w14:paraId="2C2CD3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2056          if (statusCol == null) return 10;</w:t>
      </w:r>
    </w:p>
    <w:p w14:paraId="267E9E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2057          if (statusCol.contains("fan") || statusCol.contains("motor")) return 6;</w:t>
      </w:r>
    </w:p>
    <w:p w14:paraId="183552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2058          if (statusCol.contains("probe") || statusCol.contains("water_pot")) return 5;</w:t>
      </w:r>
    </w:p>
    <w:p w14:paraId="45C923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2059          if (statusCol.contains("wall_roof")) return 15;</w:t>
      </w:r>
    </w:p>
    <w:p w14:paraId="18DD97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2060          if (statusCol.contains("beam")) return 20;</w:t>
      </w:r>
    </w:p>
    <w:p w14:paraId="4F1FDD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2061          if (statusCol.contains("door")) return 12;</w:t>
      </w:r>
    </w:p>
    <w:p w14:paraId="72EA79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2062          if (statusCol.contains("burner")) return 8;</w:t>
      </w:r>
    </w:p>
    <w:p w14:paraId="1EA395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2063          return 8; // 默认</w:t>
      </w:r>
    </w:p>
    <w:p w14:paraId="79E713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2064      }</w:t>
      </w:r>
    </w:p>
    <w:p w14:paraId="31884B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2067          if (score &gt;= 85) return "优良";</w:t>
      </w:r>
    </w:p>
    <w:p w14:paraId="58744B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2068          if (score &gt;= 70) return "良好";</w:t>
      </w:r>
    </w:p>
    <w:p w14:paraId="1D823E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2069          if (score &gt;= 50) return "一般";</w:t>
      </w:r>
    </w:p>
    <w:p w14:paraId="5304B8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2070          return "较差";</w:t>
      </w:r>
    </w:p>
    <w:p w14:paraId="1DE529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2071      }</w:t>
      </w:r>
    </w:p>
    <w:p w14:paraId="340CAE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2074          if (residual &lt;= 1) return "紧急维修";</w:t>
      </w:r>
    </w:p>
    <w:p w14:paraId="24C820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2075          if (residual &lt;= 3) return "需维修";</w:t>
      </w:r>
    </w:p>
    <w:p w14:paraId="49B95F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2076          if (residual &lt;= 5) return "需关注";</w:t>
      </w:r>
    </w:p>
    <w:p w14:paraId="4F690A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2077          return "正常";</w:t>
      </w:r>
    </w:p>
    <w:p w14:paraId="60CAA1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2078      }</w:t>
      </w:r>
    </w:p>
    <w:p w14:paraId="15BAE2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2080      private double toDouble(Object obj, double defaultVal) {</w:t>
      </w:r>
    </w:p>
    <w:p w14:paraId="10B472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2081          if (obj == null) return defaultVal;</w:t>
      </w:r>
    </w:p>
    <w:p w14:paraId="24A1F0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2082          try { return Double.parseDouble(String.valueOf(obj)); } catch (Exception e) { return defaultVal; }</w:t>
      </w:r>
    </w:p>
    <w:p w14:paraId="1E289C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2083      }</w:t>
      </w:r>
    </w:p>
    <w:p w14:paraId="0D0AD5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2085      private String blankToDefault(Object value, String defaultValue) {</w:t>
      </w:r>
    </w:p>
    <w:p w14:paraId="7BA503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2086          if (value == null) return defaultValue;</w:t>
      </w:r>
    </w:p>
    <w:p w14:paraId="1A660F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2087          String text = String.valueOf(value).trim();</w:t>
      </w:r>
    </w:p>
    <w:p w14:paraId="788899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2088          return text.isEmpty() || "null".equalsIgnoreCase(text) ? defaultValue : text;</w:t>
      </w:r>
    </w:p>
    <w:p w14:paraId="0E8713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2089      }</w:t>
      </w:r>
    </w:p>
    <w:p w14:paraId="089CC3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2090  }</w:t>
      </w:r>
    </w:p>
    <w:p w14:paraId="6B60D83F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ruoyi-barn/src/main/java/com/barn/barn/controller/ImageController.java</w:t>
      </w:r>
    </w:p>
    <w:p w14:paraId="3FC359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com.barn.barn.controller;</w:t>
      </w:r>
    </w:p>
    <w:p w14:paraId="7EA22B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org.springframework.beans.factory.annotation.Value;</w:t>
      </w:r>
    </w:p>
    <w:p w14:paraId="50760D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org.springframework.http.CacheControl;</w:t>
      </w:r>
    </w:p>
    <w:p w14:paraId="709DF4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org.springframework.http.MediaType;</w:t>
      </w:r>
    </w:p>
    <w:p w14:paraId="47F316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org.springframework.http.ResponseEntity;</w:t>
      </w:r>
    </w:p>
    <w:p w14:paraId="3C0A6B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org.springframework.web.bind.annotation.GetMapping;</w:t>
      </w:r>
    </w:p>
    <w:p w14:paraId="41FF23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import org.springframework.web.bind.annotation.RequestMapping;</w:t>
      </w:r>
    </w:p>
    <w:p w14:paraId="604496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org.springframework.web.bind.annotation.RequestParam;</w:t>
      </w:r>
    </w:p>
    <w:p w14:paraId="156C2E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import org.springframework.web.bind.annotation.RestController;</w:t>
      </w:r>
    </w:p>
    <w:p w14:paraId="0385FE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import javax.imageio.ImageIO;</w:t>
      </w:r>
    </w:p>
    <w:p w14:paraId="031599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import java.awt.*;</w:t>
      </w:r>
    </w:p>
    <w:p w14:paraId="6E7B3E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import java.awt.image.BufferedImage;</w:t>
      </w:r>
    </w:p>
    <w:p w14:paraId="167BE0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import java.io.File;</w:t>
      </w:r>
    </w:p>
    <w:p w14:paraId="25538B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import java.io.IOException;</w:t>
      </w:r>
    </w:p>
    <w:p w14:paraId="16C98F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import java.nio.file.Files;</w:t>
      </w:r>
    </w:p>
    <w:p w14:paraId="0B2DB4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import java.util.concurrent.TimeUnit;</w:t>
      </w:r>
    </w:p>
    <w:p w14:paraId="0A9148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@RestController</w:t>
      </w:r>
    </w:p>
    <w:p w14:paraId="790974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@RequestMapping("/api/image")</w:t>
      </w:r>
    </w:p>
    <w:p w14:paraId="0B99D5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public class ImageController {</w:t>
      </w:r>
    </w:p>
    <w:p w14:paraId="4F14AC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  @Value("${upload.path:d:/云盘/MyWeb/烤房项目/upload/}")</w:t>
      </w:r>
    </w:p>
    <w:p w14:paraId="34707E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  private String uploadPath;</w:t>
      </w:r>
    </w:p>
    <w:p w14:paraId="05836F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  @GetMapping("/thumb")</w:t>
      </w:r>
    </w:p>
    <w:p w14:paraId="636B74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  public ResponseEntity&lt;byte[]&gt; thumbnail(</w:t>
      </w:r>
    </w:p>
    <w:p w14:paraId="31BCE1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          @RequestParam String path,</w:t>
      </w:r>
    </w:p>
    <w:p w14:paraId="39BD3B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          @RequestParam(defaultValue = "200") int size) {</w:t>
      </w:r>
    </w:p>
    <w:p w14:paraId="6A6110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      if (size &lt; 50) size = 50;</w:t>
      </w:r>
    </w:p>
    <w:p w14:paraId="7E4E25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      if (size &gt; 800) size = 800;</w:t>
      </w:r>
    </w:p>
    <w:p w14:paraId="042219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      File originalFile = resolveOriginalFile(path);</w:t>
      </w:r>
    </w:p>
    <w:p w14:paraId="6AA323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      if (originalFile == null || !originalFile.exists() || !originalFile.isFile()) {</w:t>
      </w:r>
    </w:p>
    <w:p w14:paraId="281BFA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          return ResponseEntity.notFound().build();</w:t>
      </w:r>
    </w:p>
    <w:p w14:paraId="2C2DF3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      }</w:t>
      </w:r>
    </w:p>
    <w:p w14:paraId="3E0DB9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      File thumbDir = new File(originalFile.getParentFile(), ".thumbs");</w:t>
      </w:r>
    </w:p>
    <w:p w14:paraId="069062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      if (!thumbDir.exists()) {</w:t>
      </w:r>
    </w:p>
    <w:p w14:paraId="71E0EE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          thumbDir.mkdirs();</w:t>
      </w:r>
    </w:p>
    <w:p w14:paraId="48C4DC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      }</w:t>
      </w:r>
    </w:p>
    <w:p w14:paraId="7DED12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        String originalName = originalFile.getName();</w:t>
      </w:r>
    </w:p>
    <w:p w14:paraId="3F0F3B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        int dotIdx = originalName.lastIndexOf('.');</w:t>
      </w:r>
    </w:p>
    <w:p w14:paraId="339E06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        String baseName = dotIdx &gt; 0 ? originalName.substring(0, dotIdx) : originalName;</w:t>
      </w:r>
    </w:p>
    <w:p w14:paraId="081BE3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      File thumbFile = new File(thumbDir, baseName + "_" + size + ".jpg");</w:t>
      </w:r>
    </w:p>
    <w:p w14:paraId="05533F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      if (thumbFile.exists() &amp;&amp; thumbFile.lastModified() &gt;= originalFile.lastModified()) {</w:t>
      </w:r>
    </w:p>
    <w:p w14:paraId="14EC89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            return serveImage(thumbFile);</w:t>
      </w:r>
    </w:p>
    <w:p w14:paraId="4617CD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      }</w:t>
      </w:r>
    </w:p>
    <w:p w14:paraId="68B665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        try {</w:t>
      </w:r>
    </w:p>
    <w:p w14:paraId="777701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          BufferedImage original = ImageIO.read(originalFile);</w:t>
      </w:r>
    </w:p>
    <w:p w14:paraId="2E753B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          if (original == null) {</w:t>
      </w:r>
    </w:p>
    <w:p w14:paraId="48272A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                return ResponseEntity.notFound().build();</w:t>
      </w:r>
    </w:p>
    <w:p w14:paraId="0B8590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          }</w:t>
      </w:r>
    </w:p>
    <w:p w14:paraId="22E38C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          int origW = original.getWidth();</w:t>
      </w:r>
    </w:p>
    <w:p w14:paraId="13289E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            int origH = original.getHeight();</w:t>
      </w:r>
    </w:p>
    <w:p w14:paraId="7758FC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            int targetW, targetH;</w:t>
      </w:r>
    </w:p>
    <w:p w14:paraId="0E2059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            if (origW &gt; origH) {</w:t>
      </w:r>
    </w:p>
    <w:p w14:paraId="76B0A4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                targetH = size;</w:t>
      </w:r>
    </w:p>
    <w:p w14:paraId="109B48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                targetW = (int) ((double) origW / origH * size);</w:t>
      </w:r>
    </w:p>
    <w:p w14:paraId="77263E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            } else {</w:t>
      </w:r>
    </w:p>
    <w:p w14:paraId="78D539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                targetW = size;</w:t>
      </w:r>
    </w:p>
    <w:p w14:paraId="3889FA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86                  targetH = (int) ((double) origH / origW * size);</w:t>
      </w:r>
    </w:p>
    <w:p w14:paraId="1EF49D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            }</w:t>
      </w:r>
    </w:p>
    <w:p w14:paraId="791AAE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            BufferedImage scaled = new BufferedImage(targetW, targetH, BufferedImage.TYPE_INT_RGB);</w:t>
      </w:r>
    </w:p>
    <w:p w14:paraId="1A561A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            Graphics2D g2d = scaled.createGraphics();</w:t>
      </w:r>
    </w:p>
    <w:p w14:paraId="7ECA7E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            g2d.setRenderingHint(RenderingHints.KEY_INTERPOLATION, RenderingHints.VALUE_INTERPOLATION_BILINEAR);</w:t>
      </w:r>
    </w:p>
    <w:p w14:paraId="73D184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          g2d.setRenderingHint(RenderingHints.KEY_RENDERING, RenderingHints.VALUE_RENDER_QUALITY);</w:t>
      </w:r>
    </w:p>
    <w:p w14:paraId="5C26CB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            g2d.setRenderingHint(RenderingHints.KEY_ANTIALIASING, RenderingHints.VALUE_ANTIALIAS_ON);</w:t>
      </w:r>
    </w:p>
    <w:p w14:paraId="165B04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          g2d.drawImage(original, 0, 0, targetW, targetH, null);</w:t>
      </w:r>
    </w:p>
    <w:p w14:paraId="4D8428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            g2d.dispose();</w:t>
      </w:r>
    </w:p>
    <w:p w14:paraId="1B228C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            ImageIO.write(scaled, "jpg", thumbFile);</w:t>
      </w:r>
    </w:p>
    <w:p w14:paraId="225211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            return serveImage(thumbFile);</w:t>
      </w:r>
    </w:p>
    <w:p w14:paraId="14AB85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        } catch (IOException e) {</w:t>
      </w:r>
    </w:p>
    <w:p w14:paraId="52A865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            return ResponseEntity.status(500).build();</w:t>
      </w:r>
    </w:p>
    <w:p w14:paraId="1CA4C1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        }</w:t>
      </w:r>
    </w:p>
    <w:p w14:paraId="40D3AF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    }</w:t>
      </w:r>
    </w:p>
    <w:p w14:paraId="08B004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    private File resolveOriginalFile(String path) {</w:t>
      </w:r>
    </w:p>
    <w:p w14:paraId="58AC27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      if (path == null || path.trim().isEmpty()) {</w:t>
      </w:r>
    </w:p>
    <w:p w14:paraId="5A6E4C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          return null;</w:t>
      </w:r>
    </w:p>
    <w:p w14:paraId="61F9F9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      }</w:t>
      </w:r>
    </w:p>
    <w:p w14:paraId="55CB74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116          String cleaned = path.trim();</w:t>
      </w:r>
    </w:p>
    <w:p w14:paraId="2DC83A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        if (cleaned.startsWith("http://") || cleaned.startsWith("https://")) {</w:t>
      </w:r>
    </w:p>
    <w:p w14:paraId="3DB2FB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            return null;</w:t>
      </w:r>
    </w:p>
    <w:p w14:paraId="3BF0A6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        }</w:t>
      </w:r>
    </w:p>
    <w:p w14:paraId="225B05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124          while (cleaned.startsWith("/")) {</w:t>
      </w:r>
    </w:p>
    <w:p w14:paraId="2274C5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            cleaned = cleaned.substring(1);</w:t>
      </w:r>
    </w:p>
    <w:p w14:paraId="00FAA8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126          }</w:t>
      </w:r>
    </w:p>
    <w:p w14:paraId="2528F4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        if (cleaned.startsWith("upload/")) {</w:t>
      </w:r>
    </w:p>
    <w:p w14:paraId="6BF05F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            cleaned = cleaned.substring("upload/".length());</w:t>
      </w:r>
    </w:p>
    <w:p w14:paraId="5380C5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        }</w:t>
      </w:r>
    </w:p>
    <w:p w14:paraId="43A2CE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134          String basePath = uploadPath;</w:t>
      </w:r>
    </w:p>
    <w:p w14:paraId="2C9210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        if (!basePath.endsWith("/") &amp;&amp; !basePath.endsWith("\\")) {</w:t>
      </w:r>
    </w:p>
    <w:p w14:paraId="0E6B7C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            basePath += File.separator;</w:t>
      </w:r>
    </w:p>
    <w:p w14:paraId="6418AA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        }</w:t>
      </w:r>
    </w:p>
    <w:p w14:paraId="03C5BA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139          return new File(basePath + cleaned);</w:t>
      </w:r>
    </w:p>
    <w:p w14:paraId="04585F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140      }</w:t>
      </w:r>
    </w:p>
    <w:p w14:paraId="1ACD45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    private ResponseEntity&lt;byte[]&gt; serveImage(File imageFile) {</w:t>
      </w:r>
    </w:p>
    <w:p w14:paraId="027CCA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146          try {</w:t>
      </w:r>
    </w:p>
    <w:p w14:paraId="55CDFB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            byte[] data = Files.readAllBytes(imageFile.toPath());</w:t>
      </w:r>
    </w:p>
    <w:p w14:paraId="67A127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148              return ResponseEntity.ok()</w:t>
      </w:r>
    </w:p>
    <w:p w14:paraId="542E86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                  .contentType(MediaType.IMAGE_JPEG)</w:t>
      </w:r>
    </w:p>
    <w:p w14:paraId="63C886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                    .cacheControl(CacheControl.maxAge(30, TimeUnit.DAYS).cachePublic())</w:t>
      </w:r>
    </w:p>
    <w:p w14:paraId="7DBBED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151                      .body(data);</w:t>
      </w:r>
    </w:p>
    <w:p w14:paraId="1FEA8B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152          } catch (IOException e) {</w:t>
      </w:r>
    </w:p>
    <w:p w14:paraId="3BBC15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            return ResponseEntity.status(500).build();</w:t>
      </w:r>
    </w:p>
    <w:p w14:paraId="513AD8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        }</w:t>
      </w:r>
    </w:p>
    <w:p w14:paraId="0FDB0D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    }</w:t>
      </w:r>
    </w:p>
    <w:p w14:paraId="047D07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}</w:t>
      </w:r>
    </w:p>
    <w:p w14:paraId="48BC649E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ruoyi-barn/src/main/java/com/barn/barn/controller/MaintenanceTeamController.java</w:t>
      </w:r>
    </w:p>
    <w:p w14:paraId="4775ED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com.barn.barn.controller;</w:t>
      </w:r>
    </w:p>
    <w:p w14:paraId="72C4A1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com.barn.barn.entity.MaintenanceTeam;</w:t>
      </w:r>
    </w:p>
    <w:p w14:paraId="291CA5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com.barn.barn.service.MaintenanceTeamService;</w:t>
      </w:r>
    </w:p>
    <w:p w14:paraId="5BE855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com.barn.common.core.domain.R;</w:t>
      </w:r>
    </w:p>
    <w:p w14:paraId="6EFB24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com.barn.common.core.domain.TableDataInfo;</w:t>
      </w:r>
    </w:p>
    <w:p w14:paraId="7BFEAE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org.springframework.beans.factory.annotation.Autowired;</w:t>
      </w:r>
    </w:p>
    <w:p w14:paraId="1A5CCD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import org.springframework.web.bind.annotation.*;</w:t>
      </w:r>
    </w:p>
    <w:p w14:paraId="0DAFFC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import java.util.List;</w:t>
      </w:r>
    </w:p>
    <w:p w14:paraId="4E49C2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@RestController</w:t>
      </w:r>
    </w:p>
    <w:p w14:paraId="591888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@RequestMapping("/barn/team")</w:t>
      </w:r>
    </w:p>
    <w:p w14:paraId="6BA1FC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public class MaintenanceTeamController {</w:t>
      </w:r>
    </w:p>
    <w:p w14:paraId="117FF2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    @Autowired</w:t>
      </w:r>
    </w:p>
    <w:p w14:paraId="5757D1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  private MaintenanceTeamService teamService;</w:t>
      </w:r>
    </w:p>
    <w:p w14:paraId="52F537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  @GetMapping("/list")</w:t>
      </w:r>
    </w:p>
    <w:p w14:paraId="3055B7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  public TableDataInfo&lt;MaintenanceTeam&gt; list(@RequestParam(required = false) String teamType,</w:t>
      </w:r>
    </w:p>
    <w:p w14:paraId="3A3893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                                             @RequestParam(required = false) String countyCode) {</w:t>
      </w:r>
    </w:p>
    <w:p w14:paraId="717339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      List&lt;MaintenanceTeam&gt; list = teamService.listAll(teamType, countyCode);</w:t>
      </w:r>
    </w:p>
    <w:p w14:paraId="70082E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      return TableDataInfo.build(list, list.size(), 1, list.size());</w:t>
      </w:r>
    </w:p>
    <w:p w14:paraId="29424D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  }</w:t>
      </w:r>
    </w:p>
    <w:p w14:paraId="105A6D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  @GetMapping("/{id}")</w:t>
      </w:r>
    </w:p>
    <w:p w14:paraId="156CF1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      return R.ok(teamService.getById(id));</w:t>
      </w:r>
    </w:p>
    <w:p w14:paraId="7825B1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  }</w:t>
      </w:r>
    </w:p>
    <w:p w14:paraId="717D34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  @PostMapping</w:t>
      </w:r>
    </w:p>
    <w:p w14:paraId="30A0F5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  public R&lt;Void&gt; add(@RequestBody MaintenanceTeam team) {</w:t>
      </w:r>
    </w:p>
    <w:p w14:paraId="4C4833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    teamService.save(team);</w:t>
      </w:r>
    </w:p>
    <w:p w14:paraId="03BB58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      return R.ok();</w:t>
      </w:r>
    </w:p>
    <w:p w14:paraId="12D3CC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  }</w:t>
      </w:r>
    </w:p>
    <w:p w14:paraId="0473D8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  @PutMapping</w:t>
      </w:r>
    </w:p>
    <w:p w14:paraId="401B00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  public R&lt;Void&gt; edit(@RequestBody MaintenanceTeam team) {</w:t>
      </w:r>
    </w:p>
    <w:p w14:paraId="63EA92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      teamService.update(team);</w:t>
      </w:r>
    </w:p>
    <w:p w14:paraId="74626A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      return R.ok();</w:t>
      </w:r>
    </w:p>
    <w:p w14:paraId="4CAC33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  }</w:t>
      </w:r>
    </w:p>
    <w:p w14:paraId="736BBA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  @DeleteMapping("/{id}")</w:t>
      </w:r>
    </w:p>
    <w:p w14:paraId="123702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  public R&lt;Void&gt; remove(@PathVariable Long id) {</w:t>
      </w:r>
    </w:p>
    <w:p w14:paraId="5B4E10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      teamService.delete(id);</w:t>
      </w:r>
    </w:p>
    <w:p w14:paraId="107198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      return R.ok();</w:t>
      </w:r>
    </w:p>
    <w:p w14:paraId="6D99F2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  }</w:t>
      </w:r>
    </w:p>
    <w:p w14:paraId="3BE6BD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}</w:t>
      </w:r>
    </w:p>
    <w:p w14:paraId="72D0CFF1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ruoyi-barn/src/main/java/com/barn/barn/controller/RepairRecordController.java</w:t>
      </w:r>
    </w:p>
    <w:p w14:paraId="79ED0B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com.barn.barn.controller;</w:t>
      </w:r>
    </w:p>
    <w:p w14:paraId="19F9EF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com.baomidou.mybatisplus.core.conditions.query.LambdaQueryWrapper;</w:t>
      </w:r>
    </w:p>
    <w:p w14:paraId="40A2C9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com.baomidou.mybatisplus.core.metadata.IPage;</w:t>
      </w:r>
    </w:p>
    <w:p w14:paraId="307963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com.baomidou.mybatisplus.extension.plugins.pagination.Page;</w:t>
      </w:r>
    </w:p>
    <w:p w14:paraId="227160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com.barn.barn.entity.RepairRecord;</w:t>
      </w:r>
    </w:p>
    <w:p w14:paraId="0F405E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com.barn.barn.mapper.RepairRecordMapper;</w:t>
      </w:r>
    </w:p>
    <w:p w14:paraId="4296C9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import com.barn.common.core.domain.R;</w:t>
      </w:r>
    </w:p>
    <w:p w14:paraId="4E66AB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com.barn.common.core.domain.TableDataInfo;</w:t>
      </w:r>
    </w:p>
    <w:p w14:paraId="415E4F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import org.springframework.beans.factory.annotation.Autowired;</w:t>
      </w:r>
    </w:p>
    <w:p w14:paraId="6EC371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import org.springframework.jdbc.core.JdbcTemplate;</w:t>
      </w:r>
    </w:p>
    <w:p w14:paraId="445982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import org.springframework.web.bind.annotation.*;</w:t>
      </w:r>
    </w:p>
    <w:p w14:paraId="37C281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import java.util.ArrayList;</w:t>
      </w:r>
    </w:p>
    <w:p w14:paraId="5436A0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import java.util.HashMap;</w:t>
      </w:r>
    </w:p>
    <w:p w14:paraId="7F9165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import java.util.LinkedHashMap;</w:t>
      </w:r>
    </w:p>
    <w:p w14:paraId="263B48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import java.util.List;</w:t>
      </w:r>
    </w:p>
    <w:p w14:paraId="6C1F5F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import java.util.Map;</w:t>
      </w:r>
    </w:p>
    <w:p w14:paraId="5C17C8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@RestController</w:t>
      </w:r>
    </w:p>
    <w:p w14:paraId="042CA4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@RequestMapping("/barn/repair")</w:t>
      </w:r>
    </w:p>
    <w:p w14:paraId="102A39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public class RepairRecordController {</w:t>
      </w:r>
    </w:p>
    <w:p w14:paraId="5BC546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  @Autowired</w:t>
      </w:r>
    </w:p>
    <w:p w14:paraId="5E2DB9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  private RepairRecordMapper repairRecordMapper;</w:t>
      </w:r>
    </w:p>
    <w:p w14:paraId="1B6B2D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@Autowired</w:t>
      </w:r>
    </w:p>
    <w:p w14:paraId="3068C5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  private JdbcTemplate jdbcTemplate;</w:t>
      </w:r>
    </w:p>
    <w:p w14:paraId="0A79E7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  @GetMapping("/list")</w:t>
      </w:r>
    </w:p>
    <w:p w14:paraId="3A897E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  public TableDataInfo&lt;Map&lt;String, Object&gt;&gt; list(@RequestParam(defaultValue = "1") int pageNum,</w:t>
      </w:r>
    </w:p>
    <w:p w14:paraId="631A59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                                                  @RequestParam(defaultValue = "10") int pageSize,</w:t>
      </w:r>
    </w:p>
    <w:p w14:paraId="7341DB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                                                @RequestParam(required = false) String ovenId,</w:t>
      </w:r>
    </w:p>
    <w:p w14:paraId="7D5488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                                                  @RequestParam(required = false) String status,</w:t>
      </w:r>
    </w:p>
    <w:p w14:paraId="67A616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                                                  @RequestParam(required = false) String repairType,</w:t>
      </w:r>
    </w:p>
    <w:p w14:paraId="05BDC3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                                                  @RequestParam(required = false) String urgency,</w:t>
      </w:r>
    </w:p>
    <w:p w14:paraId="2E62CD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                                                  @RequestParam(required = false) String repairYear,</w:t>
      </w:r>
    </w:p>
    <w:p w14:paraId="7C0206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                                                  @RequestParam(required = false) String replacementType,</w:t>
      </w:r>
    </w:p>
    <w:p w14:paraId="18601F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                                                  @RequestParam(required = false) String componentName) {</w:t>
      </w:r>
    </w:p>
    <w:p w14:paraId="4ABE92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      StringBuilder where = new StringBuilder("WHERE 1=1");</w:t>
      </w:r>
    </w:p>
    <w:p w14:paraId="1BC973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      List&lt;Object&gt; params = new ArrayList&lt;&gt;();</w:t>
      </w:r>
    </w:p>
    <w:p w14:paraId="1C4E69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      if (ovenId != null &amp;&amp; !ovenId.trim().isEmpty()) {</w:t>
      </w:r>
    </w:p>
    <w:p w14:paraId="356CF3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          where.append(" AND oven_id LIKE ?");</w:t>
      </w:r>
    </w:p>
    <w:p w14:paraId="4DA175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          params.add("%" + ovenId.trim() + "%");</w:t>
      </w:r>
    </w:p>
    <w:p w14:paraId="5EC229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      }</w:t>
      </w:r>
    </w:p>
    <w:p w14:paraId="629FBA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      if (status != null &amp;&amp; !status.isEmpty()) {</w:t>
      </w:r>
    </w:p>
    <w:p w14:paraId="5DE681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          where.append(" AND repair_status = ?");</w:t>
      </w:r>
    </w:p>
    <w:p w14:paraId="27155B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          params.add(status);</w:t>
      </w:r>
    </w:p>
    <w:p w14:paraId="75BD75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        }</w:t>
      </w:r>
    </w:p>
    <w:p w14:paraId="7CAE52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      if (repairType != null &amp;&amp; !repairType.isEmpty()) {</w:t>
      </w:r>
    </w:p>
    <w:p w14:paraId="0552B5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          where.append(" AND repair_type = ?");</w:t>
      </w:r>
    </w:p>
    <w:p w14:paraId="2D4616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          params.add(repairType);</w:t>
      </w:r>
    </w:p>
    <w:p w14:paraId="70CB42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      }</w:t>
      </w:r>
    </w:p>
    <w:p w14:paraId="422CEB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        if (urgency != null &amp;&amp; !urgency.isEmpty()) {</w:t>
      </w:r>
    </w:p>
    <w:p w14:paraId="33BDB1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            where.append(" AND urgency = ?");</w:t>
      </w:r>
    </w:p>
    <w:p w14:paraId="71F99B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            params.add(urgency);</w:t>
      </w:r>
    </w:p>
    <w:p w14:paraId="369079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      }</w:t>
      </w:r>
    </w:p>
    <w:p w14:paraId="5A5032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      if (repairYear != null &amp;&amp; !repairYear.isEmpty()) {</w:t>
      </w:r>
    </w:p>
    <w:p w14:paraId="01C4DE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          where.append(" AND repair_year = ?");</w:t>
      </w:r>
    </w:p>
    <w:p w14:paraId="658742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            params.add(repairYear);</w:t>
      </w:r>
    </w:p>
    <w:p w14:paraId="07989A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      }</w:t>
      </w:r>
    </w:p>
    <w:p w14:paraId="1D8B96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      if (replacementType != null &amp;&amp; !replacementType.isEmpty()) {</w:t>
      </w:r>
    </w:p>
    <w:p w14:paraId="030ED4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            where.append(" AND replacement_type = ?");</w:t>
      </w:r>
    </w:p>
    <w:p w14:paraId="0E89DC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          params.add(replacementType);</w:t>
      </w:r>
    </w:p>
    <w:p w14:paraId="2EE00D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      }</w:t>
      </w:r>
    </w:p>
    <w:p w14:paraId="2794B4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      if (componentName != null &amp;&amp; !componentName.isEmpty()) {</w:t>
      </w:r>
    </w:p>
    <w:p w14:paraId="0CF672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            where.append(" AND component_name LIKE ?");</w:t>
      </w:r>
    </w:p>
    <w:p w14:paraId="4FC2E9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          params.add("%" + componentName + "%");</w:t>
      </w:r>
    </w:p>
    <w:p w14:paraId="153959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        }</w:t>
      </w:r>
    </w:p>
    <w:p w14:paraId="3E288E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        String countSql = "SELECT COUNT(*) as total FROM repair_records " + where.toString();</w:t>
      </w:r>
    </w:p>
    <w:p w14:paraId="15D17C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        Map&lt;String, Object&gt; countResult = jdbcTemplate.queryForMap(countSql, params.toArray());</w:t>
      </w:r>
    </w:p>
    <w:p w14:paraId="1E762B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        long total = ((Number) countResult.get("total")).longValue();</w:t>
      </w:r>
    </w:p>
    <w:p w14:paraId="443B32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        int offset = (pageNum - 1) * pageSize;</w:t>
      </w:r>
    </w:p>
    <w:p w14:paraId="752157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86          String listSql = "SELECT id, oven_id, oven_name, repair_type, urgency, applicant, apply_time, apply_desc, " +</w:t>
      </w:r>
    </w:p>
    <w:p w14:paraId="54A84C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                "estimated_cost, actual_cost, repair_status, auditor, audit_time, audit_opinion, " +</w:t>
      </w:r>
    </w:p>
    <w:p w14:paraId="0A1090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                "implement_team, start_date, end_date, acceptor, accept_time, accept_result, " +</w:t>
      </w:r>
    </w:p>
    <w:p w14:paraId="368363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                "accept_opinion, roi_score, created_by, created_at, updated_by, updated_at, remark, " +</w:t>
      </w:r>
    </w:p>
    <w:p w14:paraId="3793DE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                "invest_year, build_spec, heater_type, repair_year, repair_code, industry_amount, " +</w:t>
      </w:r>
    </w:p>
    <w:p w14:paraId="06C441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                "county, township, village, group_name, place_name, " +</w:t>
      </w:r>
    </w:p>
    <w:p w14:paraId="7C221B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                "component_name, component_raw, repair_action, component_quantity, component_unit, " +</w:t>
      </w:r>
    </w:p>
    <w:p w14:paraId="64C29D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              "replacement_type, repair_content " +</w:t>
      </w:r>
    </w:p>
    <w:p w14:paraId="1DA132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                "FROM repair_records " + where.toString() +</w:t>
      </w:r>
    </w:p>
    <w:p w14:paraId="46DFA6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              " ORDER BY apply_time DESC LIMIT ? OFFSET ?";</w:t>
      </w:r>
    </w:p>
    <w:p w14:paraId="13A456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        params.add(pageSize);</w:t>
      </w:r>
    </w:p>
    <w:p w14:paraId="23082B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        params.add(offset);</w:t>
      </w:r>
    </w:p>
    <w:p w14:paraId="287256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        List&lt;Map&lt;String, Object&gt;&gt; rows = jdbcTemplate.queryForList(listSql, params.toArray());</w:t>
      </w:r>
    </w:p>
    <w:p w14:paraId="66A7A2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        List&lt;Map&lt;String, Object&gt;&gt; result = new ArrayList&lt;&gt;();</w:t>
      </w:r>
    </w:p>
    <w:p w14:paraId="09794A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        for (Map&lt;String, Object&gt; row : rows) {</w:t>
      </w:r>
    </w:p>
    <w:p w14:paraId="1368EA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            Map&lt;String, Object&gt; m = new HashMap&lt;&gt;();</w:t>
      </w:r>
    </w:p>
    <w:p w14:paraId="553738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            m.put("id", row.get("id"));</w:t>
      </w:r>
    </w:p>
    <w:p w14:paraId="0E76F4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            m.put("ovenId", row.get("oven_id"));</w:t>
      </w:r>
    </w:p>
    <w:p w14:paraId="19CBC5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            m.put("ovenName", row.get("oven_name"));</w:t>
      </w:r>
    </w:p>
    <w:p w14:paraId="54CA10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          m.put("repairType", row.get("repair_type"));</w:t>
      </w:r>
    </w:p>
    <w:p w14:paraId="758FFC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            m.put("urgency", row.get("urgency"));</w:t>
      </w:r>
    </w:p>
    <w:p w14:paraId="6479DB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            m.put("applicant", row.get("applicant"));</w:t>
      </w:r>
    </w:p>
    <w:p w14:paraId="39DFCF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            m.put("applyTime", row.get("apply_time"));</w:t>
      </w:r>
    </w:p>
    <w:p w14:paraId="7901BD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          m.put("applyDesc", row.get("apply_desc"));</w:t>
      </w:r>
    </w:p>
    <w:p w14:paraId="56C065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          m.put("estimatedCost", row.get("estimated_cost"));</w:t>
      </w:r>
    </w:p>
    <w:p w14:paraId="75F8BD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          m.put("actualCost", row.get("actual_cost"));</w:t>
      </w:r>
    </w:p>
    <w:p w14:paraId="67D334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            m.put("repairStatus", row.get("repair_status"));</w:t>
      </w:r>
    </w:p>
    <w:p w14:paraId="712B12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116              m.put("auditor", row.get("auditor"));</w:t>
      </w:r>
    </w:p>
    <w:p w14:paraId="3D8726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117              m.put("auditTime", row.get("audit_time"));</w:t>
      </w:r>
    </w:p>
    <w:p w14:paraId="73B1D1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            m.put("auditOpinion", row.get("audit_opinion"));</w:t>
      </w:r>
    </w:p>
    <w:p w14:paraId="01B3C7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            m.put("implementTeam", row.get("implement_team"));</w:t>
      </w:r>
    </w:p>
    <w:p w14:paraId="52E1AD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            m.put("startDate", row.get("start_date"));</w:t>
      </w:r>
    </w:p>
    <w:p w14:paraId="4E2736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            m.put("endDate", row.get("end_date"));</w:t>
      </w:r>
    </w:p>
    <w:p w14:paraId="27DD2B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            m.put("acceptor", row.get("acceptor"));</w:t>
      </w:r>
    </w:p>
    <w:p w14:paraId="0DDBE6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            m.put("acceptTime", row.get("accept_time"));</w:t>
      </w:r>
    </w:p>
    <w:p w14:paraId="1417F7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124              m.put("acceptResult", row.get("accept_result"));</w:t>
      </w:r>
    </w:p>
    <w:p w14:paraId="2EC20C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            m.put("acceptOpinion", row.get("accept_opinion"));</w:t>
      </w:r>
    </w:p>
    <w:p w14:paraId="005038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126              m.put("roiScore", row.get("roi_score"));</w:t>
      </w:r>
    </w:p>
    <w:p w14:paraId="2585A3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            m.put("createdBy", row.get("created_by"));</w:t>
      </w:r>
    </w:p>
    <w:p w14:paraId="3E2ED9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            m.put("createdAt", row.get("created_at"));</w:t>
      </w:r>
    </w:p>
    <w:p w14:paraId="10124E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            m.put("updatedBy", row.get("updated_by"));</w:t>
      </w:r>
    </w:p>
    <w:p w14:paraId="469709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            m.put("updatedAt", row.get("updated_at"));</w:t>
      </w:r>
    </w:p>
    <w:p w14:paraId="007047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            m.put("remark", row.get("remark"));</w:t>
      </w:r>
    </w:p>
    <w:p w14:paraId="3FFAE0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            m.put("investYear", row.get("invest_year"));</w:t>
      </w:r>
    </w:p>
    <w:p w14:paraId="02A60E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134              m.put("buildSpec", row.get("build_spec"));</w:t>
      </w:r>
    </w:p>
    <w:p w14:paraId="16160C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            m.put("heaterType", row.get("heater_type"));</w:t>
      </w:r>
    </w:p>
    <w:p w14:paraId="4D4365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            m.put("repairYear", row.get("repair_year"));</w:t>
      </w:r>
    </w:p>
    <w:p w14:paraId="463713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            m.put("repairCode", row.get("repair_code"));</w:t>
      </w:r>
    </w:p>
    <w:p w14:paraId="342678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            m.put("industryAmount", row.get("industry_amount"));</w:t>
      </w:r>
    </w:p>
    <w:p w14:paraId="3C9A16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139              m.put("county", row.get("county"));</w:t>
      </w:r>
    </w:p>
    <w:p w14:paraId="42320F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140              m.put("township", row.get("township"));</w:t>
      </w:r>
    </w:p>
    <w:p w14:paraId="741596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            m.put("village", row.get("village"));</w:t>
      </w:r>
    </w:p>
    <w:p w14:paraId="3DFAAF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            m.put("groupName", row.get("group_name"));</w:t>
      </w:r>
    </w:p>
    <w:p w14:paraId="05497B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            m.put("placeName", row.get("place_name"));</w:t>
      </w:r>
    </w:p>
    <w:p w14:paraId="2F332B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            m.put("componentName", row.get("component_name"));</w:t>
      </w:r>
    </w:p>
    <w:p w14:paraId="0581E6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146              m.put("componentRaw", row.get("component_raw"));</w:t>
      </w:r>
    </w:p>
    <w:p w14:paraId="65C4B0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            m.put("repairAction", row.get("repair_action"));</w:t>
      </w:r>
    </w:p>
    <w:p w14:paraId="28C165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148              m.put("componentQuantity", row.get("component_quantity"));</w:t>
      </w:r>
    </w:p>
    <w:p w14:paraId="722FE1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          m.put("componentUnit", row.get("component_unit"));</w:t>
      </w:r>
    </w:p>
    <w:p w14:paraId="26365A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            m.put("replacementType", row.get("replacement_type"));</w:t>
      </w:r>
    </w:p>
    <w:p w14:paraId="115EB6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151              m.put("repairContent", row.get("repair_content"));</w:t>
      </w:r>
    </w:p>
    <w:p w14:paraId="320E24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152              result.add(m);</w:t>
      </w:r>
    </w:p>
    <w:p w14:paraId="28076F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        }</w:t>
      </w:r>
    </w:p>
    <w:p w14:paraId="7BA76A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        return TableDataInfo.build(result, total, pageNum, pageSize);</w:t>
      </w:r>
    </w:p>
    <w:p w14:paraId="506EB7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    }</w:t>
      </w:r>
    </w:p>
    <w:p w14:paraId="0B734E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158      @GetMapping("/{id}")</w:t>
      </w:r>
    </w:p>
    <w:p w14:paraId="692C9A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160          return R.ok(repairRecordMapper.selectById(id));</w:t>
      </w:r>
    </w:p>
    <w:p w14:paraId="6E4A24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161      }</w:t>
      </w:r>
    </w:p>
    <w:p w14:paraId="3AB397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  @PostMapping</w:t>
      </w:r>
    </w:p>
    <w:p w14:paraId="225C25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164      public R&lt;Void&gt; add(@RequestBody RepairRecord record) {</w:t>
      </w:r>
    </w:p>
    <w:p w14:paraId="2F4A73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165          repairRecordMapper.insert(record);</w:t>
      </w:r>
    </w:p>
    <w:p w14:paraId="07B078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        return R.ok();</w:t>
      </w:r>
    </w:p>
    <w:p w14:paraId="75D61C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    }</w:t>
      </w:r>
    </w:p>
    <w:p w14:paraId="797FE3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    @PutMapping</w:t>
      </w:r>
    </w:p>
    <w:p w14:paraId="32E789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    public R&lt;Void&gt; edit(@RequestBody RepairRecord record) {</w:t>
      </w:r>
    </w:p>
    <w:p w14:paraId="6AFBF6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        repairRecordMapper.updateById(record);</w:t>
      </w:r>
    </w:p>
    <w:p w14:paraId="5B1CE5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        return R.ok();</w:t>
      </w:r>
    </w:p>
    <w:p w14:paraId="0184CF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    }</w:t>
      </w:r>
    </w:p>
    <w:p w14:paraId="0106ED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    @DeleteMapping("/{id}")</w:t>
      </w:r>
    </w:p>
    <w:p w14:paraId="1D4893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176      public R&lt;Void&gt; remove(@PathVariable Long id) {</w:t>
      </w:r>
    </w:p>
    <w:p w14:paraId="23ED55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        repairRecordMapper.deleteById(id);</w:t>
      </w:r>
    </w:p>
    <w:p w14:paraId="69B99D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178          return R.ok();</w:t>
      </w:r>
    </w:p>
    <w:p w14:paraId="0AA499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179      }</w:t>
      </w:r>
    </w:p>
    <w:p w14:paraId="5B3685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    @GetMapping("/stats")</w:t>
      </w:r>
    </w:p>
    <w:p w14:paraId="7B1F80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182      public R&lt;Map&lt;String, Object&gt;&gt; stats() {</w:t>
      </w:r>
    </w:p>
    <w:p w14:paraId="7167EC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183          List&lt;RepairRecord&gt; all = repairRecordMapper.selectList(null);</w:t>
      </w:r>
    </w:p>
    <w:p w14:paraId="20BA1E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184          Map&lt;String, Object&gt; result = new java.util.HashMap&lt;&gt;();</w:t>
      </w:r>
    </w:p>
    <w:p w14:paraId="03972C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185          int pending = 0, processing = 0, completed = 0;</w:t>
      </w:r>
    </w:p>
    <w:p w14:paraId="4FC298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186          java.math.BigDecimal totalCost = java.math.BigDecimal.ZERO;</w:t>
      </w:r>
    </w:p>
    <w:p w14:paraId="21FF8A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187          for (RepairRecord r : all) {</w:t>
      </w:r>
    </w:p>
    <w:p w14:paraId="332505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188              if ("待审核".equals(r.getRepairStatus())) pending++;</w:t>
      </w:r>
    </w:p>
    <w:p w14:paraId="007117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          else if ("处理中".equals(r.getRepairStatus())) processing++;</w:t>
      </w:r>
    </w:p>
    <w:p w14:paraId="0DA5C4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190              else if ("已完成".equals(r.getRepairStatus())) completed++;</w:t>
      </w:r>
    </w:p>
    <w:p w14:paraId="3F922B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            if (r.getActualCost() != null) totalCost = totalCost.add(r.getActualCost());</w:t>
      </w:r>
    </w:p>
    <w:p w14:paraId="302499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192          }</w:t>
      </w:r>
    </w:p>
    <w:p w14:paraId="58E474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193          result.put("total", all.size());</w:t>
      </w:r>
    </w:p>
    <w:p w14:paraId="131D87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194          result.put("pending", pending);</w:t>
      </w:r>
    </w:p>
    <w:p w14:paraId="2F3330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195          result.put("processing", processing);</w:t>
      </w:r>
    </w:p>
    <w:p w14:paraId="5CFF07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196          result.put("completed", completed);</w:t>
      </w:r>
    </w:p>
    <w:p w14:paraId="00CA91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197          result.put("totalCost", totalCost);</w:t>
      </w:r>
    </w:p>
    <w:p w14:paraId="120EFC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198          return R.ok(result);</w:t>
      </w:r>
    </w:p>
    <w:p w14:paraId="7FC1BA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199      }</w:t>
      </w:r>
    </w:p>
    <w:p w14:paraId="1E3BFE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204      @GetMapping("/analysis")</w:t>
      </w:r>
    </w:p>
    <w:p w14:paraId="57F48F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205      public R&lt;Map&lt;String, Object&gt;&gt; analysis() {</w:t>
      </w:r>
    </w:p>
    <w:p w14:paraId="18035A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206          Map&lt;String, Object&gt; result = new HashMap&lt;&gt;();</w:t>
      </w:r>
    </w:p>
    <w:p w14:paraId="052C3A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209          String typeSql = "SELECT replacement_type, COUNT(*) as cnt, " +</w:t>
      </w:r>
    </w:p>
    <w:p w14:paraId="7A6187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210                  "COALESCE(SUM(estimated_cost),0) as total_cost, " +</w:t>
      </w:r>
    </w:p>
    <w:p w14:paraId="2107CD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211                  "COALESCE(SUM(industry_amount),0) as total_industry " +</w:t>
      </w:r>
    </w:p>
    <w:p w14:paraId="7F2129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212                  "FROM repair_records WHERE replacement_type IS NOT NULL " +</w:t>
      </w:r>
    </w:p>
    <w:p w14:paraId="5EBA49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213                  "GROUP BY replacement_type ORDER BY cnt DESC";</w:t>
      </w:r>
    </w:p>
    <w:p w14:paraId="3BDE69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214          List&lt;Map&lt;String, Object&gt;&gt; typeStats = jdbcTemplate.queryForList(typeSql);</w:t>
      </w:r>
    </w:p>
    <w:p w14:paraId="357B19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215          result.put("typeStats", typeStats);</w:t>
      </w:r>
    </w:p>
    <w:p w14:paraId="58E964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218          String yearSql = "SELECT repair_year, COUNT(*) as cnt, " +</w:t>
      </w:r>
    </w:p>
    <w:p w14:paraId="2D9A04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219                  "COALESCE(SUM(estimated_cost),0) as total_cost, " +</w:t>
      </w:r>
    </w:p>
    <w:p w14:paraId="21CF3D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220                  "COALESCE(SUM(industry_amount),0) as total_industry " +</w:t>
      </w:r>
    </w:p>
    <w:p w14:paraId="57CE13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221                  "FROM repair_records WHERE repair_year IS NOT NULL AND repair_year != '' " +</w:t>
      </w:r>
    </w:p>
    <w:p w14:paraId="2BD178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222                  "GROUP BY repair_year ORDER BY repair_year";</w:t>
      </w:r>
    </w:p>
    <w:p w14:paraId="039894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223          List&lt;Map&lt;String, Object&gt;&gt; yearStats = jdbcTemplate.queryForList(yearSql);</w:t>
      </w:r>
    </w:p>
    <w:p w14:paraId="0F1673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224          result.put("yearStats", yearStats);</w:t>
      </w:r>
    </w:p>
    <w:p w14:paraId="2E045C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227          String compSql = "SELECT component_name, COUNT(*) as cnt, " +</w:t>
      </w:r>
    </w:p>
    <w:p w14:paraId="3DDCC3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228                  "COALESCE(SUM(estimated_cost),0) as total_cost, " +</w:t>
      </w:r>
    </w:p>
    <w:p w14:paraId="3313BD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229                  "COALESCE(SUM(component_quantity),0) as total_quantity " +</w:t>
      </w:r>
    </w:p>
    <w:p w14:paraId="249522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230                  "FROM repair_records WHERE component_name IS NOT NULL AND component_name != '' " +</w:t>
      </w:r>
    </w:p>
    <w:p w14:paraId="69F672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231                  "GROUP BY component_name ORDER BY cnt DESC LIMIT 15";</w:t>
      </w:r>
    </w:p>
    <w:p w14:paraId="77C9C2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232          List&lt;Map&lt;String, Object&gt;&gt; compStats = jdbcTemplate.queryForList(compSql);</w:t>
      </w:r>
    </w:p>
    <w:p w14:paraId="4481D9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233          result.put("componentStats", compStats);</w:t>
      </w:r>
    </w:p>
    <w:p w14:paraId="5735BF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236          String countySql = "SELECT county, COUNT(*) as cnt, " +</w:t>
      </w:r>
    </w:p>
    <w:p w14:paraId="23E2D3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237                  "COALESCE(SUM(estimated_cost),0) as total_cost " +</w:t>
      </w:r>
    </w:p>
    <w:p w14:paraId="08B526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238                  "FROM repair_records WHERE county IS NOT NULL AND county != '' " +</w:t>
      </w:r>
    </w:p>
    <w:p w14:paraId="4A159C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239                  "GROUP BY county ORDER BY cnt DESC";</w:t>
      </w:r>
    </w:p>
    <w:p w14:paraId="3EC506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240          List&lt;Map&lt;String, Object&gt;&gt; countyStats = jdbcTemplate.queryForList(countySql);</w:t>
      </w:r>
    </w:p>
    <w:p w14:paraId="0FB059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241          result.put("countyStats", countyStats);</w:t>
      </w:r>
    </w:p>
    <w:p w14:paraId="525666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244          String crossSql = "SELECT repair_year, replacement_type, " +</w:t>
      </w:r>
    </w:p>
    <w:p w14:paraId="52C3D5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245                  "COUNT(*) as cnt, COALESCE(SUM(estimated_cost),0) as total_cost " +</w:t>
      </w:r>
    </w:p>
    <w:p w14:paraId="37F049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246                  "FROM repair_records WHERE repair_year IS NOT NULL AND repair_year != '' " +</w:t>
      </w:r>
    </w:p>
    <w:p w14:paraId="61F166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247                  "AND replacement_type IS NOT NULL " +</w:t>
      </w:r>
    </w:p>
    <w:p w14:paraId="40B229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248                  "GROUP BY repair_year, replacement_type ORDER BY repair_year, replacement_type";</w:t>
      </w:r>
    </w:p>
    <w:p w14:paraId="2B9EE0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249          List&lt;Map&lt;String, Object&gt;&gt; crossStats = jdbcTemplate.queryForList(crossSql);</w:t>
      </w:r>
    </w:p>
    <w:p w14:paraId="12AFAF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250          result.put("crossStats", crossStats);</w:t>
      </w:r>
    </w:p>
    <w:p w14:paraId="0E4655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253          String overviewSql = "SELECT COUNT(*) as total_records, " +</w:t>
      </w:r>
    </w:p>
    <w:p w14:paraId="11ED5D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254                  "COUNT(DISTINCT oven_id) as total_barns, " +</w:t>
      </w:r>
    </w:p>
    <w:p w14:paraId="19A683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255                  "COALESCE(SUM(estimated_cost),0) as total_cost, " +</w:t>
      </w:r>
    </w:p>
    <w:p w14:paraId="2AF08A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256                  "COALESCE(SUM(industry_amount),0) as total_industry, " +</w:t>
      </w:r>
    </w:p>
    <w:p w14:paraId="25A4F0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257                  "COUNT(DISTINCT repair_year) as total_years " +</w:t>
      </w:r>
    </w:p>
    <w:p w14:paraId="3BF48D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258                  "FROM repair_records";</w:t>
      </w:r>
    </w:p>
    <w:p w14:paraId="25C868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259          Map&lt;String, Object&gt; overview = jdbcTemplate.queryForMap(overviewSql);</w:t>
      </w:r>
    </w:p>
    <w:p w14:paraId="347CB3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260          result.put("overview", overview);</w:t>
      </w:r>
    </w:p>
    <w:p w14:paraId="5FDD79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262          // ---------- 智能分析：ROI / 维修优先级 / 寿命预警 / 维修方案 ----------</w:t>
      </w:r>
    </w:p>
    <w:p w14:paraId="37C8E5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263          // 烤房基础健康分/寿命（内存匹配，规避 collation 差异）</w:t>
      </w:r>
    </w:p>
    <w:p w14:paraId="092E16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264          Map&lt;String, Map&lt;String, Object&gt;&gt; kfById = new HashMap&lt;&gt;();</w:t>
      </w:r>
    </w:p>
    <w:p w14:paraId="1E5C55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265          List&lt;Map&lt;String, Object&gt;&gt; kfRows = jdbcTemplate.queryForList(</w:t>
      </w:r>
    </w:p>
    <w:p w14:paraId="5889FB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266              "SELECT project_id, county, township, village, health_score_final, life_residual_final FROM kf_basedata");</w:t>
      </w:r>
    </w:p>
    <w:p w14:paraId="7D44DD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267          for (Map&lt;String, Object&gt; row : kfRows) {</w:t>
      </w:r>
    </w:p>
    <w:p w14:paraId="13299A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268              kfById.put(String.valueOf(row.get("project_id")), row);</w:t>
      </w:r>
    </w:p>
    <w:p w14:paraId="63568A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269          }</w:t>
      </w:r>
    </w:p>
    <w:p w14:paraId="787856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272          Map&lt;String, List&lt;Map&lt;String, Object&gt;&gt;&gt; repairByOven = new HashMap&lt;&gt;();</w:t>
      </w:r>
    </w:p>
    <w:p w14:paraId="1F7A1B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273          List&lt;Map&lt;String, Object&gt;&gt; aggRows = jdbcTemplate.queryForList(</w:t>
      </w:r>
    </w:p>
    <w:p w14:paraId="4D0B5E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274              "SELECT oven_id, replacement_type, repair_action, component_name, " +</w:t>
      </w:r>
    </w:p>
    <w:p w14:paraId="00FBA7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275              "COALESCE(SUM(estimated_cost),0) total_cost, COALESCE(SUM(industry_amount),0) total_industry, COUNT(*) n " +</w:t>
      </w:r>
    </w:p>
    <w:p w14:paraId="0FFDA4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276              "FROM repair_records WHERE oven_id IS NOT NULL " +</w:t>
      </w:r>
    </w:p>
    <w:p w14:paraId="630DD8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277              "GROUP BY oven_id, replacement_type, repair_action, component_name");</w:t>
      </w:r>
    </w:p>
    <w:p w14:paraId="6D1583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278          for (Map&lt;String, Object&gt; row : aggRows) {</w:t>
      </w:r>
    </w:p>
    <w:p w14:paraId="66B653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279              String oven = String.valueOf(row.get("oven_id"));</w:t>
      </w:r>
    </w:p>
    <w:p w14:paraId="4FB699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280              repairByOven.computeIfAbsent(oven, k -&gt; new ArrayList&lt;&gt;()).add(row);</w:t>
      </w:r>
    </w:p>
    <w:p w14:paraId="337A5B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281          }</w:t>
      </w:r>
    </w:p>
    <w:p w14:paraId="55F442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283          List&lt;Map&lt;String, Object&gt;&gt; roiList = new ArrayList&lt;&gt;();</w:t>
      </w:r>
    </w:p>
    <w:p w14:paraId="10E449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284          List&lt;Map&lt;String, Object&gt;&gt; priorityList = new ArrayList&lt;&gt;();</w:t>
      </w:r>
    </w:p>
    <w:p w14:paraId="4B3EF0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286          for (Map.Entry&lt;String, List&lt;Map&lt;String, Object&gt;&gt;&gt; entry : repairByOven.entrySet()) {</w:t>
      </w:r>
    </w:p>
    <w:p w14:paraId="63F654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287              String oven = entry.getKey();</w:t>
      </w:r>
    </w:p>
    <w:p w14:paraId="08880D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288              List&lt;Map&lt;String, Object&gt;&gt; list = entry.getValue();</w:t>
      </w:r>
    </w:p>
    <w:p w14:paraId="1EB26C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290              double totalCost = 0, totalIndustry = 0, extSum = 0, boostSum = 0;</w:t>
      </w:r>
    </w:p>
    <w:p w14:paraId="2053AA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291              Map&lt;String, Double&gt; extByComp = new HashMap&lt;&gt;();</w:t>
      </w:r>
    </w:p>
    <w:p w14:paraId="75552E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292              int times = 0;</w:t>
      </w:r>
    </w:p>
    <w:p w14:paraId="339A1D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293              for (Map&lt;String, Object&gt; row : list) {</w:t>
      </w:r>
    </w:p>
    <w:p w14:paraId="5B8A84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294                  String replacement = strVal(row.get("replacement_type"));</w:t>
      </w:r>
    </w:p>
    <w:p w14:paraId="3647C3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295                  String action = strVal(row.get("repair_action"));</w:t>
      </w:r>
    </w:p>
    <w:p w14:paraId="6B1329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296                  String comp = strVal(row.get("component_name"));</w:t>
      </w:r>
    </w:p>
    <w:p w14:paraId="619F31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297                  totalCost += numVal(row.get("total_cost"));</w:t>
      </w:r>
    </w:p>
    <w:p w14:paraId="2BE99B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298                  totalIndustry += numVal(row.get("total_industry"));</w:t>
      </w:r>
    </w:p>
    <w:p w14:paraId="47918F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299                  double ext = lifeExt(replacement, action);</w:t>
      </w:r>
    </w:p>
    <w:p w14:paraId="5C5D39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300                  double boost = healthBoost(replacement, action);</w:t>
      </w:r>
    </w:p>
    <w:p w14:paraId="6B81E1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301                  extSum += ext;</w:t>
      </w:r>
    </w:p>
    <w:p w14:paraId="6BD76E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302                  boostSum += boost;</w:t>
      </w:r>
    </w:p>
    <w:p w14:paraId="79A4DD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303                  times += ((Number) row.get("n")).intValue();</w:t>
      </w:r>
    </w:p>
    <w:p w14:paraId="094185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304                  extByComp.merge(comp, ext, Double::sum);</w:t>
      </w:r>
    </w:p>
    <w:p w14:paraId="28539F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305              }</w:t>
      </w:r>
    </w:p>
    <w:p w14:paraId="317E20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306              extSum = Math.min(extSum, 6.0);</w:t>
      </w:r>
    </w:p>
    <w:p w14:paraId="136217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307              boostSum = Math.min(boostSum, 12.0);</w:t>
      </w:r>
    </w:p>
    <w:p w14:paraId="37BCFF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309              Map&lt;String, Object&gt; kf = kfById.get(oven);</w:t>
      </w:r>
    </w:p>
    <w:p w14:paraId="07D31E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310              double health = 0;</w:t>
      </w:r>
    </w:p>
    <w:p w14:paraId="5E616B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311              double life = 0;</w:t>
      </w:r>
    </w:p>
    <w:p w14:paraId="5D7EC3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312              String county = "", township = "", village = "";</w:t>
      </w:r>
    </w:p>
    <w:p w14:paraId="790B93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313              if (kf != null) {</w:t>
      </w:r>
    </w:p>
    <w:p w14:paraId="256882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314                  health = kf.get("health_score_final") == null ? 0 : ((Number) kf.get("health_score_final")).doubleValue();</w:t>
      </w:r>
    </w:p>
    <w:p w14:paraId="28EEF0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315                  life = kf.get("life_residual_final") == null ? 0 : ((Number) kf.get("life_residual_final")).doubleValue();</w:t>
      </w:r>
    </w:p>
    <w:p w14:paraId="1B13D4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316                  county = strVal(kf.get("county"));</w:t>
      </w:r>
    </w:p>
    <w:p w14:paraId="65CEF9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317                  township = strVal(kf.get("township"));</w:t>
      </w:r>
    </w:p>
    <w:p w14:paraId="09C423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318                  village = strVal(kf.get("village"));</w:t>
      </w:r>
    </w:p>
    <w:p w14:paraId="7843B0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319              }</w:t>
      </w:r>
    </w:p>
    <w:p w14:paraId="609766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322              String topComp = "";</w:t>
      </w:r>
    </w:p>
    <w:p w14:paraId="48E8D6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323              double topExt = 0;</w:t>
      </w:r>
    </w:p>
    <w:p w14:paraId="589CFF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324              for (Map.Entry&lt;String, Double&gt; ce : extByComp.entrySet()) {</w:t>
      </w:r>
    </w:p>
    <w:p w14:paraId="152378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325                  if (!ce.getKey().isEmpty() &amp;&amp; ce.getValue() &gt; topExt) {</w:t>
      </w:r>
    </w:p>
    <w:p w14:paraId="221876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326                      topExt = ce.getValue();</w:t>
      </w:r>
    </w:p>
    <w:p w14:paraId="212747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327                      topComp = ce.getKey();</w:t>
      </w:r>
    </w:p>
    <w:p w14:paraId="00009A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328                  }</w:t>
      </w:r>
    </w:p>
    <w:p w14:paraId="36AC24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329              }</w:t>
      </w:r>
    </w:p>
    <w:p w14:paraId="3E7929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332              double invest = totalCost + totalIndustry;</w:t>
      </w:r>
    </w:p>
    <w:p w14:paraId="07C0BF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333              double benefitValue = extSum * 12000 + boostSum * 150;</w:t>
      </w:r>
    </w:p>
    <w:p w14:paraId="5849B3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334              double roi = invest &gt; 0 ? Math.round(benefitValue / invest * 100.0) / 100.0 : 0;</w:t>
      </w:r>
    </w:p>
    <w:p w14:paraId="2F0AA1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336              Map&lt;String, Object&gt; roiRow = new LinkedHashMap&lt;&gt;();</w:t>
      </w:r>
    </w:p>
    <w:p w14:paraId="20F940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337              roiRow.put("barnId", oven);</w:t>
      </w:r>
    </w:p>
    <w:p w14:paraId="7C27EE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338              roiRow.put("county", county);</w:t>
      </w:r>
    </w:p>
    <w:p w14:paraId="6B491D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339              roiRow.put("township", township);</w:t>
      </w:r>
    </w:p>
    <w:p w14:paraId="24CBFB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340              roiRow.put("village", village);</w:t>
      </w:r>
    </w:p>
    <w:p w14:paraId="01181D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341              roiRow.put("component", topComp.isEmpty() ? "整体" : topComp);</w:t>
      </w:r>
    </w:p>
    <w:p w14:paraId="32F039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342              roiRow.put("repairTimes", times);</w:t>
      </w:r>
    </w:p>
    <w:p w14:paraId="1A1944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343              roiRow.put("invest", invest);</w:t>
      </w:r>
    </w:p>
    <w:p w14:paraId="7EE13E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344              roiRow.put("lifeGain", Math.round(extSum * 10.0) / 10.0);</w:t>
      </w:r>
    </w:p>
    <w:p w14:paraId="25CC02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345              roiRow.put("healthGain", Math.round(boostSum * 10.0) / 10.0);</w:t>
      </w:r>
    </w:p>
    <w:p w14:paraId="4A5E8D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346              roiRow.put("roi", roi);</w:t>
      </w:r>
    </w:p>
    <w:p w14:paraId="4C97BC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347              roiRow.put("healthScore", health);</w:t>
      </w:r>
    </w:p>
    <w:p w14:paraId="647569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348              roiRow.put("lifeResidual", life);</w:t>
      </w:r>
    </w:p>
    <w:p w14:paraId="5B4BBE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349              roiList.add(roiRow);</w:t>
      </w:r>
    </w:p>
    <w:p w14:paraId="1668E7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352              double riskScore = 0;</w:t>
      </w:r>
    </w:p>
    <w:p w14:paraId="09900B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353              riskScore += Math.max(0, 7 - life) * 8;                           // 剩余寿命低于7年</w:t>
      </w:r>
    </w:p>
    <w:p w14:paraId="2F38A1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354              riskScore += Math.max(0, 75 - health) / 75.0 * 20;                 // 健康分低于75</w:t>
      </w:r>
    </w:p>
    <w:p w14:paraId="57BFB4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355              riskScore += Math.min(6, times) * 2;                              // 维修次数</w:t>
      </w:r>
    </w:p>
    <w:p w14:paraId="7031F9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356              String priority = riskScore &gt;= 30 ? "高" : (riskScore &gt;= 18 ? "中" : "低");</w:t>
      </w:r>
    </w:p>
    <w:p w14:paraId="36586D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357              String warning = life &lt;= 4 ? "寿命预警" : (health &lt; 60 ? "健康预警" : (life &lt;= 7 ? "关注" : "正常"));</w:t>
      </w:r>
    </w:p>
    <w:p w14:paraId="1F886C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359              Map&lt;String, Object&gt; pr = new LinkedHashMap&lt;&gt;();</w:t>
      </w:r>
    </w:p>
    <w:p w14:paraId="5FBF28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360              pr.put("barnId", oven);</w:t>
      </w:r>
    </w:p>
    <w:p w14:paraId="09BF16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361              pr.put("county", county);</w:t>
      </w:r>
    </w:p>
    <w:p w14:paraId="78454B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362              pr.put("township", township);</w:t>
      </w:r>
    </w:p>
    <w:p w14:paraId="2DB515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363              pr.put("village", village);</w:t>
      </w:r>
    </w:p>
    <w:p w14:paraId="1FCA67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364              pr.put("healthScore", health);</w:t>
      </w:r>
    </w:p>
    <w:p w14:paraId="69E3EB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365              pr.put("healthLevel", getAnalysisLevel(health));</w:t>
      </w:r>
    </w:p>
    <w:p w14:paraId="52BB45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366              pr.put("lifeResidual", life);</w:t>
      </w:r>
    </w:p>
    <w:p w14:paraId="003D62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367              pr.put("warnLevel", getAnalysisWarn(life));</w:t>
      </w:r>
    </w:p>
    <w:p w14:paraId="0D8038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368              pr.put("repairTimes", times);</w:t>
      </w:r>
    </w:p>
    <w:p w14:paraId="604008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369              pr.put("priority", priority);</w:t>
      </w:r>
    </w:p>
    <w:p w14:paraId="213BA8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370              pr.put("priorityScore", Math.round(riskScore * 10.0) / 10.0);</w:t>
      </w:r>
    </w:p>
    <w:p w14:paraId="5BF2E2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371              pr.put("warning", warning);</w:t>
      </w:r>
    </w:p>
    <w:p w14:paraId="7D97F2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372              priorityList.add(pr);</w:t>
      </w:r>
    </w:p>
    <w:p w14:paraId="256B9F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373          }</w:t>
      </w:r>
    </w:p>
    <w:p w14:paraId="399786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376          priorityList.sort((a, b) -&gt; Double.compare(((Number) b.get("priorityScore")).doubleValue(),</w:t>
      </w:r>
    </w:p>
    <w:p w14:paraId="709348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377                  ((Number) a.get("priorityScore")).doubleValue()));</w:t>
      </w:r>
    </w:p>
    <w:p w14:paraId="18E381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380          roiList.sort((a, b) -&gt; Double.compare((Double) b.get("roi"), (Double) a.get("roi")));</w:t>
      </w:r>
    </w:p>
    <w:p w14:paraId="6DB57E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383          List&lt;Map&lt;String, Object&gt;&gt; maintenancePlan = new ArrayList&lt;&gt;();</w:t>
      </w:r>
    </w:p>
    <w:p w14:paraId="2DDE1B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384          int planCount = 0;</w:t>
      </w:r>
    </w:p>
    <w:p w14:paraId="4827A9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385          for (Map&lt;String, Object&gt; pr : priorityList) {</w:t>
      </w:r>
    </w:p>
    <w:p w14:paraId="6AB9FE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386              if (planCount &gt;= 10) break;</w:t>
      </w:r>
    </w:p>
    <w:p w14:paraId="2A0FB0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387              String barnId = String.valueOf(pr.get("barnId"));</w:t>
      </w:r>
    </w:p>
    <w:p w14:paraId="26725C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388              double life = ((Number) pr.get("lifeResidual")).doubleValue();</w:t>
      </w:r>
    </w:p>
    <w:p w14:paraId="56ED87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389              double health = ((Number) pr.get("healthScore")).doubleValue();</w:t>
      </w:r>
    </w:p>
    <w:p w14:paraId="0F857F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391              String comp = "关键部件";</w:t>
      </w:r>
    </w:p>
    <w:p w14:paraId="098FC6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392              double topExt = 0;</w:t>
      </w:r>
    </w:p>
    <w:p w14:paraId="45DE91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393              List&lt;Map&lt;String, Object&gt;&gt; ovenRows = repairByOven.get(barnId);</w:t>
      </w:r>
    </w:p>
    <w:p w14:paraId="185BD5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394              if (ovenRows != null) {</w:t>
      </w:r>
    </w:p>
    <w:p w14:paraId="31D1FA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395                  for (Map&lt;String, Object&gt; row : ovenRows) {</w:t>
      </w:r>
    </w:p>
    <w:p w14:paraId="400EC9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396                      String c = strVal(row.get("component_name"));</w:t>
      </w:r>
    </w:p>
    <w:p w14:paraId="73B0D2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397                      double e = lifeExt(strVal(row.get("replacement_type")), strVal(row.get("repair_action")));</w:t>
      </w:r>
    </w:p>
    <w:p w14:paraId="7BB1F2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398                      if (!c.isEmpty() &amp;&amp; e &gt; topExt) {</w:t>
      </w:r>
    </w:p>
    <w:p w14:paraId="60293B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399                          topExt = e;</w:t>
      </w:r>
    </w:p>
    <w:p w14:paraId="5714C6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400                          comp = c;</w:t>
      </w:r>
    </w:p>
    <w:p w14:paraId="6D60AD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401                      }</w:t>
      </w:r>
    </w:p>
    <w:p w14:paraId="642A4C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402                  }</w:t>
      </w:r>
    </w:p>
    <w:p w14:paraId="6046F5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403              }</w:t>
      </w:r>
    </w:p>
    <w:p w14:paraId="3066D9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404              Map&lt;String, Object&gt; plan = new LinkedHashMap&lt;&gt;(pr);</w:t>
      </w:r>
    </w:p>
    <w:p w14:paraId="6AD78B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405              plan.put("component", comp);</w:t>
      </w:r>
    </w:p>
    <w:p w14:paraId="496052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406              plan.put("recommendation", buildRecommendAction(comp, life, health));</w:t>
      </w:r>
    </w:p>
    <w:p w14:paraId="789F70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407              maintenancePlan.add(plan);</w:t>
      </w:r>
    </w:p>
    <w:p w14:paraId="48172C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408              planCount++;</w:t>
      </w:r>
    </w:p>
    <w:p w14:paraId="3C85D8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409          }</w:t>
      </w:r>
    </w:p>
    <w:p w14:paraId="461869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411          result.put("roiList", roiList);</w:t>
      </w:r>
    </w:p>
    <w:p w14:paraId="0E8913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412          result.put("priorityList", priorityList);</w:t>
      </w:r>
    </w:p>
    <w:p w14:paraId="69E39E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413          result.put("maintenancePlan", maintenancePlan);</w:t>
      </w:r>
    </w:p>
    <w:p w14:paraId="289D62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415          return R.ok(result);</w:t>
      </w:r>
    </w:p>
    <w:p w14:paraId="3BCA13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416      }</w:t>
      </w:r>
    </w:p>
    <w:p w14:paraId="78A0D9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419      private double lifeExt(String replacement, String action) {</w:t>
      </w:r>
    </w:p>
    <w:p w14:paraId="547FD4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420          double ext;</w:t>
      </w:r>
    </w:p>
    <w:p w14:paraId="20E4EE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421          if (replacement.contains("新采购")) ext = 2.0;</w:t>
      </w:r>
    </w:p>
    <w:p w14:paraId="73B577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422          else if (replacement.contains("改造升级")) ext = 1.5;</w:t>
      </w:r>
    </w:p>
    <w:p w14:paraId="7C7685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423          else if (replacement.contains("防护加固")) ext = 1.0;</w:t>
      </w:r>
    </w:p>
    <w:p w14:paraId="5F07FD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424          else ext = 0.8;</w:t>
      </w:r>
    </w:p>
    <w:p w14:paraId="685B4A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425          if (action != null &amp;&amp; (action.contains("更换") || action.contains("替换"))) ext += 0.5;</w:t>
      </w:r>
    </w:p>
    <w:p w14:paraId="751A83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426          return ext;</w:t>
      </w:r>
    </w:p>
    <w:p w14:paraId="0B35C9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427      }</w:t>
      </w:r>
    </w:p>
    <w:p w14:paraId="7606BF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430      private double healthBoost(String replacement, String action) {</w:t>
      </w:r>
    </w:p>
    <w:p w14:paraId="14E85D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431          double boost;</w:t>
      </w:r>
    </w:p>
    <w:p w14:paraId="5B2C61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432          if (replacement.contains("新采购")) boost = 5;</w:t>
      </w:r>
    </w:p>
    <w:p w14:paraId="6BBC84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433          else if (replacement.contains("改造升级")) boost = 4;</w:t>
      </w:r>
    </w:p>
    <w:p w14:paraId="69732A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434          else if (replacement.contains("防护加固") || replacement.contains("维护修复")) boost = 2;</w:t>
      </w:r>
    </w:p>
    <w:p w14:paraId="3893D8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435          else boost = 3;</w:t>
      </w:r>
    </w:p>
    <w:p w14:paraId="3CA6AE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436          if (action != null &amp;&amp; (action.contains("更换") || action.contains("替换"))) boost += 2;</w:t>
      </w:r>
    </w:p>
    <w:p w14:paraId="72FB23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437          return boost;</w:t>
      </w:r>
    </w:p>
    <w:p w14:paraId="561BC5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438      }</w:t>
      </w:r>
    </w:p>
    <w:p w14:paraId="6EFD8B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442          if (score &gt;= 90) return "优良";</w:t>
      </w:r>
    </w:p>
    <w:p w14:paraId="608875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443          if (score &gt;= 75) return "良好";</w:t>
      </w:r>
    </w:p>
    <w:p w14:paraId="7EE566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444          if (score &gt;= 60) return "一般";</w:t>
      </w:r>
    </w:p>
    <w:p w14:paraId="43606B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445          if (score &gt;= 40) return "预警";</w:t>
      </w:r>
    </w:p>
    <w:p w14:paraId="48F32A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446          return "危险";</w:t>
      </w:r>
    </w:p>
    <w:p w14:paraId="0C52E9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447      }</w:t>
      </w:r>
    </w:p>
    <w:p w14:paraId="5EABCA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449      /** 寿命预警等级 */</w:t>
      </w:r>
    </w:p>
    <w:p w14:paraId="4F0F40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451          if (residual &lt;= 0) return "紧急维修";</w:t>
      </w:r>
    </w:p>
    <w:p w14:paraId="746B86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452          if (residual &lt;= 4) return "建议维修";</w:t>
      </w:r>
    </w:p>
    <w:p w14:paraId="626585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453          if (residual &lt;= 7) return "需关注";</w:t>
      </w:r>
    </w:p>
    <w:p w14:paraId="1980CC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454          return "正常";</w:t>
      </w:r>
    </w:p>
    <w:p w14:paraId="7FA485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455      }</w:t>
      </w:r>
    </w:p>
    <w:p w14:paraId="71B34C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458      private String strVal(Object o) {</w:t>
      </w:r>
    </w:p>
    <w:p w14:paraId="23FCCE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459          return o == null ? "" : String.valueOf(o).trim();</w:t>
      </w:r>
    </w:p>
    <w:p w14:paraId="6CC4F6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460      }</w:t>
      </w:r>
    </w:p>
    <w:p w14:paraId="6727C9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463      private double numVal(Object o) {</w:t>
      </w:r>
    </w:p>
    <w:p w14:paraId="7F4EA5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464          if (o == null) return 0;</w:t>
      </w:r>
    </w:p>
    <w:p w14:paraId="27A10B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465          try { return ((Number) o).doubleValue(); } catch (Exception e) { return 0; }</w:t>
      </w:r>
    </w:p>
    <w:p w14:paraId="470CD1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466      }</w:t>
      </w:r>
    </w:p>
    <w:p w14:paraId="14E6D1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469      private String buildRecommendAction(String comp, double life, double health) {</w:t>
      </w:r>
    </w:p>
    <w:p w14:paraId="405686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470          String detail = "常规巡检";</w:t>
      </w:r>
    </w:p>
    <w:p w14:paraId="48E35C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471          if (comp.contains("燃烧机") || comp.contains("发热体") || comp.contains("供热")) detail = "更换燃烧机/发热体";</w:t>
      </w:r>
    </w:p>
    <w:p w14:paraId="549DC0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472          else if (comp.contains("自控") || comp.contains("电机")) detail = "检修并更换自控设备/电机";</w:t>
      </w:r>
    </w:p>
    <w:p w14:paraId="580C19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473          else if (comp.contains("风机")) detail = "更换风机及传动轴承";</w:t>
      </w:r>
    </w:p>
    <w:p w14:paraId="10CA8A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474          else if (comp.contains("挂烟梁")) detail = "加固并更换挂烟梁";</w:t>
      </w:r>
    </w:p>
    <w:p w14:paraId="404359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475          else if (comp.contains("屋顶") || comp.contains("主体")) detail = "屋面防水与主体结构加固";</w:t>
      </w:r>
    </w:p>
    <w:p w14:paraId="081E60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476          else if (comp.contains("防水")) detail = "屋面防水层翻新施工";</w:t>
      </w:r>
    </w:p>
    <w:p w14:paraId="323F04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477          else if (comp.contains("操作棚") || comp.contains("附属")) detail = "附属设施维护更新";</w:t>
      </w:r>
    </w:p>
    <w:p w14:paraId="311D33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478          else detail = "对关键部件检修加固";</w:t>
      </w:r>
    </w:p>
    <w:p w14:paraId="145400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480          if (life &lt;= 0) return "【紧急】" + detail + "：寿命已耗尽，建议当年安排大修或整体更换";</w:t>
      </w:r>
    </w:p>
    <w:p w14:paraId="7942AE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481          if (life &lt;= 4) return "【建议】" + detail + "：剩余寿命有限，建议未来1-2年内完成专项维修";</w:t>
      </w:r>
    </w:p>
    <w:p w14:paraId="6AA0DC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482          if (health &lt; 60) return "【关注】" + detail + "：健康分偏低，建议加强巡检并择机维修";</w:t>
      </w:r>
    </w:p>
    <w:p w14:paraId="19703F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483          return "【维护】" + detail + "：状态稳定，按计划进行常规保养";</w:t>
      </w:r>
    </w:p>
    <w:p w14:paraId="0FDB65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484      }</w:t>
      </w:r>
    </w:p>
    <w:p w14:paraId="6A51E9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485  }</w:t>
      </w:r>
    </w:p>
    <w:p w14:paraId="6FD13FCC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ruoyi-barn/src/main/java/com/barn/barn/controller/ReservationRecordController.java</w:t>
      </w:r>
    </w:p>
    <w:p w14:paraId="7CABBA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com.barn.barn.controller;</w:t>
      </w:r>
    </w:p>
    <w:p w14:paraId="2ED722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com.baomidou.mybatisplus.core.conditions.query.LambdaQueryWrapper;</w:t>
      </w:r>
    </w:p>
    <w:p w14:paraId="3A5A86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com.baomidou.mybatisplus.core.metadata.IPage;</w:t>
      </w:r>
    </w:p>
    <w:p w14:paraId="20C947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com.baomidou.mybatisplus.extension.plugins.pagination.Page;</w:t>
      </w:r>
    </w:p>
    <w:p w14:paraId="5F862C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com.barn.barn.entity.ReservationRecord;</w:t>
      </w:r>
    </w:p>
    <w:p w14:paraId="23565B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com.barn.barn.mapper.ReservationRecordMapper;</w:t>
      </w:r>
    </w:p>
    <w:p w14:paraId="5C3088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import com.barn.common.core.domain.R;</w:t>
      </w:r>
    </w:p>
    <w:p w14:paraId="1E7F93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com.barn.common.core.domain.TableDataInfo;</w:t>
      </w:r>
    </w:p>
    <w:p w14:paraId="14182E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import org.springframework.beans.factory.annotation.Autowired;</w:t>
      </w:r>
    </w:p>
    <w:p w14:paraId="2D9998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import org.springframework.web.bind.annotation.*;</w:t>
      </w:r>
    </w:p>
    <w:p w14:paraId="5E0CCE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import java.util.List;</w:t>
      </w:r>
    </w:p>
    <w:p w14:paraId="624FCA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import java.util.Map;</w:t>
      </w:r>
    </w:p>
    <w:p w14:paraId="76FE9A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@RestController</w:t>
      </w:r>
    </w:p>
    <w:p w14:paraId="62FF74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@RequestMapping("/barn/reservation")</w:t>
      </w:r>
    </w:p>
    <w:p w14:paraId="45587E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public class ReservationRecordController {</w:t>
      </w:r>
    </w:p>
    <w:p w14:paraId="66871B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  @Autowired</w:t>
      </w:r>
    </w:p>
    <w:p w14:paraId="4CC2EA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  private ReservationRecordMapper reservationRecordMapper;</w:t>
      </w:r>
    </w:p>
    <w:p w14:paraId="313AA1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  @GetMapping("/list")</w:t>
      </w:r>
    </w:p>
    <w:p w14:paraId="592368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  public TableDataInfo&lt;ReservationRecord&gt; list(@RequestParam(defaultValue = "1") int pageNum,</w:t>
      </w:r>
    </w:p>
    <w:p w14:paraId="6C768A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                                               @RequestParam(defaultValue = "10") int pageSize,</w:t>
      </w:r>
    </w:p>
    <w:p w14:paraId="30AAD6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                                               @RequestParam(required = false) String ovenId,</w:t>
      </w:r>
    </w:p>
    <w:p w14:paraId="59202F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                                             @RequestParam(required = false) String status,</w:t>
      </w:r>
    </w:p>
    <w:p w14:paraId="5CD34E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                                               @RequestParam(required = false) String userId) {</w:t>
      </w:r>
    </w:p>
    <w:p w14:paraId="72F08A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      Page&lt;ReservationRecord&gt; page = new Page&lt;&gt;(pageNum, pageSize);</w:t>
      </w:r>
    </w:p>
    <w:p w14:paraId="1CFBD5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      LambdaQueryWrapper&lt;ReservationRecord&gt; wrapper = new LambdaQueryWrapper&lt;&gt;();</w:t>
      </w:r>
    </w:p>
    <w:p w14:paraId="488291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      if (ovenId != null &amp;&amp; !ovenId.isEmpty()) wrapper.eq(ReservationRecord::getOvenId, ovenId);</w:t>
      </w:r>
    </w:p>
    <w:p w14:paraId="10A34F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      if (status != null &amp;&amp; !status.isEmpty()) wrapper.eq(ReservationRecord::getStatus, status);</w:t>
      </w:r>
    </w:p>
    <w:p w14:paraId="7ADEB9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    if (userId != null &amp;&amp; !userId.isEmpty()) wrapper.eq(ReservationRecord::getUserId, userId);</w:t>
      </w:r>
    </w:p>
    <w:p w14:paraId="578A2F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      wrapper.orderByDesc(ReservationRecord::getCreatedAt);</w:t>
      </w:r>
    </w:p>
    <w:p w14:paraId="0EAE21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      IPage&lt;ReservationRecord&gt; result = reservationRecordMapper.selectPage(page, wrapper);</w:t>
      </w:r>
    </w:p>
    <w:p w14:paraId="74CADB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      return TableDataInfo.build(result.getRecords(), result.getTotal(), pageNum, pageSize);</w:t>
      </w:r>
    </w:p>
    <w:p w14:paraId="3F9CBD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  }</w:t>
      </w:r>
    </w:p>
    <w:p w14:paraId="245F0C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  @GetMapping("/{id}")</w:t>
      </w:r>
    </w:p>
    <w:p w14:paraId="0FECCE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      return R.ok(reservationRecordMapper.selectById(id));</w:t>
      </w:r>
    </w:p>
    <w:p w14:paraId="3D29B1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  }</w:t>
      </w:r>
    </w:p>
    <w:p w14:paraId="2D417E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  @PostMapping</w:t>
      </w:r>
    </w:p>
    <w:p w14:paraId="47D428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  public R&lt;Void&gt; add(@RequestBody ReservationRecord record) {</w:t>
      </w:r>
    </w:p>
    <w:p w14:paraId="5AA0BE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      reservationRecordMapper.insert(record);</w:t>
      </w:r>
    </w:p>
    <w:p w14:paraId="327016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      return R.ok();</w:t>
      </w:r>
    </w:p>
    <w:p w14:paraId="3B1F3E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  }</w:t>
      </w:r>
    </w:p>
    <w:p w14:paraId="278DF2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  @PutMapping</w:t>
      </w:r>
    </w:p>
    <w:p w14:paraId="5195AC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  public R&lt;Void&gt; edit(@RequestBody ReservationRecord record) {</w:t>
      </w:r>
    </w:p>
    <w:p w14:paraId="57EA45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        reservationRecordMapper.updateById(record);</w:t>
      </w:r>
    </w:p>
    <w:p w14:paraId="537F25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      return R.ok();</w:t>
      </w:r>
    </w:p>
    <w:p w14:paraId="77621E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  }</w:t>
      </w:r>
    </w:p>
    <w:p w14:paraId="4C84A3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  @DeleteMapping("/{id}")</w:t>
      </w:r>
    </w:p>
    <w:p w14:paraId="1B89A9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  public R&lt;Void&gt; remove(@PathVariable String id) {</w:t>
      </w:r>
    </w:p>
    <w:p w14:paraId="49F17B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      reservationRecordMapper.deleteById(id);</w:t>
      </w:r>
    </w:p>
    <w:p w14:paraId="24AE3F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        return R.ok();</w:t>
      </w:r>
    </w:p>
    <w:p w14:paraId="2ED74E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    }</w:t>
      </w:r>
    </w:p>
    <w:p w14:paraId="735188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    @PostMapping("/approve")</w:t>
      </w:r>
    </w:p>
    <w:p w14:paraId="35537A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  public R&lt;Void&gt; approve(@RequestBody Map&lt;String, Object&gt; body) {</w:t>
      </w:r>
    </w:p>
    <w:p w14:paraId="3BA5F0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        Object idObj = body.get("reservationId");</w:t>
      </w:r>
    </w:p>
    <w:p w14:paraId="5B8FCB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      if (idObj == null) return R.fail("reservationId不能为空");</w:t>
      </w:r>
    </w:p>
    <w:p w14:paraId="2C7F0F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        String id = idObj.toString();</w:t>
      </w:r>
    </w:p>
    <w:p w14:paraId="4C3A6B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      ReservationRecord record = reservationRecordMapper.selectById(id);</w:t>
      </w:r>
    </w:p>
    <w:p w14:paraId="79D880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      if (record == null) return R.fail("预约记录不存在");</w:t>
      </w:r>
    </w:p>
    <w:p w14:paraId="2104A6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        Object status = body.get("reserveStatus");</w:t>
      </w:r>
    </w:p>
    <w:p w14:paraId="57E059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      if (status != null) record.setStatus(status.toString());</w:t>
      </w:r>
    </w:p>
    <w:p w14:paraId="50C467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        Object opinion = body.get("reviewOpinion");</w:t>
      </w:r>
    </w:p>
    <w:p w14:paraId="6F5BBB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      if (opinion != null) record.setReviewOpinion(opinion.toString());</w:t>
      </w:r>
    </w:p>
    <w:p w14:paraId="42234A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        record.setReviewer("admin");</w:t>
      </w:r>
    </w:p>
    <w:p w14:paraId="3FFCB3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        record.setReviewTime(java.time.LocalDateTime.now());</w:t>
      </w:r>
    </w:p>
    <w:p w14:paraId="5B24D3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        reservationRecordMapper.updateById(record);</w:t>
      </w:r>
    </w:p>
    <w:p w14:paraId="39D3B4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        return R.ok();</w:t>
      </w:r>
    </w:p>
    <w:p w14:paraId="1803A5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    }</w:t>
      </w:r>
    </w:p>
    <w:p w14:paraId="39ADF4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}</w:t>
      </w:r>
    </w:p>
    <w:p w14:paraId="0E6CB2F5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ruoyi-barn/src/main/java/com/barn/barn/controller/SiteNewBuildController.java</w:t>
      </w:r>
    </w:p>
    <w:p w14:paraId="318D64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com.barn.barn.controller;</w:t>
      </w:r>
    </w:p>
    <w:p w14:paraId="750CC0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com.fasterxml.jackson.core.type.TypeReference;</w:t>
      </w:r>
    </w:p>
    <w:p w14:paraId="15BAEB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com.fasterxml.jackson.databind.ObjectMapper;</w:t>
      </w:r>
    </w:p>
    <w:p w14:paraId="6A87ED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com.barn.common.core.domain.R;</w:t>
      </w:r>
    </w:p>
    <w:p w14:paraId="7A94D7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com.barn.common.core.domain.TableDataInfo;</w:t>
      </w:r>
    </w:p>
    <w:p w14:paraId="18CEE3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org.springframework.beans.factory.annotation.Autowired;</w:t>
      </w:r>
    </w:p>
    <w:p w14:paraId="722FB0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import org.springframework.jdbc.core.JdbcTemplate;</w:t>
      </w:r>
    </w:p>
    <w:p w14:paraId="53B4C9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org.springframework.web.bind.annotation.*;</w:t>
      </w:r>
    </w:p>
    <w:p w14:paraId="582960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import java.nio.file.Files;</w:t>
      </w:r>
    </w:p>
    <w:p w14:paraId="12C428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import java.nio.file.Path;</w:t>
      </w:r>
    </w:p>
    <w:p w14:paraId="037B94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import java.util.*;</w:t>
      </w:r>
    </w:p>
    <w:p w14:paraId="5B296F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*   一级指标(权重)：地形地势15% / 水文条件12% / 电力保障18% / 交通条件10% / 烟田匹配20% / 环境安全10% / 集群效益8% / 成本经济7%</w:t>
      </w:r>
    </w:p>
    <w:p w14:paraId="53CE6D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@RestController</w:t>
      </w:r>
    </w:p>
    <w:p w14:paraId="159DF0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@RequestMapping("/site-new-build")</w:t>
      </w:r>
    </w:p>
    <w:p w14:paraId="76E5A5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public class SiteNewBuildController {</w:t>
      </w:r>
    </w:p>
    <w:p w14:paraId="38FCC2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  @Autowired</w:t>
      </w:r>
    </w:p>
    <w:p w14:paraId="03E69B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private JdbcTemplate jdbcTemplate;</w:t>
      </w:r>
    </w:p>
    <w:p w14:paraId="45FEFA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  private static final String[] INDICATORS = {"terrain", "hydro", "power", "traffic", "tobacco", "environment", "cluster", "cost"};</w:t>
      </w:r>
    </w:p>
    <w:p w14:paraId="74F0B7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  private static final String[] INDICATOR_LABELS = {"地形地势", "水文条件", "电力保障", "交通条件", "烟田匹配", "环境安全", "集群效益", "成本经济"};</w:t>
      </w:r>
    </w:p>
    <w:p w14:paraId="54D17E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  private static final double[] AHP_WEIGHTS = {0.15, 0.12, 0.18, 0.10, 0.20, 0.10, 0.08, 0.07};</w:t>
      </w:r>
    </w:p>
    <w:p w14:paraId="6ED48F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private static final double AHP_ALPHA = 0.6; // 组合权重中 AHP 占比</w:t>
      </w:r>
    </w:p>
    <w:p w14:paraId="180AF9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  @GetMapping("/algorithm-desc")</w:t>
      </w:r>
    </w:p>
    <w:p w14:paraId="082FE4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      Map&lt;String, Object&gt; desc = new LinkedHashMap&lt;&gt;();</w:t>
      </w:r>
    </w:p>
    <w:p w14:paraId="730D36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      desc.put("name", "烤房新建多源数据融合评价模型");</w:t>
      </w:r>
    </w:p>
    <w:p w14:paraId="40A044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      desc.put("fullName", "AHP + 熵权法 + TOPSIS 综合新建模型");</w:t>
      </w:r>
    </w:p>
    <w:p w14:paraId="51C0EE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      desc.put("principle", "依据《智慧烤房全生命周期管理系统》方案，整合8大一级指标、12大类48项评价指标，"</w:t>
      </w:r>
    </w:p>
    <w:p w14:paraId="0D18E1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          + "采用层次分析法(AHP)确定主观权重、熵权法计算客观权重，主客观融合后通过TOPSIS逼近理想解排序法对候选点综合排序。");</w:t>
      </w:r>
    </w:p>
    <w:p w14:paraId="29FF30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      desc.put("indicators", "地形地势15% / 水文条件12% / 电力保障18% / 交通条件10% / 烟田匹配20% / 环境安全10% / 集群效益8% / 成本经济7%");</w:t>
      </w:r>
    </w:p>
    <w:p w14:paraId="7FE683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      desc.put("formula", "① 指标打分：各指标量化到0-100分\n"</w:t>
      </w:r>
    </w:p>
    <w:p w14:paraId="47CB13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          + "② AHP权重：W_ahp = [0.15,0.12,0.18,0.10,0.20,0.10,0.08,0.07]\n"</w:t>
      </w:r>
    </w:p>
    <w:p w14:paraId="1D90BA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          + "③ 熵权法：e_j = -1/ln(n)×Σp_ij·ln(p_ij),  W_ent_j = (1-e_j)/Σ(1-e_j)\n"</w:t>
      </w:r>
    </w:p>
    <w:p w14:paraId="73FCA9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          + "④ 组合权重：W_j = 0.6×W_ahp_j + 0.4×W_ent_j\n"</w:t>
      </w:r>
    </w:p>
    <w:p w14:paraId="60DFE1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          + "⑤ TOPSIS：C_i = D⁻/(D⁺+D⁻)，按贴近度C_i排序");</w:t>
      </w:r>
    </w:p>
    <w:p w14:paraId="32FF6C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      desc.put("levels", "≥85 高度适宜, 70-85 适宜, 55-70 一般, &lt;55 不适宜");</w:t>
      </w:r>
    </w:p>
    <w:p w14:paraId="673FBF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      desc.put("thought", "先把现有烤房看成固定底盘，再把新增点按村叠加进同一张负载账本。每新增一个点，都会改变该村的在用烤房数、负载率和与县均值的差距，所以算法不是单点打分，而是“新增-重算-比较-再新增”的循环过程。");</w:t>
      </w:r>
    </w:p>
    <w:p w14:paraId="3F45EB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        desc.put("steps", "1. 读取现有烤房与烟叶收购数据\n2. 统计村级现有负载率\n3. 按村归集候选新增点\n4. 计算新增后负载率与县均基准\n5. 标记超县均村并给出优先级\n6. 重新刷新地图、列表与推荐结果");</w:t>
      </w:r>
    </w:p>
    <w:p w14:paraId="465F1A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      desc.put("example", "例如：某村收购量 40000kg，现有烤房 6 座，单座 5000kg/季，则新增前负载率 = 1.333。若新增 2 座后变为 1.000，而县均基准为 0.92，则该村虽然明显改善，但仍高于县均，应继续观察是否还需补点。");</w:t>
      </w:r>
    </w:p>
    <w:p w14:paraId="3BDFAA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      desc.put("flow", "输入 → 村级归集 → 计算新增前负载率 → 叠加新增点 → 计算新增后负载率 → 对比县均值 → 高亮超限村 → 输出推荐和图表更新");</w:t>
      </w:r>
    </w:p>
    <w:p w14:paraId="717F1F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      desc.put("params", "[{\"key\":\"alpha\",\"label\":\"AHP权重占比\",\"default\":0.6},"</w:t>
      </w:r>
    </w:p>
    <w:p w14:paraId="26637E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          + "{\"key\":\"wTerrain\",\"label\":\"地形地势权重\",\"default\":0.15},"</w:t>
      </w:r>
    </w:p>
    <w:p w14:paraId="0F65BE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          + "{\"key\":\"wHydro\",\"label\":\"水文条件权重\",\"default\":0.12},"</w:t>
      </w:r>
    </w:p>
    <w:p w14:paraId="5F63EF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          + "{\"key\":\"wPower\",\"label\":\"电力保障权重\",\"default\":0.18},"</w:t>
      </w:r>
    </w:p>
    <w:p w14:paraId="313E6F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            + "{\"key\":\"wTraffic\",\"label\":\"交通条件权重\",\"default\":0.10},"</w:t>
      </w:r>
    </w:p>
    <w:p w14:paraId="008426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            + "{\"key\":\"wTobacco\",\"label\":\"烟田匹配权重\",\"default\":0.20},"</w:t>
      </w:r>
    </w:p>
    <w:p w14:paraId="766A48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            + "{\"key\":\"wEnvironment\",\"label\":\"环境安全权重\",\"default\":0.10},"</w:t>
      </w:r>
    </w:p>
    <w:p w14:paraId="183F6E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          + "{\"key\":\"wCluster\",\"label\":\"集群效益权重\",\"default\":0.08},"</w:t>
      </w:r>
    </w:p>
    <w:p w14:paraId="1F1F99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          + "{\"key\":\"wCost\",\"label\":\"成本经济权重\",\"default\":0.07}]");</w:t>
      </w:r>
    </w:p>
    <w:p w14:paraId="53BFDD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      return R.ok(desc);</w:t>
      </w:r>
    </w:p>
    <w:p w14:paraId="4D54A0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  }</w:t>
      </w:r>
    </w:p>
    <w:p w14:paraId="2A7D6E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    @GetMapping("/list")</w:t>
      </w:r>
    </w:p>
    <w:p w14:paraId="52854C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  public TableDataInfo&lt;Map&lt;String, Object&gt;&gt; list(</w:t>
      </w:r>
    </w:p>
    <w:p w14:paraId="4F831B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          @RequestParam(defaultValue = "1") int pageNum,</w:t>
      </w:r>
    </w:p>
    <w:p w14:paraId="1BE628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            @RequestParam(defaultValue = "10") int pageSize,</w:t>
      </w:r>
    </w:p>
    <w:p w14:paraId="59D557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          @RequestParam(required = false) String township,</w:t>
      </w:r>
    </w:p>
    <w:p w14:paraId="085186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            @RequestParam(required = false) String status,</w:t>
      </w:r>
    </w:p>
    <w:p w14:paraId="10EAB3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          @RequestParam(required = false) String level,</w:t>
      </w:r>
    </w:p>
    <w:p w14:paraId="4BFE4C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            @RequestParam(required = false) String keyword) {</w:t>
      </w:r>
    </w:p>
    <w:p w14:paraId="087E2E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        StringBuilder where = new StringBuilder("WHERE 1=1");</w:t>
      </w:r>
    </w:p>
    <w:p w14:paraId="6CC2E5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        List&lt;Object&gt; params = new ArrayList&lt;&gt;();</w:t>
      </w:r>
    </w:p>
    <w:p w14:paraId="53807F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        if (township != null &amp;&amp; !township.isEmpty()) {</w:t>
      </w:r>
    </w:p>
    <w:p w14:paraId="4C3374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            where.append(" AND township = ?");</w:t>
      </w:r>
    </w:p>
    <w:p w14:paraId="541770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            params.add(township);</w:t>
      </w:r>
    </w:p>
    <w:p w14:paraId="4988CC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        }</w:t>
      </w:r>
    </w:p>
    <w:p w14:paraId="76F33B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        if (status != null &amp;&amp; !status.isEmpty()) {</w:t>
      </w:r>
    </w:p>
    <w:p w14:paraId="35FE15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86              where.append(" AND status = ?");</w:t>
      </w:r>
    </w:p>
    <w:p w14:paraId="24C0E8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            params.add(status);</w:t>
      </w:r>
    </w:p>
    <w:p w14:paraId="064216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        }</w:t>
      </w:r>
    </w:p>
    <w:p w14:paraId="41423A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        if (level != null &amp;&amp; !level.isEmpty()) {</w:t>
      </w:r>
    </w:p>
    <w:p w14:paraId="7DF776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            where.append(" AND suitability_level = ?");</w:t>
      </w:r>
    </w:p>
    <w:p w14:paraId="576F4C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            params.add(level);</w:t>
      </w:r>
    </w:p>
    <w:p w14:paraId="5293DE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        }</w:t>
      </w:r>
    </w:p>
    <w:p w14:paraId="44C428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      if (keyword != null &amp;&amp; !keyword.isEmpty()) {</w:t>
      </w:r>
    </w:p>
    <w:p w14:paraId="3B971F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            where.append(" AND (candidate_name LIKE ? OR village LIKE ?)");</w:t>
      </w:r>
    </w:p>
    <w:p w14:paraId="479474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          params.add("%" + keyword + "%");</w:t>
      </w:r>
    </w:p>
    <w:p w14:paraId="4E69B8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            params.add("%" + keyword + "%");</w:t>
      </w:r>
    </w:p>
    <w:p w14:paraId="108253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        }</w:t>
      </w:r>
    </w:p>
    <w:p w14:paraId="66245A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        String countSql = "SELECT COUNT(*) as total FROM site_new_build_candidates " + where;</w:t>
      </w:r>
    </w:p>
    <w:p w14:paraId="540A32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        Map&lt;String, Object&gt; countResult = jdbcTemplate.queryForMap(countSql, params.toArray());</w:t>
      </w:r>
    </w:p>
    <w:p w14:paraId="05379C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        long total = ((Number) countResult.get("total")).longValue();</w:t>
      </w:r>
    </w:p>
    <w:p w14:paraId="61D3CA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        int offset = (pageNum - 1) * pageSize;</w:t>
      </w:r>
    </w:p>
    <w:p w14:paraId="3C13F6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        String listSql = "SELECT * FROM site_new_build_candidates " + where +</w:t>
      </w:r>
    </w:p>
    <w:p w14:paraId="18E70B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                " ORDER BY ranking IS NULL, ranking ASC LIMIT ? OFFSET ?";</w:t>
      </w:r>
    </w:p>
    <w:p w14:paraId="00E4DE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        params.add(pageSize);</w:t>
      </w:r>
    </w:p>
    <w:p w14:paraId="0C44A5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        params.add(offset);</w:t>
      </w:r>
    </w:p>
    <w:p w14:paraId="2AEA27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        List&lt;Map&lt;String, Object&gt;&gt; rows = jdbcTemplate.queryForList(listSql, params.toArray());</w:t>
      </w:r>
    </w:p>
    <w:p w14:paraId="7D5251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        List&lt;Map&lt;String, Object&gt;&gt; camelRows = new ArrayList&lt;&gt;();</w:t>
      </w:r>
    </w:p>
    <w:p w14:paraId="3179F0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        for (Map&lt;String, Object&gt; row : rows) camelRows.add(toCamel(row));</w:t>
      </w:r>
    </w:p>
    <w:p w14:paraId="2C8272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      return TableDataInfo.build(camelRows, total, pageNum, pageSize);</w:t>
      </w:r>
    </w:p>
    <w:p w14:paraId="061658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  }</w:t>
      </w:r>
    </w:p>
    <w:p w14:paraId="3464FE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116      @GetMapping("/all")</w:t>
      </w:r>
    </w:p>
    <w:p w14:paraId="79C25F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117      public R&lt;List&lt;Map&lt;String, Object&gt;&gt;&gt; all() {</w:t>
      </w:r>
    </w:p>
    <w:p w14:paraId="3F2BC5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        List&lt;Map&lt;String, Object&gt;&gt; rows = jdbcTemplate.queryForList(</w:t>
      </w:r>
    </w:p>
    <w:p w14:paraId="27E146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            "SELECT * FROM site_new_build_candidates ORDER BY ranking IS NULL, ranking ASC");</w:t>
      </w:r>
    </w:p>
    <w:p w14:paraId="16ED7E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        List&lt;Map&lt;String, Object&gt;&gt; camelRows = new ArrayList&lt;&gt;();</w:t>
      </w:r>
    </w:p>
    <w:p w14:paraId="2EFBF4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        for (Map&lt;String, Object&gt; row : rows) camelRows.add(toCamel(row));</w:t>
      </w:r>
    </w:p>
    <w:p w14:paraId="21005C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        return R.ok(camelRows);</w:t>
      </w:r>
    </w:p>
    <w:p w14:paraId="0AF720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    }</w:t>
      </w:r>
    </w:p>
    <w:p w14:paraId="237A21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126      @PostMapping</w:t>
      </w:r>
    </w:p>
    <w:p w14:paraId="3DA395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    public R&lt;Map&lt;String, Object&gt;&gt; add(@RequestBody Map&lt;String, Object&gt; body) {</w:t>
      </w:r>
    </w:p>
    <w:p w14:paraId="7F5D65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        String name = str(body.get("candidateName"), "");</w:t>
      </w:r>
    </w:p>
    <w:p w14:paraId="586F3D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        String township = str(body.get("township"), "");</w:t>
      </w:r>
    </w:p>
    <w:p w14:paraId="6613D4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        String village = str(body.get("village"), "");</w:t>
      </w:r>
    </w:p>
    <w:p w14:paraId="4C2B07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        double longitude = dbl(body.get("longitude"), 0);</w:t>
      </w:r>
    </w:p>
    <w:p w14:paraId="44D08D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        double latitude = dbl(body.get("latitude"), 0);</w:t>
      </w:r>
    </w:p>
    <w:p w14:paraId="73E91C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        Integer altitude = intObj(body.get("altitude"));</w:t>
      </w:r>
    </w:p>
    <w:p w14:paraId="1AC291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134          Double areaSqm = dblObj(body.get("areaSqm"));</w:t>
      </w:r>
    </w:p>
    <w:p w14:paraId="14C123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        Double slope = dblObj(body.get("slopeDegree"));</w:t>
      </w:r>
    </w:p>
    <w:p w14:paraId="2C7A4C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        Double distRoad = dblObj(body.get("distanceRoad"));</w:t>
      </w:r>
    </w:p>
    <w:p w14:paraId="6B6E71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        Double distPower = dblObj(body.get("distancePower"));</w:t>
      </w:r>
    </w:p>
    <w:p w14:paraId="428396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        Double distWater = dblObj(body.get("distanceWater"));</w:t>
      </w:r>
    </w:p>
    <w:p w14:paraId="37A1E4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139          Double tobaccoArea = dblObj(body.get("tobaccoArea"));</w:t>
      </w:r>
    </w:p>
    <w:p w14:paraId="3B7217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140          String landType = str(body.get("landType"), "");</w:t>
      </w:r>
    </w:p>
    <w:p w14:paraId="5F7C41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        String remark = str(body.get("remark"), "");</w:t>
      </w:r>
    </w:p>
    <w:p w14:paraId="5362F3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        if (longitude &lt;= 0 || latitude &lt;= 0) {</w:t>
      </w:r>
    </w:p>
    <w:p w14:paraId="3C40E4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            return R.fail("必须填写经纬度");</w:t>
      </w:r>
    </w:p>
    <w:p w14:paraId="2A01B1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        }</w:t>
      </w:r>
    </w:p>
    <w:p w14:paraId="23F0A2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146          if (name.isEmpty()) name = "候选点" + System.currentTimeMillis() % 100000;</w:t>
      </w:r>
    </w:p>
    <w:p w14:paraId="2FFA52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148          jdbcTemplate.update(</w:t>
      </w:r>
    </w:p>
    <w:p w14:paraId="4BBF53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          "INSERT INTO site_new_build_candidates (candidate_name, township, village, longitude, latitude, altitude, " +</w:t>
      </w:r>
    </w:p>
    <w:p w14:paraId="7995A2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            "area_sqm, slope_degree, distance_road, distance_power, distance_water, tobacco_area, land_type, remark, status) " +</w:t>
      </w:r>
    </w:p>
    <w:p w14:paraId="697591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151              "VALUES (?,?,?,?,?,?,?,?,?,?,?,?,?,?, '待评估')",</w:t>
      </w:r>
    </w:p>
    <w:p w14:paraId="622A80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152              name, township, village, longitude, latitude, altitude, areaSqm, slope,</w:t>
      </w:r>
    </w:p>
    <w:p w14:paraId="560508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            distRoad, distPower, distWater, tobaccoArea, landType, remark);</w:t>
      </w:r>
    </w:p>
    <w:p w14:paraId="412B69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        Map&lt;String, Object&gt; result = new LinkedHashMap&lt;&gt;();</w:t>
      </w:r>
    </w:p>
    <w:p w14:paraId="5AACFA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        result.put("candidateName", name);</w:t>
      </w:r>
    </w:p>
    <w:p w14:paraId="2D3D9F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157          result.put("msg", "候选点添加成功，请运行新建算法评估");</w:t>
      </w:r>
    </w:p>
    <w:p w14:paraId="633A78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158          return R.ok(result);</w:t>
      </w:r>
    </w:p>
    <w:p w14:paraId="7FAF86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    }</w:t>
      </w:r>
    </w:p>
    <w:p w14:paraId="20CB59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    @PutMapping("/{id}")</w:t>
      </w:r>
    </w:p>
    <w:p w14:paraId="7E3CCE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  public R&lt;Map&lt;String, Object&gt;&gt; update(@PathVariable int id, @RequestBody Map&lt;String, Object&gt; body) {</w:t>
      </w:r>
    </w:p>
    <w:p w14:paraId="78BA5E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164          List&lt;Object&gt; params = new ArrayList&lt;&gt;();</w:t>
      </w:r>
    </w:p>
    <w:p w14:paraId="69E0E1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165          StringBuilder sql = new StringBuilder("UPDATE site_new_build_candidates SET ");</w:t>
      </w:r>
    </w:p>
    <w:p w14:paraId="2D730E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        String[] fields = {"candidate_name", "township", "village", "longitude", "latitude", "altitude",</w:t>
      </w:r>
    </w:p>
    <w:p w14:paraId="776A60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            "area_sqm", "slope_degree", "distance_road", "distance_power", "distance_water",</w:t>
      </w:r>
    </w:p>
    <w:p w14:paraId="60201C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            "tobacco_area", "land_type", "remark"};</w:t>
      </w:r>
    </w:p>
    <w:p w14:paraId="21F186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        String[] keys = {"candidateName", "township", "village", "longitude", "latitude", "altitude",</w:t>
      </w:r>
    </w:p>
    <w:p w14:paraId="30CDAA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            "areaSqm", "slopeDegree", "distanceRoad", "distancePower", "distanceWater",</w:t>
      </w:r>
    </w:p>
    <w:p w14:paraId="4C0D55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            "tobaccoArea", "landType", "remark"};</w:t>
      </w:r>
    </w:p>
    <w:p w14:paraId="344D92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        List&lt;String&gt; sets = new ArrayList&lt;&gt;();</w:t>
      </w:r>
    </w:p>
    <w:p w14:paraId="30CD9E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        for (int i = 0; i &lt; fields.length; i++) {</w:t>
      </w:r>
    </w:p>
    <w:p w14:paraId="1DD094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176              if (body.containsKey(keys[i])) {</w:t>
      </w:r>
    </w:p>
    <w:p w14:paraId="62FD1B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                sets.add(fields[i] + " = ?");</w:t>
      </w:r>
    </w:p>
    <w:p w14:paraId="1F5B33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178                  params.add(body.get(keys[i]));</w:t>
      </w:r>
    </w:p>
    <w:p w14:paraId="34FBF8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179              }</w:t>
      </w:r>
    </w:p>
    <w:p w14:paraId="0F88E4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180          }</w:t>
      </w:r>
    </w:p>
    <w:p w14:paraId="1FCD88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        if (sets.isEmpty()) return R.fail("没有需要更新的字段");</w:t>
      </w:r>
    </w:p>
    <w:p w14:paraId="5B9EFA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182          sql.append(String.join(", ", sets)).append(" WHERE id = ?");</w:t>
      </w:r>
    </w:p>
    <w:p w14:paraId="583683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183          params.add(id);</w:t>
      </w:r>
    </w:p>
    <w:p w14:paraId="0AEE29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184          jdbcTemplate.update(sql.toString(), params.toArray());</w:t>
      </w:r>
    </w:p>
    <w:p w14:paraId="657184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185          return R.ok(new HashMap&lt;String, Object&gt;(), "更新成功");</w:t>
      </w:r>
    </w:p>
    <w:p w14:paraId="4743C0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186      }</w:t>
      </w:r>
    </w:p>
    <w:p w14:paraId="100EA2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  @DeleteMapping("/{id}")</w:t>
      </w:r>
    </w:p>
    <w:p w14:paraId="34B6C0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190      public R&lt;Map&lt;String, Object&gt;&gt; delete(@PathVariable int id) {</w:t>
      </w:r>
    </w:p>
    <w:p w14:paraId="4BFB55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        jdbcTemplate.update("DELETE FROM site_new_build_candidates WHERE id = ?", id);</w:t>
      </w:r>
    </w:p>
    <w:p w14:paraId="077DEB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192          return R.ok(new HashMap&lt;String, Object&gt;(), "删除成功");</w:t>
      </w:r>
    </w:p>
    <w:p w14:paraId="6565B5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193      }</w:t>
      </w:r>
    </w:p>
    <w:p w14:paraId="65D44E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196      @DeleteMapping("/clear")</w:t>
      </w:r>
    </w:p>
    <w:p w14:paraId="0BB725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197      public R&lt;Map&lt;String, Object&gt;&gt; clear() {</w:t>
      </w:r>
    </w:p>
    <w:p w14:paraId="68E665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198          jdbcTemplate.update("DELETE FROM site_new_build_candidates");</w:t>
      </w:r>
    </w:p>
    <w:p w14:paraId="5B96BB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199          return R.ok(new HashMap&lt;String, Object&gt;(), "已清空所有候选点");</w:t>
      </w:r>
    </w:p>
    <w:p w14:paraId="1F5481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200      }</w:t>
      </w:r>
    </w:p>
    <w:p w14:paraId="320CA8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208      @PostMapping("/auto-generate")</w:t>
      </w:r>
    </w:p>
    <w:p w14:paraId="2990A0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209      public R&lt;Map&lt;String, Object&gt;&gt; autoGenerate(@RequestBody Map&lt;String, Object&gt; params) {</w:t>
      </w:r>
    </w:p>
    <w:p w14:paraId="134F2C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210          double minLng = dbl(params.get("minLng"), 110.26);</w:t>
      </w:r>
    </w:p>
    <w:p w14:paraId="0D7E4B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211          double maxLng = dbl(params.get("maxLng"), 110.99);</w:t>
      </w:r>
    </w:p>
    <w:p w14:paraId="0EDA2D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212          double minLat = dbl(params.get("minLat"), 30.42);</w:t>
      </w:r>
    </w:p>
    <w:p w14:paraId="146FB4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213          double maxLat = dbl(params.get("maxLat"), 31.09);</w:t>
      </w:r>
    </w:p>
    <w:p w14:paraId="57B0A3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214          double step = dbl(params.get("step"), 0.03); // 约3km</w:t>
      </w:r>
    </w:p>
    <w:p w14:paraId="01E6D0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215          double maxDistKm = dbl(params.get("maxDistKm"), 5.0);</w:t>
      </w:r>
    </w:p>
    <w:p w14:paraId="6B88B6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218          List&lt;Map&lt;String, Object&gt;&gt; barns = jdbcTemplate.queryForList(</w:t>
      </w:r>
    </w:p>
    <w:p w14:paraId="162338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219              "SELECT longitude, latitude, township, village FROM kf_basedata WHERE longitude &gt; 0 AND latitude &gt; 0");</w:t>
      </w:r>
    </w:p>
    <w:p w14:paraId="588E34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220          if (barns.isEmpty()) return R.fail("无现有烤房坐标数据");</w:t>
      </w:r>
    </w:p>
    <w:p w14:paraId="17689E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223          int inserted = 0;</w:t>
      </w:r>
    </w:p>
    <w:p w14:paraId="13C116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224          int total = 0;</w:t>
      </w:r>
    </w:p>
    <w:p w14:paraId="147B2A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225          List&lt;Object[]&gt; batch = new ArrayList&lt;&gt;();</w:t>
      </w:r>
    </w:p>
    <w:p w14:paraId="59D45D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226          for (double lat = minLat; lat &lt;= maxLat; lat += step) {</w:t>
      </w:r>
    </w:p>
    <w:p w14:paraId="6CAB00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227              for (double lng = minLng; lng &lt;= maxLng; lng += step) {</w:t>
      </w:r>
    </w:p>
    <w:p w14:paraId="45F7F6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228                  total++;</w:t>
      </w:r>
    </w:p>
    <w:p w14:paraId="3D5503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230                  double minDist = Double.MAX_VALUE;</w:t>
      </w:r>
    </w:p>
    <w:p w14:paraId="78B163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231                  String nearTown = "";</w:t>
      </w:r>
    </w:p>
    <w:p w14:paraId="1F49C6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232                  String nearVillage = "";</w:t>
      </w:r>
    </w:p>
    <w:p w14:paraId="638574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233                  for (Map&lt;String, Object&gt; b : barns) {</w:t>
      </w:r>
    </w:p>
    <w:p w14:paraId="1042E8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234                      double blng = ((Number) b.get("longitude")).doubleValue();</w:t>
      </w:r>
    </w:p>
    <w:p w14:paraId="42216F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235                      double blat = ((Number) b.get("latitude")).doubleValue();</w:t>
      </w:r>
    </w:p>
    <w:p w14:paraId="3266C0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236                      double d = haversineKm(lat, lng, blat, blng);</w:t>
      </w:r>
    </w:p>
    <w:p w14:paraId="733782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237                      if (d &lt; minDist) {</w:t>
      </w:r>
    </w:p>
    <w:p w14:paraId="084B44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238                          minDist = d;</w:t>
      </w:r>
    </w:p>
    <w:p w14:paraId="410439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239                          nearTown = str(b.get("township"), "");</w:t>
      </w:r>
    </w:p>
    <w:p w14:paraId="345E8B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240                          nearVillage = str(b.get("village"), "");</w:t>
      </w:r>
    </w:p>
    <w:p w14:paraId="5C0849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241                      }</w:t>
      </w:r>
    </w:p>
    <w:p w14:paraId="48E54E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242                  }</w:t>
      </w:r>
    </w:p>
    <w:p w14:paraId="7F192A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243                  if (minDist &lt;= maxDistKm) {</w:t>
      </w:r>
    </w:p>
    <w:p w14:paraId="52C3C9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244                      String name = String.format("候选点-%s-%s", nearTown, String.format("%.3f,%.3f", lng, lat));</w:t>
      </w:r>
    </w:p>
    <w:p w14:paraId="1C6940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245                      batch.add(new Object[]{name, nearTown, nearVillage, lng, lat, "待评估"});</w:t>
      </w:r>
    </w:p>
    <w:p w14:paraId="34F0C6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246                  }</w:t>
      </w:r>
    </w:p>
    <w:p w14:paraId="2A6940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247              }</w:t>
      </w:r>
    </w:p>
    <w:p w14:paraId="53FB89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248          }</w:t>
      </w:r>
    </w:p>
    <w:p w14:paraId="0E48C0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251          for (Object[] row : batch) {</w:t>
      </w:r>
    </w:p>
    <w:p w14:paraId="183819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252              try {</w:t>
      </w:r>
    </w:p>
    <w:p w14:paraId="6FE1B1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253                  jdbcTemplate.update(</w:t>
      </w:r>
    </w:p>
    <w:p w14:paraId="02DBCB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254                      "INSERT INTO site_new_build_candidates (candidate_name, township, village, longitude, latitude, status) VALUES (?,?,?,?,?,?)",</w:t>
      </w:r>
    </w:p>
    <w:p w14:paraId="139E33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255                      row);</w:t>
      </w:r>
    </w:p>
    <w:p w14:paraId="36D5AA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256                  inserted++;</w:t>
      </w:r>
    </w:p>
    <w:p w14:paraId="1AF68A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257              } catch (Exception ignored) {}</w:t>
      </w:r>
    </w:p>
    <w:p w14:paraId="5FF39F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258          }</w:t>
      </w:r>
    </w:p>
    <w:p w14:paraId="214C14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260          Map&lt;String, Object&gt; result = new LinkedHashMap&lt;&gt;();</w:t>
      </w:r>
    </w:p>
    <w:p w14:paraId="359776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261          result.put("gridTotal", total);</w:t>
      </w:r>
    </w:p>
    <w:p w14:paraId="54C6CD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262          result.put("inserted", inserted);</w:t>
      </w:r>
    </w:p>
    <w:p w14:paraId="0EEAEC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263          result.put("msg", "网格生成" + total + "个点，筛选出" + inserted + "个候选点（距现有烤房" + maxDistKm + "km内）");</w:t>
      </w:r>
    </w:p>
    <w:p w14:paraId="4EDC42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264          return R.ok(result);</w:t>
      </w:r>
    </w:p>
    <w:p w14:paraId="386030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265      }</w:t>
      </w:r>
    </w:p>
    <w:p w14:paraId="025D81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273      @PostMapping("/evaluate")</w:t>
      </w:r>
    </w:p>
    <w:p w14:paraId="349FF1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274      public R&lt;Map&lt;String, Object&gt;&gt; evaluate(@RequestBody(required = false) Map&lt;String, Object&gt; params) {</w:t>
      </w:r>
    </w:p>
    <w:p w14:paraId="247C49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275          if (params == null) params = new HashMap&lt;&gt;();</w:t>
      </w:r>
    </w:p>
    <w:p w14:paraId="120CD9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276          double alpha = dbl(params.get("alpha"), AHP_ALPHA);</w:t>
      </w:r>
    </w:p>
    <w:p w14:paraId="6DD141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279          double[] ahpW = AHP_WEIGHTS.clone();</w:t>
      </w:r>
    </w:p>
    <w:p w14:paraId="6105A8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280          String[] wKeys = {"wTerrain", "wHydro", "wPower", "wTraffic", "wTobacco", "wEnvironment", "wCluster", "wCost"};</w:t>
      </w:r>
    </w:p>
    <w:p w14:paraId="1B926E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281          for (int i = 0; i &lt; wKeys.length; i++) {</w:t>
      </w:r>
    </w:p>
    <w:p w14:paraId="4A944B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282              if (params.containsKey(wKeys[i])) ahpW[i] = dbl(params.get(wKeys[i]), ahpW[i]);</w:t>
      </w:r>
    </w:p>
    <w:p w14:paraId="74CEF8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283          }</w:t>
      </w:r>
    </w:p>
    <w:p w14:paraId="163547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286          List&lt;Map&lt;String, Object&gt;&gt; candidates = jdbcTemplate.queryForList(</w:t>
      </w:r>
    </w:p>
    <w:p w14:paraId="773908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287              "SELECT * FROM site_new_build_candidates WHERE status != '已选定'");</w:t>
      </w:r>
    </w:p>
    <w:p w14:paraId="44F52D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288          if (candidates.isEmpty()) return R.fail("暂无候选点，请先添加或自动生成");</w:t>
      </w:r>
    </w:p>
    <w:p w14:paraId="094971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291          List&lt;Map&lt;String, Object&gt;&gt; barns = jdbcTemplate.queryForList(</w:t>
      </w:r>
    </w:p>
    <w:p w14:paraId="26028D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292              "SELECT longitude, latitude, altitude, township FROM kf_basedata WHERE longitude &gt; 0 AND latitude &gt; 0");</w:t>
      </w:r>
    </w:p>
    <w:p w14:paraId="00D1C1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293          double[][] barnPos = new double[barns.size()][2];</w:t>
      </w:r>
    </w:p>
    <w:p w14:paraId="4D6581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294          for (int i = 0; i &lt; barns.size(); i++) {</w:t>
      </w:r>
    </w:p>
    <w:p w14:paraId="011BB9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295              barnPos[i][0] = ((Number) barns.get(i).get("longitude")).doubleValue();</w:t>
      </w:r>
    </w:p>
    <w:p w14:paraId="7B359A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296              barnPos[i][1] = ((Number) barns.get(i).get("latitude")).doubleValue();</w:t>
      </w:r>
    </w:p>
    <w:p w14:paraId="0B8B53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297          }</w:t>
      </w:r>
    </w:p>
    <w:p w14:paraId="3530E0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300          Map&lt;String, double[]&gt; townCenters = new HashMap&lt;&gt;();</w:t>
      </w:r>
    </w:p>
    <w:p w14:paraId="724B3C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301          for (Map&lt;String, Object&gt; b : barns) {</w:t>
      </w:r>
    </w:p>
    <w:p w14:paraId="4B26FC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302              String town = str(b.get("township"), "");</w:t>
      </w:r>
    </w:p>
    <w:p w14:paraId="58F059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303              if (town.isEmpty()) continue;</w:t>
      </w:r>
    </w:p>
    <w:p w14:paraId="423DC9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304              double lng = ((Number) b.get("longitude")).doubleValue();</w:t>
      </w:r>
    </w:p>
    <w:p w14:paraId="777171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305              double lat = ((Number) b.get("latitude")).doubleValue();</w:t>
      </w:r>
    </w:p>
    <w:p w14:paraId="58249A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306              double[] c = townCenters.get(town);</w:t>
      </w:r>
    </w:p>
    <w:p w14:paraId="0DD3EC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307              if (c == null) townCenters.put(town, new double[]{lng, lat, 1});</w:t>
      </w:r>
    </w:p>
    <w:p w14:paraId="36AFBA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308              else { c[0] += lng; c[1] += lat; c[2] += 1; }</w:t>
      </w:r>
    </w:p>
    <w:p w14:paraId="4D5120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309          }</w:t>
      </w:r>
    </w:p>
    <w:p w14:paraId="41B55A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310          for (Map.Entry&lt;String, double[]&gt; e : townCenters.entrySet()) {</w:t>
      </w:r>
    </w:p>
    <w:p w14:paraId="1F4708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311              double[] c = e.getValue();</w:t>
      </w:r>
    </w:p>
    <w:p w14:paraId="773D77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312              c[0] /= c[2]; c[1] /= c[2];</w:t>
      </w:r>
    </w:p>
    <w:p w14:paraId="3FD1F2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313          }</w:t>
      </w:r>
    </w:p>
    <w:p w14:paraId="2BA0BA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316          int n = candidates.size();</w:t>
      </w:r>
    </w:p>
    <w:p w14:paraId="608A22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317          double[][] scores = new double[n][8];</w:t>
      </w:r>
    </w:p>
    <w:p w14:paraId="4A9B72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318          int[] ids = new int[n];</w:t>
      </w:r>
    </w:p>
    <w:p w14:paraId="493E98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319          for (int i = 0; i &lt; n; i++) {</w:t>
      </w:r>
    </w:p>
    <w:p w14:paraId="57976C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320              Map&lt;String, Object&gt; c = candidates.get(i);</w:t>
      </w:r>
    </w:p>
    <w:p w14:paraId="47FE46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321              ids[i] = ((Number) c.get("id")).intValue();</w:t>
      </w:r>
    </w:p>
    <w:p w14:paraId="694BB1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322              double lng = ((Number) c.get("longitude")).doubleValue();</w:t>
      </w:r>
    </w:p>
    <w:p w14:paraId="4D0324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323              double lat = ((Number) c.get("latitude")).doubleValue();</w:t>
      </w:r>
    </w:p>
    <w:p w14:paraId="401123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324              String township = str(c.get("township"), "");</w:t>
      </w:r>
    </w:p>
    <w:p w14:paraId="2176E0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326              scores[i][0] = scoreTerrain(c, lng, lat, barnPos);          // 地形地势</w:t>
      </w:r>
    </w:p>
    <w:p w14:paraId="116731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327              scores[i][1] = scoreHydro(c);                                // 水文条件</w:t>
      </w:r>
    </w:p>
    <w:p w14:paraId="261BD5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328              scores[i][2] = scorePower(c);                                // 电力保障</w:t>
      </w:r>
    </w:p>
    <w:p w14:paraId="799909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329              scores[i][3] = scoreTraffic(c);                              // 交通条件</w:t>
      </w:r>
    </w:p>
    <w:p w14:paraId="5A624E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330              scores[i][4] = scoreTobaccoMatch(c, lng, lat, barnPos);      // 烟田匹配</w:t>
      </w:r>
    </w:p>
    <w:p w14:paraId="38B780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331              scores[i][5] = scoreEnvironment(c);                          // 环境安全</w:t>
      </w:r>
    </w:p>
    <w:p w14:paraId="3B4E0C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332              scores[i][6] = scoreCluster(lng, lat, barnPos);              // 集群效益</w:t>
      </w:r>
    </w:p>
    <w:p w14:paraId="39E512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333              scores[i][7] = scoreCost(c);                                 // 成本经济</w:t>
      </w:r>
    </w:p>
    <w:p w14:paraId="613F8E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334          }</w:t>
      </w:r>
    </w:p>
    <w:p w14:paraId="740B98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337          double[] entropyW = entropyWeights(scores);</w:t>
      </w:r>
    </w:p>
    <w:p w14:paraId="3294C2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340          double[] combinedW = new double[8];</w:t>
      </w:r>
    </w:p>
    <w:p w14:paraId="3A772A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341          for (int j = 0; j &lt; 8; j++) {</w:t>
      </w:r>
    </w:p>
    <w:p w14:paraId="342CED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342              combinedW[j] = alpha * ahpW[j] + (1 - alpha) * entropyW[j];</w:t>
      </w:r>
    </w:p>
    <w:p w14:paraId="51C592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343          }</w:t>
      </w:r>
    </w:p>
    <w:p w14:paraId="635EB1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346          double[] topsisC = topsis(scores, combinedW);</w:t>
      </w:r>
    </w:p>
    <w:p w14:paraId="017312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349          double[] ahpScore = new double[n];</w:t>
      </w:r>
    </w:p>
    <w:p w14:paraId="33351A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350          for (int i = 0; i &lt; n; i++) {</w:t>
      </w:r>
    </w:p>
    <w:p w14:paraId="54502F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351              double s = 0;</w:t>
      </w:r>
    </w:p>
    <w:p w14:paraId="5864A2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352              for (int j = 0; j &lt; 8; j++) s += ahpW[j] * scores[i][j];</w:t>
      </w:r>
    </w:p>
    <w:p w14:paraId="6FD134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353              ahpScore[i] = Math.round(s * 100.0) / 100.0;</w:t>
      </w:r>
    </w:p>
    <w:p w14:paraId="0C25B5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354          }</w:t>
      </w:r>
    </w:p>
    <w:p w14:paraId="4C9254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357          Integer[] order = new Integer[n];</w:t>
      </w:r>
    </w:p>
    <w:p w14:paraId="40B691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358          for (int i = 0; i &lt; n; i++) order[i] = i;</w:t>
      </w:r>
    </w:p>
    <w:p w14:paraId="43C6A4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359          Arrays.sort(order, (a, b) -&gt; Double.compare(topsisC[b], topsisC[a]));</w:t>
      </w:r>
    </w:p>
    <w:p w14:paraId="0911E0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360          int[] rank = new int[n];</w:t>
      </w:r>
    </w:p>
    <w:p w14:paraId="57375B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361          for (int r = 0; r &lt; n; r++) rank[order[r]] = r + 1;</w:t>
      </w:r>
    </w:p>
    <w:p w14:paraId="368FAB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363          int success = 0;</w:t>
      </w:r>
    </w:p>
    <w:p w14:paraId="56D456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364          for (int i = 0; i &lt; n; i++) {</w:t>
      </w:r>
    </w:p>
    <w:p w14:paraId="36F3BF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365              try {</w:t>
      </w:r>
    </w:p>
    <w:p w14:paraId="3F6C8C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366                  String level = getLevel(ahpScore[i]);</w:t>
      </w:r>
    </w:p>
    <w:p w14:paraId="2C6D28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367                  jdbcTemplate.update(</w:t>
      </w:r>
    </w:p>
    <w:p w14:paraId="5BE170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368                      "UPDATE site_new_build_candidates SET score_terrain=?, score_hydro=?, score_power=?, " +</w:t>
      </w:r>
    </w:p>
    <w:p w14:paraId="49B1A2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369                      "score_traffic=?, score_tobacco_match=?, score_environment=?, score_cluster=?, score_cost=?, " +</w:t>
      </w:r>
    </w:p>
    <w:p w14:paraId="02DC05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370                      "ahp_weight=?, topsis_score=?, ranking=?, total_score=?, suitability_level=?, status='已评估' WHERE id=?",</w:t>
      </w:r>
    </w:p>
    <w:p w14:paraId="7E4104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371                      round1(scores[i][0]), round1(scores[i][1]), round1(scores[i][2]),</w:t>
      </w:r>
    </w:p>
    <w:p w14:paraId="568111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372                      round1(scores[i][3]), round1(scores[i][4]), round1(scores[i][5]),</w:t>
      </w:r>
    </w:p>
    <w:p w14:paraId="5983A1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373                      round1(scores[i][6]), round1(scores[i][7]),</w:t>
      </w:r>
    </w:p>
    <w:p w14:paraId="213F2A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374                      ahpScore[i], round4(topsisC[i]), rank[i], ahpScore[i], level, ids[i]);</w:t>
      </w:r>
    </w:p>
    <w:p w14:paraId="74FB4A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375                  success++;</w:t>
      </w:r>
    </w:p>
    <w:p w14:paraId="2F3A3F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376              } catch (Exception ignored) {}</w:t>
      </w:r>
    </w:p>
    <w:p w14:paraId="76B702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377          }</w:t>
      </w:r>
    </w:p>
    <w:p w14:paraId="2B5BED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379          Map&lt;String, Object&gt; result = new LinkedHashMap&lt;&gt;();</w:t>
      </w:r>
    </w:p>
    <w:p w14:paraId="12B175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380          result.put("success", success);</w:t>
      </w:r>
    </w:p>
    <w:p w14:paraId="7C6414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381          result.put("total", n);</w:t>
      </w:r>
    </w:p>
    <w:p w14:paraId="6CD4E8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382          result.put("ahpWeights", ahpW);</w:t>
      </w:r>
    </w:p>
    <w:p w14:paraId="4DFB46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383          result.put("entropyWeights", roundArr(entropyW));</w:t>
      </w:r>
    </w:p>
    <w:p w14:paraId="518EDB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384          result.put("combinedWeights", roundArr(combinedW));</w:t>
      </w:r>
    </w:p>
    <w:p w14:paraId="2F1AE9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385          result.put("msg", "AHP+熵权法+TOPSIS评价完成，共评估" + success + "个候选点");</w:t>
      </w:r>
    </w:p>
    <w:p w14:paraId="10EC9B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386          return R.ok(result);</w:t>
      </w:r>
    </w:p>
    <w:p w14:paraId="57C2D2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387      }</w:t>
      </w:r>
    </w:p>
    <w:p w14:paraId="657F07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392      private double scoreTerrain(Map&lt;String, Object&gt; c, double lng, double lat, double[][] barnPos) {</w:t>
      </w:r>
    </w:p>
    <w:p w14:paraId="097F5A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393          double altScore;</w:t>
      </w:r>
    </w:p>
    <w:p w14:paraId="1C61E8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394          Object altObj = c.get("altitude");</w:t>
      </w:r>
    </w:p>
    <w:p w14:paraId="3C14CD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395          if (altObj != null &amp;&amp; ((Number) altObj).doubleValue() &gt; 0) {</w:t>
      </w:r>
    </w:p>
    <w:p w14:paraId="7DFC60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396              double alt = ((Number) altObj).doubleValue();</w:t>
      </w:r>
    </w:p>
    <w:p w14:paraId="6BD4FB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398              if (alt &gt;= 800 &amp;&amp; alt &lt;= 1400) altScore = 100;</w:t>
      </w:r>
    </w:p>
    <w:p w14:paraId="06F866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399              else if (alt &lt; 800) altScore = 100 * Math.exp(-Math.pow((alt - 800) / 300, 2));</w:t>
      </w:r>
    </w:p>
    <w:p w14:paraId="405542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400              else altScore = 100 * Math.exp(-Math.pow((alt - 1400) / 400, 2));</w:t>
      </w:r>
    </w:p>
    <w:p w14:paraId="48692E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401          } else {</w:t>
      </w:r>
    </w:p>
    <w:p w14:paraId="420113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403              double sum = 0; int cnt = 0;</w:t>
      </w:r>
    </w:p>
    <w:p w14:paraId="273E89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404              for (double[] b : barnPos) {</w:t>
      </w:r>
    </w:p>
    <w:p w14:paraId="5E8B3C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405                  double d = haversineKm(lat, lng, b[1], b[0]);</w:t>
      </w:r>
    </w:p>
    <w:p w14:paraId="32D15D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406                  if (d &lt;= 3.0) { sum += 1100; cnt++; }</w:t>
      </w:r>
    </w:p>
    <w:p w14:paraId="148596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407              }</w:t>
      </w:r>
    </w:p>
    <w:p w14:paraId="7511DE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408              altScore = cnt &gt; 0 ? 100 : 70;</w:t>
      </w:r>
    </w:p>
    <w:p w14:paraId="5A03D9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409          }</w:t>
      </w:r>
    </w:p>
    <w:p w14:paraId="3D73B8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411          double slopeScore;</w:t>
      </w:r>
    </w:p>
    <w:p w14:paraId="7307BA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412          Object slopeObj = c.get("slope_degree");</w:t>
      </w:r>
    </w:p>
    <w:p w14:paraId="1068CA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413          if (slopeObj != null &amp;&amp; ((Number) slopeObj).doubleValue() &gt;= 0) {</w:t>
      </w:r>
    </w:p>
    <w:p w14:paraId="42B535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414              double slope = ((Number) slopeObj).doubleValue();</w:t>
      </w:r>
    </w:p>
    <w:p w14:paraId="458E80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415              if (slope &lt;= 15) slopeScore = 100;                    // 方案要求 ≤15°</w:t>
      </w:r>
    </w:p>
    <w:p w14:paraId="05E2F4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416              else if (slope &lt;= 25) slopeScore = 100 - (slope - 15) * 5.0;</w:t>
      </w:r>
    </w:p>
    <w:p w14:paraId="75611C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417              else slopeScore = 30;</w:t>
      </w:r>
    </w:p>
    <w:p w14:paraId="7CDF65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418          } else {</w:t>
      </w:r>
    </w:p>
    <w:p w14:paraId="1EBD31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419              slopeScore = 70;</w:t>
      </w:r>
    </w:p>
    <w:p w14:paraId="3986E3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420          }</w:t>
      </w:r>
    </w:p>
    <w:p w14:paraId="23C9A9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421          return 0.6 * altScore + 0.4 * slopeScore;</w:t>
      </w:r>
    </w:p>
    <w:p w14:paraId="13A17C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422      }</w:t>
      </w:r>
    </w:p>
    <w:p w14:paraId="6EA774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425      private double scoreHydro(Map&lt;String, Object&gt; c) {</w:t>
      </w:r>
    </w:p>
    <w:p w14:paraId="77BC6B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426          double waterScore = 70;</w:t>
      </w:r>
    </w:p>
    <w:p w14:paraId="2E4C88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427          Object wObj = c.get("distance_water");</w:t>
      </w:r>
    </w:p>
    <w:p w14:paraId="78F9DC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428          if (wObj != null) {</w:t>
      </w:r>
    </w:p>
    <w:p w14:paraId="38949D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429              double d = ((Number) wObj).doubleValue();</w:t>
      </w:r>
    </w:p>
    <w:p w14:paraId="154F13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430              if (d &lt;= 0) waterScore = 60;              // 紧邻水体，积水风险</w:t>
      </w:r>
    </w:p>
    <w:p w14:paraId="67400B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431              else if (d &lt;= 300) waterScore = 95;       // 水源充足且无积水</w:t>
      </w:r>
    </w:p>
    <w:p w14:paraId="26EB8E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432              else if (d &lt;= 1500) waterScore = 80;</w:t>
      </w:r>
    </w:p>
    <w:p w14:paraId="7C5110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433              else if (d &lt;= 3000) waterScore = 60;</w:t>
      </w:r>
    </w:p>
    <w:p w14:paraId="6F0D89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434              else waterScore = 40;                     // 水源过远</w:t>
      </w:r>
    </w:p>
    <w:p w14:paraId="69AF6E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435          }</w:t>
      </w:r>
    </w:p>
    <w:p w14:paraId="453BD9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437          String landType = str(c.get("land_type"), "");</w:t>
      </w:r>
    </w:p>
    <w:p w14:paraId="58A385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438          if ("坡地".equals(landType)) waterScore = Math.min(100, waterScore + 5);   // 排水好</w:t>
      </w:r>
    </w:p>
    <w:p w14:paraId="613424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439          else if ("平地".equals(landType)) waterScore = Math.min(100, waterScore + 2);</w:t>
      </w:r>
    </w:p>
    <w:p w14:paraId="382430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440          else if ("洼地".equals(landType)) waterScore = Math.max(30, waterScore - 15); // 易积水</w:t>
      </w:r>
    </w:p>
    <w:p w14:paraId="374106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441          return waterScore;</w:t>
      </w:r>
    </w:p>
    <w:p w14:paraId="06D9CA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442      }</w:t>
      </w:r>
    </w:p>
    <w:p w14:paraId="6D28B7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445      private double scorePower(Map&lt;String, Object&gt; c) {</w:t>
      </w:r>
    </w:p>
    <w:p w14:paraId="425178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446          Object pObj = c.get("distance_power");</w:t>
      </w:r>
    </w:p>
    <w:p w14:paraId="04C284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447          if (pObj == null) return 70;</w:t>
      </w:r>
    </w:p>
    <w:p w14:paraId="4BF7A3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448          double d = ((Number) pObj).doubleValue();</w:t>
      </w:r>
    </w:p>
    <w:p w14:paraId="0DDA24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449          if (d &lt;= 200) return 100;</w:t>
      </w:r>
    </w:p>
    <w:p w14:paraId="32A876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450          if (d &lt;= 1000) return 80;</w:t>
      </w:r>
    </w:p>
    <w:p w14:paraId="6649F7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451          if (d &lt;= 3000) return 60;</w:t>
      </w:r>
    </w:p>
    <w:p w14:paraId="5755F8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452          return 40;</w:t>
      </w:r>
    </w:p>
    <w:p w14:paraId="59103F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453      }</w:t>
      </w:r>
    </w:p>
    <w:p w14:paraId="33FB08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456      private double scoreTraffic(Map&lt;String, Object&gt; c) {</w:t>
      </w:r>
    </w:p>
    <w:p w14:paraId="3F47DD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457          Object rObj = c.get("distance_road");</w:t>
      </w:r>
    </w:p>
    <w:p w14:paraId="74A181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458          if (rObj == null) return 70;</w:t>
      </w:r>
    </w:p>
    <w:p w14:paraId="3D89C5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459          double d = ((Number) rObj).doubleValue();</w:t>
      </w:r>
    </w:p>
    <w:p w14:paraId="359529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460          if (d &lt;= 200) return 100;</w:t>
      </w:r>
    </w:p>
    <w:p w14:paraId="58B747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461          if (d &lt;= 1000) return 80;</w:t>
      </w:r>
    </w:p>
    <w:p w14:paraId="782DDF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462          if (d &lt;= 3000) return 60;</w:t>
      </w:r>
    </w:p>
    <w:p w14:paraId="568E1B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463          return 40;</w:t>
      </w:r>
    </w:p>
    <w:p w14:paraId="64F1C3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464      }</w:t>
      </w:r>
    </w:p>
    <w:p w14:paraId="345ACD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467      private double scoreTobaccoMatch(Map&lt;String, Object&gt; c, double lng, double lat, double[][] barnPos) {</w:t>
      </w:r>
    </w:p>
    <w:p w14:paraId="01E0F8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468          double areaScore = 60;</w:t>
      </w:r>
    </w:p>
    <w:p w14:paraId="50E58B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469          Object tObj = c.get("tobacco_area");</w:t>
      </w:r>
    </w:p>
    <w:p w14:paraId="62F515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470          if (tObj != null) {</w:t>
      </w:r>
    </w:p>
    <w:p w14:paraId="1C542E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471              double area = ((Number) tObj).doubleValue();</w:t>
      </w:r>
    </w:p>
    <w:p w14:paraId="3CDDE8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472              if (area &gt;= 200) areaScore = 100;</w:t>
      </w:r>
    </w:p>
    <w:p w14:paraId="287D42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473              else if (area &gt;= 100) areaScore = 85;</w:t>
      </w:r>
    </w:p>
    <w:p w14:paraId="6256A7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474              else if (area &gt;= 50) areaScore = 70;</w:t>
      </w:r>
    </w:p>
    <w:p w14:paraId="56616A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475              else if (area &gt;= 20) areaScore = 55;</w:t>
      </w:r>
    </w:p>
    <w:p w14:paraId="64A4F6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476              else areaScore = 40;</w:t>
      </w:r>
    </w:p>
    <w:p w14:paraId="5BBC19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477          }</w:t>
      </w:r>
    </w:p>
    <w:p w14:paraId="03F3C0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479          double minDist = Double.MAX_VALUE;</w:t>
      </w:r>
    </w:p>
    <w:p w14:paraId="14C984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480          for (double[] b : barnPos) {</w:t>
      </w:r>
    </w:p>
    <w:p w14:paraId="7F0149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481              double d = haversineKm(lat, lng, b[1], b[0]);</w:t>
      </w:r>
    </w:p>
    <w:p w14:paraId="35CEE5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482              if (d &lt; minDist) minDist = d;</w:t>
      </w:r>
    </w:p>
    <w:p w14:paraId="1E9976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483          }</w:t>
      </w:r>
    </w:p>
    <w:p w14:paraId="2E6435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484          double distScore;</w:t>
      </w:r>
    </w:p>
    <w:p w14:paraId="34373F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485          if (minDist == Double.MAX_VALUE) distScore = 60;</w:t>
      </w:r>
    </w:p>
    <w:p w14:paraId="25892D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486          else if (minDist &lt;= 1.0) distScore = 100;</w:t>
      </w:r>
    </w:p>
    <w:p w14:paraId="620E41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487          else if (minDist &lt;= 3.0) distScore = 85;</w:t>
      </w:r>
    </w:p>
    <w:p w14:paraId="62486D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488          else if (minDist &lt;= 5.0) distScore = 65;</w:t>
      </w:r>
    </w:p>
    <w:p w14:paraId="22F7C6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489          else distScore = 45;</w:t>
      </w:r>
    </w:p>
    <w:p w14:paraId="5D6E61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490          return 0.7 * areaScore + 0.3 * distScore;</w:t>
      </w:r>
    </w:p>
    <w:p w14:paraId="52A231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491      }</w:t>
      </w:r>
    </w:p>
    <w:p w14:paraId="79BBD6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493      /** 环境安全：与民房/仓库距离、防火条件（用土地类型+区位近似） */</w:t>
      </w:r>
    </w:p>
    <w:p w14:paraId="3A7FE7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494      private double scoreEnvironment(Map&lt;String, Object&gt; c) {</w:t>
      </w:r>
    </w:p>
    <w:p w14:paraId="4DDBCB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495          String landType = str(c.get("land_type"), "");</w:t>
      </w:r>
    </w:p>
    <w:p w14:paraId="25A05B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496          double base = 70;</w:t>
      </w:r>
    </w:p>
    <w:p w14:paraId="62ABB8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497          if ("荒地".equals(landType)) base = 90;        // 远离民房，防火条件好</w:t>
      </w:r>
    </w:p>
    <w:p w14:paraId="5083D6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498          else if ("坡地".equals(landType)) base = 80;</w:t>
      </w:r>
    </w:p>
    <w:p w14:paraId="0910FF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499          else if ("平地".equals(landType)) base = 65;   // 靠近村庄</w:t>
      </w:r>
    </w:p>
    <w:p w14:paraId="10F813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500          else if ("林地".equals(landType)) base = 45;   // 防火风险高</w:t>
      </w:r>
    </w:p>
    <w:p w14:paraId="640DAB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501          return base;</w:t>
      </w:r>
    </w:p>
    <w:p w14:paraId="2B4A3C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502      }</w:t>
      </w:r>
    </w:p>
    <w:p w14:paraId="3C1D36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505      private double scoreCluster(double lng, double lat, double[][] barnPos) {</w:t>
      </w:r>
    </w:p>
    <w:p w14:paraId="5EF7E3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506          int count = 0;</w:t>
      </w:r>
    </w:p>
    <w:p w14:paraId="3B22C2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507          for (double[] b : barnPos) {</w:t>
      </w:r>
    </w:p>
    <w:p w14:paraId="1A25FE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508              if (haversineKm(lat, lng, b[1], b[0]) &lt;= 2.0) count++;</w:t>
      </w:r>
    </w:p>
    <w:p w14:paraId="3F877C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509          }</w:t>
      </w:r>
    </w:p>
    <w:p w14:paraId="612FCA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510          if (count &gt;= 5 &amp;&amp; count &lt;= 20) return 100;</w:t>
      </w:r>
    </w:p>
    <w:p w14:paraId="6B316E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511          if (count &lt; 5) return Math.min(100, 40 + count * 12);</w:t>
      </w:r>
    </w:p>
    <w:p w14:paraId="07E770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512          return Math.max(50, 100 - (count - 20) * 2);</w:t>
      </w:r>
    </w:p>
    <w:p w14:paraId="57BBB1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513      }</w:t>
      </w:r>
    </w:p>
    <w:p w14:paraId="23E359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516      private double scoreCost(Map&lt;String, Object&gt; c) {</w:t>
      </w:r>
    </w:p>
    <w:p w14:paraId="7E13C7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517          String landType = str(c.get("land_type"), "");</w:t>
      </w:r>
    </w:p>
    <w:p w14:paraId="73215C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518          double landScore;</w:t>
      </w:r>
    </w:p>
    <w:p w14:paraId="4C758A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519          switch (landType) {</w:t>
      </w:r>
    </w:p>
    <w:p w14:paraId="67EF53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520              case "荒地": landScore = 100; break;   // 获取成本低</w:t>
      </w:r>
    </w:p>
    <w:p w14:paraId="3E8D22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521              case "坡地": landScore = 80; break;</w:t>
      </w:r>
    </w:p>
    <w:p w14:paraId="30C022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522              case "平地": landScore = 70; break;</w:t>
      </w:r>
    </w:p>
    <w:p w14:paraId="507644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523              case "林地": landScore = 50; break;    // 成本高</w:t>
      </w:r>
    </w:p>
    <w:p w14:paraId="64EDD9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524              default: landScore = 75;</w:t>
      </w:r>
    </w:p>
    <w:p w14:paraId="28219F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525          }</w:t>
      </w:r>
    </w:p>
    <w:p w14:paraId="01BB54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526          double areaScore = 70;</w:t>
      </w:r>
    </w:p>
    <w:p w14:paraId="2FCA2D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527          Object aObj = c.get("area_sqm");</w:t>
      </w:r>
    </w:p>
    <w:p w14:paraId="777F34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528          if (aObj != null) {</w:t>
      </w:r>
    </w:p>
    <w:p w14:paraId="401EB4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529              double area = ((Number) aObj).doubleValue();</w:t>
      </w:r>
    </w:p>
    <w:p w14:paraId="071006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530              if (area &gt;= 500) areaScore = 100;      // 规模经济</w:t>
      </w:r>
    </w:p>
    <w:p w14:paraId="166EDF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531              else if (area &gt;= 200) areaScore = 85;</w:t>
      </w:r>
    </w:p>
    <w:p w14:paraId="7BB372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532              else if (area &gt;= 100) areaScore = 70;</w:t>
      </w:r>
    </w:p>
    <w:p w14:paraId="43B905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533              else areaScore = 55;</w:t>
      </w:r>
    </w:p>
    <w:p w14:paraId="32D092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534          }</w:t>
      </w:r>
    </w:p>
    <w:p w14:paraId="7B63C3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535          return 0.6 * landScore + 0.4 * areaScore;</w:t>
      </w:r>
    </w:p>
    <w:p w14:paraId="700D95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536      }</w:t>
      </w:r>
    </w:p>
    <w:p w14:paraId="4E6566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541      private double[] entropyWeights(double[][] scores) {</w:t>
      </w:r>
    </w:p>
    <w:p w14:paraId="03D1CF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542          int n = scores.length;</w:t>
      </w:r>
    </w:p>
    <w:p w14:paraId="582889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543          int m = scores[0].length;</w:t>
      </w:r>
    </w:p>
    <w:p w14:paraId="3130EF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544          double[] weights = new double[m];</w:t>
      </w:r>
    </w:p>
    <w:p w14:paraId="72F506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547          double[][] p = new double[n][m];</w:t>
      </w:r>
    </w:p>
    <w:p w14:paraId="5C66EC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548          for (int j = 0; j &lt; m; j++) {</w:t>
      </w:r>
    </w:p>
    <w:p w14:paraId="47A44B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549              double sum = 0;</w:t>
      </w:r>
    </w:p>
    <w:p w14:paraId="32709F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550              for (int i = 0; i &lt; n; i++) sum += scores[i][j];</w:t>
      </w:r>
    </w:p>
    <w:p w14:paraId="66024D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551              for (int i = 0; i &lt; n; i++) p[i][j] = sum &gt; 0 ? scores[i][j] / sum : 0;</w:t>
      </w:r>
    </w:p>
    <w:p w14:paraId="0476F1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552          }</w:t>
      </w:r>
    </w:p>
    <w:p w14:paraId="193EA7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555          double[] e = new double[m];</w:t>
      </w:r>
    </w:p>
    <w:p w14:paraId="647954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556          double lnN = Math.log(n);</w:t>
      </w:r>
    </w:p>
    <w:p w14:paraId="7C5367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557          for (int j = 0; j &lt; m; j++) {</w:t>
      </w:r>
    </w:p>
    <w:p w14:paraId="5E2FD9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558              double sum = 0;</w:t>
      </w:r>
    </w:p>
    <w:p w14:paraId="626C2C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559              for (int i = 0; i &lt; n; i++) {</w:t>
      </w:r>
    </w:p>
    <w:p w14:paraId="22D49F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560                  if (p[i][j] &gt; 0) sum += p[i][j] * Math.log(p[i][j]);</w:t>
      </w:r>
    </w:p>
    <w:p w14:paraId="6ABCAC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561              }</w:t>
      </w:r>
    </w:p>
    <w:p w14:paraId="15E01F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562              e[j] = -sum / lnN;</w:t>
      </w:r>
    </w:p>
    <w:p w14:paraId="188A21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563          }</w:t>
      </w:r>
    </w:p>
    <w:p w14:paraId="40ABCF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566          double total = 0;</w:t>
      </w:r>
    </w:p>
    <w:p w14:paraId="56E712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567          for (int j = 0; j &lt; m; j++) total += (1 - e[j]);</w:t>
      </w:r>
    </w:p>
    <w:p w14:paraId="16DB57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568          for (int j = 0; j &lt; m; j++) weights[j] = total &gt; 0 ? (1 - e[j]) / total : 1.0 / m;</w:t>
      </w:r>
    </w:p>
    <w:p w14:paraId="502DB3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569          return weights;</w:t>
      </w:r>
    </w:p>
    <w:p w14:paraId="48C868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570      }</w:t>
      </w:r>
    </w:p>
    <w:p w14:paraId="73425E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573      private double[] topsis(double[][] scores, double[] weights) {</w:t>
      </w:r>
    </w:p>
    <w:p w14:paraId="09A87E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574          int n = scores.length;</w:t>
      </w:r>
    </w:p>
    <w:p w14:paraId="7E6477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575          int m = scores[0].length;</w:t>
      </w:r>
    </w:p>
    <w:p w14:paraId="5C0A66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578          double[][] v = new double[n][m];</w:t>
      </w:r>
    </w:p>
    <w:p w14:paraId="7820EE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579          for (int j = 0; j &lt; m; j++) {</w:t>
      </w:r>
    </w:p>
    <w:p w14:paraId="5CA630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580              double norm = 0;</w:t>
      </w:r>
    </w:p>
    <w:p w14:paraId="2FF626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581              for (int i = 0; i &lt; n; i++) norm += scores[i][j] * scores[i][j];</w:t>
      </w:r>
    </w:p>
    <w:p w14:paraId="09F948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582              norm = Math.sqrt(norm);</w:t>
      </w:r>
    </w:p>
    <w:p w14:paraId="48F437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583              for (int i = 0; i &lt; n; i++) v[i][j] = weights[j] * (norm &gt; 0 ? scores[i][j] / norm : 0);</w:t>
      </w:r>
    </w:p>
    <w:p w14:paraId="0E0298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584          }</w:t>
      </w:r>
    </w:p>
    <w:p w14:paraId="2CB149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587          double[] vPlus = new double[m];</w:t>
      </w:r>
    </w:p>
    <w:p w14:paraId="6A6606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588          double[] vMinus = new double[m];</w:t>
      </w:r>
    </w:p>
    <w:p w14:paraId="040E3C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589          for (int j = 0; j &lt; m; j++) {</w:t>
      </w:r>
    </w:p>
    <w:p w14:paraId="759A62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590              double max = Double.MIN_VALUE, min = Double.MAX_VALUE;</w:t>
      </w:r>
    </w:p>
    <w:p w14:paraId="4E718B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591              for (int i = 0; i &lt; n; i++) {</w:t>
      </w:r>
    </w:p>
    <w:p w14:paraId="068E47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592                  max = Math.max(max, v[i][j]);</w:t>
      </w:r>
    </w:p>
    <w:p w14:paraId="1AAA1A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593                  min = Math.min(min, v[i][j]);</w:t>
      </w:r>
    </w:p>
    <w:p w14:paraId="65F527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594              }</w:t>
      </w:r>
    </w:p>
    <w:p w14:paraId="6ADDE9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595              vPlus[j] = max;</w:t>
      </w:r>
    </w:p>
    <w:p w14:paraId="0DC3CF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596              vMinus[j] = min;</w:t>
      </w:r>
    </w:p>
    <w:p w14:paraId="285909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597          }</w:t>
      </w:r>
    </w:p>
    <w:p w14:paraId="36AB93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600          double[] c = new double[n];</w:t>
      </w:r>
    </w:p>
    <w:p w14:paraId="713B6F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601          for (int i = 0; i &lt; n; i++) {</w:t>
      </w:r>
    </w:p>
    <w:p w14:paraId="459844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602              double dPlus = 0, dMinus = 0;</w:t>
      </w:r>
    </w:p>
    <w:p w14:paraId="35ACF9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603              for (int j = 0; j &lt; m; j++) {</w:t>
      </w:r>
    </w:p>
    <w:p w14:paraId="1AF3F9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604                  dPlus += Math.pow(v[i][j] - vPlus[j], 2);</w:t>
      </w:r>
    </w:p>
    <w:p w14:paraId="312121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605                  dMinus += Math.pow(v[i][j] - vMinus[j], 2);</w:t>
      </w:r>
    </w:p>
    <w:p w14:paraId="78395B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606              }</w:t>
      </w:r>
    </w:p>
    <w:p w14:paraId="1CBB6A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607              dPlus = Math.sqrt(dPlus);</w:t>
      </w:r>
    </w:p>
    <w:p w14:paraId="12D290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608              dMinus = Math.sqrt(dMinus);</w:t>
      </w:r>
    </w:p>
    <w:p w14:paraId="53EFBA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609              c[i] = (dPlus + dMinus) &gt; 0 ? dMinus / (dPlus + dMinus) : 0;</w:t>
      </w:r>
    </w:p>
    <w:p w14:paraId="3A4CBC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610          }</w:t>
      </w:r>
    </w:p>
    <w:p w14:paraId="3C6E48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611          return c;</w:t>
      </w:r>
    </w:p>
    <w:p w14:paraId="017E9F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612      }</w:t>
      </w:r>
    </w:p>
    <w:p w14:paraId="16CC56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622       *   分级预警：&gt;1.2 严重超负荷(红) / 1.0-1.2 超负荷(橙) / 0.8-1.0 饱和(黄) / 0.6-0.8 正常(绿) / &lt;0.6 富余(蓝)</w:t>
      </w:r>
    </w:p>
    <w:p w14:paraId="3C43A7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626      @GetMapping("/village-load")</w:t>
      </w:r>
    </w:p>
    <w:p w14:paraId="35027A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627      public R&lt;Map&lt;String, Object&gt;&gt; villageLoad(</w:t>
      </w:r>
    </w:p>
    <w:p w14:paraId="624C87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628              @RequestParam(name = "capacityKg", defaultValue = "1000") double capacityKg,</w:t>
      </w:r>
    </w:p>
    <w:p w14:paraId="404A78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629              @RequestParam(name = "model", defaultValue = "actual") String model) {</w:t>
      </w:r>
    </w:p>
    <w:p w14:paraId="130C8E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631          double cap = capacityKg &lt;= 0 ? 1000 : capacityKg;</w:t>
      </w:r>
    </w:p>
    <w:p w14:paraId="5A1664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633          if (!"db".equals(model)) {</w:t>
      </w:r>
    </w:p>
    <w:p w14:paraId="1A5C67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634              Map&lt;String, Object&gt; actualResult = buildActualVillageLoad(cap);</w:t>
      </w:r>
    </w:p>
    <w:p w14:paraId="5BDB50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635              if (actualResult != null) {</w:t>
      </w:r>
    </w:p>
    <w:p w14:paraId="66F31E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636                  return R.ok(actualResult);</w:t>
      </w:r>
    </w:p>
    <w:p w14:paraId="2EE3DC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637              }</w:t>
      </w:r>
    </w:p>
    <w:p w14:paraId="32A84A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638          }</w:t>
      </w:r>
    </w:p>
    <w:p w14:paraId="4865DC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639          jdbcTemplate.execute("CREATE TABLE IF NOT EXISTS qianmu_village_decision_stats (" +</w:t>
      </w:r>
    </w:p>
    <w:p w14:paraId="52BD6F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640                  "id BIGINT NOT NULL AUTO_INCREMENT, township VARCHAR(50) NOT NULL DEFAULT '', village VARCHAR(50) NOT NULL, " +</w:t>
      </w:r>
    </w:p>
    <w:p w14:paraId="0C6058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641                  "total_barn_count INT NOT NULL DEFAULT 0, in_use_barn_count INT NOT NULL DEFAULT 0, idle_barn_count INT NOT NULL DEFAULT 0, repair_barn_count INT NOT NULL DEFAULT 0, " +</w:t>
      </w:r>
    </w:p>
    <w:p w14:paraId="303BCE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642                  "effective_capacity_kg DECIMAL(14,2) NOT NULL DEFAULT 0, weighted_capacity_kg DECIMAL(14,2) NOT NULL DEFAULT 0, " +</w:t>
      </w:r>
    </w:p>
    <w:p w14:paraId="071B2A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643                  "purchase_kg DECIMAL(14,2) NOT NULL DEFAULT 0, contract_area DECIMAL(14,2) NOT NULL DEFAULT 0, " +</w:t>
      </w:r>
    </w:p>
    <w:p w14:paraId="05587D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644                  "hc_score DECIMAL(10,2) NOT NULL DEFAULT 0, lc_score DECIMAL(10,2) NOT NULL DEFAULT 0, dc_score DECIMAL(10,2) NOT NULL DEFAULT 0, " +</w:t>
      </w:r>
    </w:p>
    <w:p w14:paraId="59B63A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645                  "development_index DECIMAL(10,2) NOT NULL DEFAULT 0, need_score DECIMAL(10,2) NOT NULL DEFAULT 0, pressure_index DECIMAL(10,4) DEFAULT NULL, " +</w:t>
      </w:r>
    </w:p>
    <w:p w14:paraId="7FB638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646                  "load_rate DECIMAL(10,4) DEFAULT NULL, updated_at DATETIME NOT NULL DEFAULT CURRENT_TIMESTAMP ON UPDATE CURRENT_TIMESTAMP, " +</w:t>
      </w:r>
    </w:p>
    <w:p w14:paraId="463CD2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647                  "PRIMARY KEY (id), UNIQUE KEY uk_qianmu_village (township, village)) ENGINE=InnoDB DEFAULT CHARSET=utf8mb4");</w:t>
      </w:r>
    </w:p>
    <w:p w14:paraId="4E939B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648          ensureColumn("qianmu_village_decision_stats", "idle_barn_count", "ALTER TABLE qianmu_village_decision_stats ADD COLUMN idle_barn_count INT NOT NULL DEFAULT 0 AFTER in_use_barn_count");</w:t>
      </w:r>
    </w:p>
    <w:p w14:paraId="5AC3C5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649          ensureColumn("qianmu_village_decision_stats", "repair_barn_count", "ALTER TABLE qianmu_village_decision_stats ADD COLUMN repair_barn_count INT NOT NULL DEFAULT 0 AFTER idle_barn_count");</w:t>
      </w:r>
    </w:p>
    <w:p w14:paraId="22E0D0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650          ensureColumn("qianmu_village_decision_stats", "weighted_capacity_kg", "ALTER TABLE qianmu_village_decision_stats ADD COLUMN weighted_capacity_kg DECIMAL(14,2) NOT NULL DEFAULT 0 AFTER effective_capacity_kg");</w:t>
      </w:r>
    </w:p>
    <w:p w14:paraId="3BB6DC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651          ensureColumn("qianmu_village_decision_stats", "hc_score", "ALTER TABLE qianmu_village_decision_stats ADD COLUMN hc_score DECIMAL(10,2) NOT NULL DEFAULT 0 AFTER contract_area");</w:t>
      </w:r>
    </w:p>
    <w:p w14:paraId="5C10D0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652          ensureColumn("qianmu_village_decision_stats", "lc_score", "ALTER TABLE qianmu_village_decision_stats ADD COLUMN lc_score DECIMAL(10,2) NOT NULL DEFAULT 0 AFTER hc_score");</w:t>
      </w:r>
    </w:p>
    <w:p w14:paraId="3A7C27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653          ensureColumn("qianmu_village_decision_stats", "dc_score", "ALTER TABLE qianmu_village_decision_stats ADD COLUMN dc_score DECIMAL(10,2) NOT NULL DEFAULT 0 AFTER lc_score");</w:t>
      </w:r>
    </w:p>
    <w:p w14:paraId="77CBA0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654          ensureColumn("qianmu_village_decision_stats", "development_index", "ALTER TABLE qianmu_village_decision_stats ADD COLUMN development_index DECIMAL(10,2) NOT NULL DEFAULT 0 AFTER dc_score");</w:t>
      </w:r>
    </w:p>
    <w:p w14:paraId="0E9566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655          ensureColumn("qianmu_village_decision_stats", "need_score", "ALTER TABLE qianmu_village_decision_stats ADD COLUMN need_score DECIMAL(10,2) NOT NULL DEFAULT 0 AFTER development_index");</w:t>
      </w:r>
    </w:p>
    <w:p w14:paraId="37456C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656          ensureColumn("qianmu_village_decision_stats", "pressure_index", "ALTER TABLE qianmu_village_decision_stats ADD COLUMN pressure_index DECIMAL(10,4) DEFAULT NULL AFTER need_score");</w:t>
      </w:r>
    </w:p>
    <w:p w14:paraId="5280E9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659          Map&lt;String, Map&lt;String, Object&gt;&gt; tobacco = new LinkedHashMap&lt;&gt;();</w:t>
      </w:r>
    </w:p>
    <w:p w14:paraId="2D4EBC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660          long totalPurchaseKg = 0;</w:t>
      </w:r>
    </w:p>
    <w:p w14:paraId="6E6D96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661          for (Map&lt;String, Object&gt; t : jdbcTemplate.queryForList(</w:t>
      </w:r>
    </w:p>
    <w:p w14:paraId="7A6313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662                  "SELECT township, village, purchase_qty, contract_area FROM site_new_build_tobacco_fact WHERE stat_year = 2026")) {</w:t>
      </w:r>
    </w:p>
    <w:p w14:paraId="412E06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663              String township = str(t.get("township"), "");</w:t>
      </w:r>
    </w:p>
    <w:p w14:paraId="2E1BDD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664              String village = str(t.get("village"), "");</w:t>
      </w:r>
    </w:p>
    <w:p w14:paraId="7B889D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665              String key = villageKey(township, village);</w:t>
      </w:r>
    </w:p>
    <w:p w14:paraId="3E8249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666              if (key.isEmpty()) continue;</w:t>
      </w:r>
    </w:p>
    <w:p w14:paraId="59DB40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667              double qty = t.get("purchase_qty") == null ? 0 : ((Number) t.get("purchase_qty")).doubleValue();</w:t>
      </w:r>
    </w:p>
    <w:p w14:paraId="5A2531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668              double kg = qty * 50.0;</w:t>
      </w:r>
    </w:p>
    <w:p w14:paraId="4C015C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669              double area = t.get("contract_area") == null ? 0 : ((Number) t.get("contract_area")).doubleValue();</w:t>
      </w:r>
    </w:p>
    <w:p w14:paraId="00F2A1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670              Map&lt;String, Object&gt; m = tobacco.computeIfAbsent(key, k -&gt; {</w:t>
      </w:r>
    </w:p>
    <w:p w14:paraId="698FF5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671                  Map&lt;String, Object&gt; row = new LinkedHashMap&lt;&gt;();</w:t>
      </w:r>
    </w:p>
    <w:p w14:paraId="6EA3E2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672                  row.put("township", township);</w:t>
      </w:r>
    </w:p>
    <w:p w14:paraId="2C292E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673                  row.put("village", village);</w:t>
      </w:r>
    </w:p>
    <w:p w14:paraId="6084B4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674                  row.put("area", 0.0);</w:t>
      </w:r>
    </w:p>
    <w:p w14:paraId="2C807B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675                  row.put("kg", 0.0);</w:t>
      </w:r>
    </w:p>
    <w:p w14:paraId="7A1E26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676                  return row;</w:t>
      </w:r>
    </w:p>
    <w:p w14:paraId="2D9E40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677              });</w:t>
      </w:r>
    </w:p>
    <w:p w14:paraId="10A547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678              m.put("kg", ((Number) m.get("kg")).doubleValue() + kg);</w:t>
      </w:r>
    </w:p>
    <w:p w14:paraId="607525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679              m.put("area", ((Number) m.get("area")).doubleValue() + area);</w:t>
      </w:r>
    </w:p>
    <w:p w14:paraId="0928FA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680              totalPurchaseKg += kg;</w:t>
      </w:r>
    </w:p>
    <w:p w14:paraId="782976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681          }</w:t>
      </w:r>
    </w:p>
    <w:p w14:paraId="3BE4D6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684          Map&lt;String, VillageCenter&gt; loadVillageCenters = buildLoadVillageCenters(tobacco.keySet());</w:t>
      </w:r>
    </w:p>
    <w:p w14:paraId="308D9A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687          Map&lt;String, Integer&gt; barnInUse = new LinkedHashMap&lt;&gt;();</w:t>
      </w:r>
    </w:p>
    <w:p w14:paraId="35C2BF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688          Map&lt;String, Integer&gt; barnIdle = new LinkedHashMap&lt;&gt;();</w:t>
      </w:r>
    </w:p>
    <w:p w14:paraId="1BF716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689          Map&lt;String, Integer&gt; barnRepair = new LinkedHashMap&lt;&gt;();</w:t>
      </w:r>
    </w:p>
    <w:p w14:paraId="074E1A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690          Map&lt;String, Double&gt; activeCapacity = new LinkedHashMap&lt;&gt;();</w:t>
      </w:r>
    </w:p>
    <w:p w14:paraId="1C8F99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691          Map&lt;String, Double&gt; idleCapacity = new LinkedHashMap&lt;&gt;();</w:t>
      </w:r>
    </w:p>
    <w:p w14:paraId="305E2C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692          Map&lt;String, Double&gt; repairCapacity = new LinkedHashMap&lt;&gt;();</w:t>
      </w:r>
    </w:p>
    <w:p w14:paraId="43458B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693          Map&lt;String, Double&gt; effectiveCapacity = new LinkedHashMap&lt;&gt;();</w:t>
      </w:r>
    </w:p>
    <w:p w14:paraId="025FF3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694          Map&lt;String, Integer&gt; barnTotal = new LinkedHashMap&lt;&gt;();</w:t>
      </w:r>
    </w:p>
    <w:p w14:paraId="4AE895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695          int totalInUse = 0;</w:t>
      </w:r>
    </w:p>
    <w:p w14:paraId="6F6C81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696          for (Map&lt;String, Object&gt; b : jdbcTemplate.queryForList(</w:t>
      </w:r>
    </w:p>
    <w:p w14:paraId="0BB5D3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697                  "SELECT township, village, use_status, COALESCE(health_score_final, current_health_score, 100) AS health_score FROM kf_basedata")) {</w:t>
      </w:r>
    </w:p>
    <w:p w14:paraId="76CA10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698              String v = resolveFactVillageKey(str(b.get("township"), ""), str(b.get("village"), ""), tobacco.keySet());</w:t>
      </w:r>
    </w:p>
    <w:p w14:paraId="11A577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699              if (v.isEmpty()) continue;</w:t>
      </w:r>
    </w:p>
    <w:p w14:paraId="17E358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700              String status = str(b.get("use_status"), "在用");</w:t>
      </w:r>
    </w:p>
    <w:p w14:paraId="70CB2D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701              double health = b.get("health_score") == null ? 100.0 : ((Number) b.get("health_score")).doubleValue();</w:t>
      </w:r>
    </w:p>
    <w:p w14:paraId="349487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702              double factor = "在用".equals(status) ? 1.0 : ("闲置".equals(status) ? 0.4 : ("损毁".equals(status) || "待修".equals(status) ? 0.1 : 0.0));</w:t>
      </w:r>
    </w:p>
    <w:p w14:paraId="2F4E65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703              double barnCapacity = Math.max(0, health) / 100.0 * cap;</w:t>
      </w:r>
    </w:p>
    <w:p w14:paraId="7D1272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704              if ("在用".equals(status)) {</w:t>
      </w:r>
    </w:p>
    <w:p w14:paraId="2EF8CE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705                  activeCapacity.merge(v, barnCapacity, Double::sum);</w:t>
      </w:r>
    </w:p>
    <w:p w14:paraId="6388B9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706              } else if ("闲置".equals(status)) {</w:t>
      </w:r>
    </w:p>
    <w:p w14:paraId="439B3D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707                  barnIdle.merge(v, 1, Integer::sum);</w:t>
      </w:r>
    </w:p>
    <w:p w14:paraId="04C53B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708                  idleCapacity.merge(v, barnCapacity * 0.4, Double::sum);</w:t>
      </w:r>
    </w:p>
    <w:p w14:paraId="10A736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709              } else if ("损毁".equals(status) || "待修".equals(status)) {</w:t>
      </w:r>
    </w:p>
    <w:p w14:paraId="4D04FE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710                  barnRepair.merge(v, 1, Integer::sum);</w:t>
      </w:r>
    </w:p>
    <w:p w14:paraId="33C55C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711                  repairCapacity.merge(v, barnCapacity * 0.1, Double::sum);</w:t>
      </w:r>
    </w:p>
    <w:p w14:paraId="209DDE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712              }</w:t>
      </w:r>
    </w:p>
    <w:p w14:paraId="149692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713              effectiveCapacity.merge(v, barnCapacity * factor, Double::sum);</w:t>
      </w:r>
    </w:p>
    <w:p w14:paraId="374F54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714              barnTotal.merge(v, 1, Integer::sum);</w:t>
      </w:r>
    </w:p>
    <w:p w14:paraId="743D79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715              if ("在用".equals(status)) {</w:t>
      </w:r>
    </w:p>
    <w:p w14:paraId="42C159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716                  barnInUse.merge(v, 1, Integer::sum);</w:t>
      </w:r>
    </w:p>
    <w:p w14:paraId="328EC4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717                  totalInUse++;</w:t>
      </w:r>
    </w:p>
    <w:p w14:paraId="21003A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718              }</w:t>
      </w:r>
    </w:p>
    <w:p w14:paraId="30AE59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719          }</w:t>
      </w:r>
    </w:p>
    <w:p w14:paraId="05EF2B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723          Map&lt;String, Integer&gt; addedByVillage = new LinkedHashMap&lt;&gt;();</w:t>
      </w:r>
    </w:p>
    <w:p w14:paraId="1FC21B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724          int totalAdded = 0;</w:t>
      </w:r>
    </w:p>
    <w:p w14:paraId="6FD99C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725          for (Map&lt;String, Object&gt; c : jdbcTemplate.queryForList(</w:t>
      </w:r>
    </w:p>
    <w:p w14:paraId="305175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726                  "SELECT township, village, longitude, latitude FROM site_new_build_candidates WHERE del_flag = 0 AND longitude &gt; 0 AND latitude &gt; 0")) {</w:t>
      </w:r>
    </w:p>
    <w:p w14:paraId="501167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727              String resolvedKey = resolveLoadVillageKey(</w:t>
      </w:r>
    </w:p>
    <w:p w14:paraId="772E20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728                  str(c.get("township"), ""),</w:t>
      </w:r>
    </w:p>
    <w:p w14:paraId="4A2309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729                  str(c.get("village"), ""),</w:t>
      </w:r>
    </w:p>
    <w:p w14:paraId="4A2B64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730                  dblObj(c.get("longitude")),</w:t>
      </w:r>
    </w:p>
    <w:p w14:paraId="7BCD05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731                  dblObj(c.get("latitude")),</w:t>
      </w:r>
    </w:p>
    <w:p w14:paraId="2433FB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732                  tobacco.keySet(),</w:t>
      </w:r>
    </w:p>
    <w:p w14:paraId="437510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733                  loadVillageCenters</w:t>
      </w:r>
    </w:p>
    <w:p w14:paraId="34BBB3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734              );</w:t>
      </w:r>
    </w:p>
    <w:p w14:paraId="2F4A02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735              if (resolvedKey.isEmpty()) continue;</w:t>
      </w:r>
    </w:p>
    <w:p w14:paraId="04C149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736              addedByVillage.merge(resolvedKey, 1, Integer::sum);</w:t>
      </w:r>
    </w:p>
    <w:p w14:paraId="6763B2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737              totalAdded++;</w:t>
      </w:r>
    </w:p>
    <w:p w14:paraId="2E9CEA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738          }</w:t>
      </w:r>
    </w:p>
    <w:p w14:paraId="287123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741          double countyBaselineBefore = totalInUse &gt; 0 ? totalPurchaseKg / (totalInUse * cap) : 0;</w:t>
      </w:r>
    </w:p>
    <w:p w14:paraId="69B15A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742          double countyBaselineAfter = (totalInUse + totalAdded) &gt; 0 ? totalPurchaseKg / ((totalInUse + totalAdded) * cap) : 0;</w:t>
      </w:r>
    </w:p>
    <w:p w14:paraId="525722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745          List&lt;Map&lt;String, Object&gt;&gt; villages = new ArrayList&lt;&gt;();</w:t>
      </w:r>
    </w:p>
    <w:p w14:paraId="0BF6D6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746          List&lt;Double&gt; loadBeforeVals = new ArrayList&lt;&gt;();</w:t>
      </w:r>
    </w:p>
    <w:p w14:paraId="251E39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747          List&lt;Double&gt; loadAfterVals = new ArrayList&lt;&gt;();</w:t>
      </w:r>
    </w:p>
    <w:p w14:paraId="65E9DE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749          for (Map.Entry&lt;String, Map&lt;String, Object&gt;&gt; e : tobacco.entrySet()) {</w:t>
      </w:r>
    </w:p>
    <w:p w14:paraId="3607B4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750              String key = e.getKey();</w:t>
      </w:r>
    </w:p>
    <w:p w14:paraId="6E3159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751              Map&lt;String, Object&gt; t = e.getValue();</w:t>
      </w:r>
    </w:p>
    <w:p w14:paraId="5CE729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752              int inUse = barnInUse.getOrDefault(key, 0);</w:t>
      </w:r>
    </w:p>
    <w:p w14:paraId="0E1730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753              int added = addedByVillage.getOrDefault(key, 0);</w:t>
      </w:r>
    </w:p>
    <w:p w14:paraId="06B82C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754              double kg = ((Number) t.get("kg")).doubleValue();</w:t>
      </w:r>
    </w:p>
    <w:p w14:paraId="5A8DAF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755              double area = ((Number) t.get("area")).doubleValue();</w:t>
      </w:r>
    </w:p>
    <w:p w14:paraId="654224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756              double loadBefore = (inUse &gt; 0) ? kg / (inUse * cap) : 0;</w:t>
      </w:r>
    </w:p>
    <w:p w14:paraId="448D64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757              double loadAfter = ((inUse + added) &gt; 0) ? kg / ((inUse + added) * cap) : 0;</w:t>
      </w:r>
    </w:p>
    <w:p w14:paraId="320C90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758              double a = activeCapacity.getOrDefault(key, 0.0);</w:t>
      </w:r>
    </w:p>
    <w:p w14:paraId="75F89F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759              double b = idleCapacity.getOrDefault(key, 0.0);</w:t>
      </w:r>
    </w:p>
    <w:p w14:paraId="503FB1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760              double c = repairCapacity.getOrDefault(key, 0.0);</w:t>
      </w:r>
    </w:p>
    <w:p w14:paraId="36C5B6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761              double q = 0.70 * a + 0.20 * b + 0.10 * c;</w:t>
      </w:r>
    </w:p>
    <w:p w14:paraId="35C9C8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762              double d = kg &gt; 0 ? kg : area * (cap / 20.0);</w:t>
      </w:r>
    </w:p>
    <w:p w14:paraId="5E097A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763              double hc = d &gt; 0 ? Math.min(100.0, q / d * 100.0) : 0.0;</w:t>
      </w:r>
    </w:p>
    <w:p w14:paraId="10699D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764              double pressure = d &gt; 0 ? d / Math.max(q, 1.0) : 0.0;</w:t>
      </w:r>
    </w:p>
    <w:p w14:paraId="5B4068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765              double lc = pressure &lt;= 0.85 ? 100.0 : (pressure &lt;= 1.00 ? 85.0 : (pressure &lt;= 1.20 ? 70.0 : (pressure &lt;= 1.50 ? 50.0 : 30.0)));</w:t>
      </w:r>
    </w:p>
    <w:p w14:paraId="020206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766              double growth = area &gt;= 1000 ? 85.0 : (area &gt;= 800 ? 70.0 : 50.0);</w:t>
      </w:r>
    </w:p>
    <w:p w14:paraId="745C4E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767              double maintenance = inUse &gt; 0 ? Math.min(100.0, Math.max(40.0, (barnInUse.getOrDefault(key, 0) * 100.0 / Math.max(barnTotal.getOrDefault(key, 1), 1)))) : 40.0;</w:t>
      </w:r>
    </w:p>
    <w:p w14:paraId="5DF865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768              double policy = added &gt; 0 ? 85.0 : 70.0;</w:t>
      </w:r>
    </w:p>
    <w:p w14:paraId="45BC4C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769              double service = inUse &gt; 0 ? 75.0 : 40.0;</w:t>
      </w:r>
    </w:p>
    <w:p w14:paraId="0DDF1A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770              double resiliencePressure = d &gt; 0 ? (d * 1.10) / Math.max(q, 1.0) : 9.99;</w:t>
      </w:r>
    </w:p>
    <w:p w14:paraId="34F37D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771              double resilience = resiliencePressure &lt;= 1.0 ? 100.0 : (d &gt; 0 &amp;&amp; (d * 1.05) / Math.max(q, 1.0) &lt;= 1.0 ? 80.0 : (d &gt; 0 &amp;&amp; (d * 1.02) / Math.max(q, 1.0) &lt;= 1.0 ? 60.0 : 40.0));</w:t>
      </w:r>
    </w:p>
    <w:p w14:paraId="24E50C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772              double dc = 0.20 * growth + 0.20 * maintenance + 0.20 * policy + 0.20 * service + 0.20 * resilience;</w:t>
      </w:r>
    </w:p>
    <w:p w14:paraId="0A2E69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773              double developmentIndex = 0.50 * hc + 0.30 * lc + 0.20 * dc;</w:t>
      </w:r>
    </w:p>
    <w:p w14:paraId="054922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774              double needScore = 100.0 - developmentIndex;</w:t>
      </w:r>
    </w:p>
    <w:p w14:paraId="24E388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775              double addedEffective = added * cap;</w:t>
      </w:r>
    </w:p>
    <w:p w14:paraId="5AEE6A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776              double qAfter = q + addedEffective;</w:t>
      </w:r>
    </w:p>
    <w:p w14:paraId="044090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777              double hcAfter = d &gt; 0 ? Math.min(100.0, qAfter / d * 100.0) : 0.0;</w:t>
      </w:r>
    </w:p>
    <w:p w14:paraId="063287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778              double pressureAfter = d &gt; 0 ? d / Math.max(qAfter, 1.0) : 0.0;</w:t>
      </w:r>
    </w:p>
    <w:p w14:paraId="581E05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779              double lcAfter = pressureAfter &lt;= 0.85 ? 100.0 : (pressureAfter &lt;= 1.00 ? 85.0 : (pressureAfter &lt;= 1.20 ? 70.0 : (pressureAfter &lt;= 1.50 ? 50.0 : 30.0)));</w:t>
      </w:r>
    </w:p>
    <w:p w14:paraId="440140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780              double developmentAfter = 0.50 * hcAfter + 0.30 * lcAfter + 0.20 * dc;</w:t>
      </w:r>
    </w:p>
    <w:p w14:paraId="0A947B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782              Map&lt;String, Object&gt; row = new LinkedHashMap&lt;&gt;();</w:t>
      </w:r>
    </w:p>
    <w:p w14:paraId="03845D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783              row.put("township", str(t.get("township"), ""));</w:t>
      </w:r>
    </w:p>
    <w:p w14:paraId="41765E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784              row.put("village", str(t.get("village"), ""));</w:t>
      </w:r>
    </w:p>
    <w:p w14:paraId="23C265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785              row.put("inUseBarns", inUse);</w:t>
      </w:r>
    </w:p>
    <w:p w14:paraId="5AE9DA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786              row.put("idleBarns", barnIdle.getOrDefault(key, 0));</w:t>
      </w:r>
    </w:p>
    <w:p w14:paraId="211295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787              row.put("repairBarns", barnRepair.getOrDefault(key, 0));</w:t>
      </w:r>
    </w:p>
    <w:p w14:paraId="31D6E6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788              row.put("totalBarns", barnTotal.getOrDefault(key, 0));</w:t>
      </w:r>
    </w:p>
    <w:p w14:paraId="0A639D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789              row.put("effectiveCapacityKg", Math.round(effectiveCapacity.getOrDefault(key, 0.0)));</w:t>
      </w:r>
    </w:p>
    <w:p w14:paraId="5377C7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790              row.put("activeEffectiveCapacityKg", Math.round(a));</w:t>
      </w:r>
    </w:p>
    <w:p w14:paraId="3E433A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791              row.put("idleEffectiveCapacityKg", Math.round(b));</w:t>
      </w:r>
    </w:p>
    <w:p w14:paraId="3E3F4B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792              row.put("repairEffectiveCapacityKg", Math.round(c));</w:t>
      </w:r>
    </w:p>
    <w:p w14:paraId="053F80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793              row.put("weightedCapacityKg", Math.round(q));</w:t>
      </w:r>
    </w:p>
    <w:p w14:paraId="170AFA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794              row.put("addedCount", added);</w:t>
      </w:r>
    </w:p>
    <w:p w14:paraId="4A977B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795              row.put("inUseAfter", inUse + added);</w:t>
      </w:r>
    </w:p>
    <w:p w14:paraId="039989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796              row.put("purchaseKg", Math.round(kg));</w:t>
      </w:r>
    </w:p>
    <w:p w14:paraId="215408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797              row.put("contractArea", Math.round(area));</w:t>
      </w:r>
    </w:p>
    <w:p w14:paraId="0CE309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798              row.put("theoreticalDemandKg", Math.round(d));</w:t>
      </w:r>
    </w:p>
    <w:p w14:paraId="257825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799              row.put("designCapacityKg", cap);</w:t>
      </w:r>
    </w:p>
    <w:p w14:paraId="7E1117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800              row.put("loadRateBefore", inUse &gt; 0 ? round3(loadBefore) : null);</w:t>
      </w:r>
    </w:p>
    <w:p w14:paraId="53C08B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801              row.put("loadRateAfter", inUse + added &gt; 0 ? round3(loadAfter) : null);</w:t>
      </w:r>
    </w:p>
    <w:p w14:paraId="4F18C5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802              row.put("levelBefore", inUse &gt; 0 ? loadLevel(loadBefore) : "严重缺烤房");</w:t>
      </w:r>
    </w:p>
    <w:p w14:paraId="7CA8C8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803              row.put("levelAfter", inUse + added &gt; 0 ? loadLevel(loadAfter) : "严重缺烤房");</w:t>
      </w:r>
    </w:p>
    <w:p w14:paraId="58C8F7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804              row.put("priorityIndex", inUse &gt; 0 ? round3(loadBefore - countyBaselineBefore) : null);</w:t>
      </w:r>
    </w:p>
    <w:p w14:paraId="536A1C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805              row.put("needBarns", inUse &gt; 0 &amp;&amp; kg &gt; 0 ? (int) Math.max(0, Math.ceil(loadBefore - 1.0)) : 0);</w:t>
      </w:r>
    </w:p>
    <w:p w14:paraId="53B7F1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806              row.put("hcScore", round1(hc));</w:t>
      </w:r>
    </w:p>
    <w:p w14:paraId="535044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807              row.put("lcScore", round1(lc));</w:t>
      </w:r>
    </w:p>
    <w:p w14:paraId="2ACADB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808              row.put("dcScore", round1(dc));</w:t>
      </w:r>
    </w:p>
    <w:p w14:paraId="7183DB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809              row.put("growthScore", round1(growth));</w:t>
      </w:r>
    </w:p>
    <w:p w14:paraId="3A46B6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810              row.put("maintenanceScore", round1(maintenance));</w:t>
      </w:r>
    </w:p>
    <w:p w14:paraId="276101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811              row.put("policyScore", round1(policy));</w:t>
      </w:r>
    </w:p>
    <w:p w14:paraId="1B39F5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812              row.put("serviceScore", round1(service));</w:t>
      </w:r>
    </w:p>
    <w:p w14:paraId="5E836B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813              row.put("resilienceScore", round1(resilience));</w:t>
      </w:r>
    </w:p>
    <w:p w14:paraId="545E40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814              row.put("pressureIndex", round3(pressure));</w:t>
      </w:r>
    </w:p>
    <w:p w14:paraId="12E959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815              row.put("developmentIndex", round1(developmentIndex));</w:t>
      </w:r>
    </w:p>
    <w:p w14:paraId="267E6A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816              row.put("needScore", round1(needScore));</w:t>
      </w:r>
    </w:p>
    <w:p w14:paraId="707D9B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817              row.put("developmentIndexAfter", round1(developmentAfter));</w:t>
      </w:r>
    </w:p>
    <w:p w14:paraId="773555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818              row.put("needScoreAfter", round1(100.0 - developmentAfter));</w:t>
      </w:r>
    </w:p>
    <w:p w14:paraId="12D1F3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819              row.put("improveScore", round1(developmentAfter - developmentIndex));</w:t>
      </w:r>
    </w:p>
    <w:p w14:paraId="2B4B04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820              jdbcTemplate.update("INSERT INTO qianmu_village_decision_stats " +</w:t>
      </w:r>
    </w:p>
    <w:p w14:paraId="3E3329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821                      "(township, village, total_barn_count, in_use_barn_count, idle_barn_count, repair_barn_count, effective_capacity_kg, weighted_capacity_kg, " +</w:t>
      </w:r>
    </w:p>
    <w:p w14:paraId="3AA347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822                      "purchase_kg, contract_area, hc_score, lc_score, dc_score, development_index, need_score, pressure_index, load_rate) " +</w:t>
      </w:r>
    </w:p>
    <w:p w14:paraId="37A153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823                      "VALUES (?,?,?,?,?,?,?,?,?,?,?,?,?,?,?,?,?) ON DUPLICATE KEY UPDATE total_barn_count=VALUES(total_barn_count), " +</w:t>
      </w:r>
    </w:p>
    <w:p w14:paraId="41C9F7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824                      "in_use_barn_count=VALUES(in_use_barn_count), idle_barn_count=VALUES(idle_barn_count), repair_barn_count=VALUES(repair_barn_count), " +</w:t>
      </w:r>
    </w:p>
    <w:p w14:paraId="684D92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825                      "effective_capacity_kg=VALUES(effective_capacity_kg), weighted_capacity_kg=VALUES(weighted_capacity_kg), " +</w:t>
      </w:r>
    </w:p>
    <w:p w14:paraId="342F28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826                      "purchase_kg=VALUES(purchase_kg), contract_area=VALUES(contract_area), hc_score=VALUES(hc_score), lc_score=VALUES(lc_score), " +</w:t>
      </w:r>
    </w:p>
    <w:p w14:paraId="43885A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827                      "dc_score=VALUES(dc_score), development_index=VALUES(development_index), need_score=VALUES(need_score), " +</w:t>
      </w:r>
    </w:p>
    <w:p w14:paraId="0C2088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828                      "pressure_index=VALUES(pressure_index), load_rate=VALUES(load_rate)",</w:t>
      </w:r>
    </w:p>
    <w:p w14:paraId="344D25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829                      row.get("township"), row.get("village"), row.get("totalBarns"), row.get("inUseBarns"),</w:t>
      </w:r>
    </w:p>
    <w:p w14:paraId="2A9E89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830                      row.get("idleBarns"), row.get("repairBarns"), row.get("effectiveCapacityKg"), row.get("weightedCapacityKg"),</w:t>
      </w:r>
    </w:p>
    <w:p w14:paraId="1BDFB9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831                      row.get("purchaseKg"), row.get("contractArea"), row.get("hcScore"), row.get("lcScore"), row.get("dcScore"),</w:t>
      </w:r>
    </w:p>
    <w:p w14:paraId="037D7B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832                      row.get("developmentIndex"), row.get("needScore"), row.get("pressureIndex"), row.get("loadRateBefore"));</w:t>
      </w:r>
    </w:p>
    <w:p w14:paraId="01CED7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833              villages.add(row);</w:t>
      </w:r>
    </w:p>
    <w:p w14:paraId="5C7302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835              if (inUse &gt; 0) loadBeforeVals.add(loadBefore);</w:t>
      </w:r>
    </w:p>
    <w:p w14:paraId="237B62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836              if (inUse + added &gt; 0) loadAfterVals.add(loadAfter);</w:t>
      </w:r>
    </w:p>
    <w:p w14:paraId="168471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837          }</w:t>
      </w:r>
    </w:p>
    <w:p w14:paraId="629665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841          if (villages.isEmpty()) {</w:t>
      </w:r>
    </w:p>
    <w:p w14:paraId="7AFD91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842              for (Map&lt;String, Object&gt; s : jdbcTemplate.queryForList(</w:t>
      </w:r>
    </w:p>
    <w:p w14:paraId="76A1F6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843                      "SELECT township, village, total_barn_count, in_use_barn_count, idle_barn_count, repair_barn_count, " +</w:t>
      </w:r>
    </w:p>
    <w:p w14:paraId="61F7D0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844                      "effective_capacity_kg, weighted_capacity_kg, purchase_kg, contract_area, hc_score, lc_score, dc_score, " +</w:t>
      </w:r>
    </w:p>
    <w:p w14:paraId="428602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845                      "development_index, need_score, pressure_index, load_rate " +</w:t>
      </w:r>
    </w:p>
    <w:p w14:paraId="4D2D9B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846                      "FROM qianmu_village_decision_stats WHERE development_index IS NOT NULL AND development_index &gt; 0 " +</w:t>
      </w:r>
    </w:p>
    <w:p w14:paraId="1E5825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847                      "ORDER BY development_index")) {</w:t>
      </w:r>
    </w:p>
    <w:p w14:paraId="65DD6B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848                  Map&lt;String, Object&gt; row = new LinkedHashMap&lt;&gt;();</w:t>
      </w:r>
    </w:p>
    <w:p w14:paraId="389096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849                  row.put("township", str(s.get("township"), ""));</w:t>
      </w:r>
    </w:p>
    <w:p w14:paraId="1469CE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850                  row.put("village", str(s.get("village"), ""));</w:t>
      </w:r>
    </w:p>
    <w:p w14:paraId="3F7A8C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851                  row.put("inUseBarns", (int) Math.round(dbl(s.get("in_use_barn_count"), 0)));</w:t>
      </w:r>
    </w:p>
    <w:p w14:paraId="616075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852                  row.put("idleBarns", (int) Math.round(dbl(s.get("idle_barn_count"), 0)));</w:t>
      </w:r>
    </w:p>
    <w:p w14:paraId="2DC9F7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853                  row.put("repairBarns", (int) Math.round(dbl(s.get("repair_barn_count"), 0)));</w:t>
      </w:r>
    </w:p>
    <w:p w14:paraId="211A1E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854                  row.put("totalBarns", (int) Math.round(dbl(s.get("total_barn_count"), 0)));</w:t>
      </w:r>
    </w:p>
    <w:p w14:paraId="7F04B4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855                  row.put("effectiveCapacityKg", (int) Math.round(dbl(s.get("effective_capacity_kg"), 0)));</w:t>
      </w:r>
    </w:p>
    <w:p w14:paraId="30309F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856                  row.put("weightedCapacityKg", (int) Math.round(dbl(s.get("weighted_capacity_kg"), 0)));</w:t>
      </w:r>
    </w:p>
    <w:p w14:paraId="63AF14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857                  row.put("purchaseKg", (int) Math.round(dbl(s.get("purchase_kg"), 0)));</w:t>
      </w:r>
    </w:p>
    <w:p w14:paraId="109337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858                  row.put("contractArea", (int) Math.round(dbl(s.get("contract_area"), 0)));</w:t>
      </w:r>
    </w:p>
    <w:p w14:paraId="7DA46A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859                  row.put("hcScore", dbl(s.get("hc_score"), 0));</w:t>
      </w:r>
    </w:p>
    <w:p w14:paraId="557C6E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860                  row.put("lcScore", dbl(s.get("lc_score"), 0));</w:t>
      </w:r>
    </w:p>
    <w:p w14:paraId="31B29D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861                  row.put("dcScore", dbl(s.get("dc_score"), 0));</w:t>
      </w:r>
    </w:p>
    <w:p w14:paraId="402BBA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862                  row.put("developmentIndex", dbl(s.get("development_index"), 0));</w:t>
      </w:r>
    </w:p>
    <w:p w14:paraId="1028CF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863                  row.put("needScore", dbl(s.get("need_score"), 0));</w:t>
      </w:r>
    </w:p>
    <w:p w14:paraId="56B51B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864                  row.put("pressureIndex", round3(dbl(s.get("pressure_index"), 0)));</w:t>
      </w:r>
    </w:p>
    <w:p w14:paraId="09528A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865                  row.put("loadRateBefore", s.get("load_rate") == null ? null : round3(dbl(s.get("load_rate"), 0)));</w:t>
      </w:r>
    </w:p>
    <w:p w14:paraId="24069E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866                  row.put("loadRateAfter", null);</w:t>
      </w:r>
    </w:p>
    <w:p w14:paraId="620545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867                  row.put("addedCount", 0);</w:t>
      </w:r>
    </w:p>
    <w:p w14:paraId="059FB1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868                  row.put("inUseAfter", (int) Math.round(dbl(s.get("in_use_barn_count"), 0)));</w:t>
      </w:r>
    </w:p>
    <w:p w14:paraId="75D37C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869                  row.put("theoreticalDemandKg", (int) Math.round(dbl(s.get("weighted_capacity_kg"), 0)));</w:t>
      </w:r>
    </w:p>
    <w:p w14:paraId="5C7B51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870                  row.put("designCapacityKg", cap);</w:t>
      </w:r>
    </w:p>
    <w:p w14:paraId="6BB6A1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871                  row.put("modelRank", villages.size() + 1);</w:t>
      </w:r>
    </w:p>
    <w:p w14:paraId="6C4BFA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872                  int inUse = (int) Math.round(dbl(s.get("in_use_barn_count"), 0));</w:t>
      </w:r>
    </w:p>
    <w:p w14:paraId="1A7077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873                  totalPurchaseKg += dbl(s.get("purchase_kg"), 0);</w:t>
      </w:r>
    </w:p>
    <w:p w14:paraId="3BB2EE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874                  totalInUse += inUse;</w:t>
      </w:r>
    </w:p>
    <w:p w14:paraId="648DBD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875                  villages.add(row);</w:t>
      </w:r>
    </w:p>
    <w:p w14:paraId="4EBF29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876                  if (inUse &gt; 0 &amp;&amp; s.get("load_rate") != null) loadBeforeVals.add(dbl(s.get("load_rate"), 0));</w:t>
      </w:r>
    </w:p>
    <w:p w14:paraId="017840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877              }</w:t>
      </w:r>
    </w:p>
    <w:p w14:paraId="134746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878              countyBaselineBefore = totalInUse &gt; 0 ? totalPurchaseKg / (totalInUse * cap) : 0;</w:t>
      </w:r>
    </w:p>
    <w:p w14:paraId="49B226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879              countyBaselineAfter = (totalInUse + totalAdded) &gt; 0 ? totalPurchaseKg / ((totalInUse + totalAdded) * cap) : 0;</w:t>
      </w:r>
    </w:p>
    <w:p w14:paraId="4B41E9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880          }</w:t>
      </w:r>
    </w:p>
    <w:p w14:paraId="4F3842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883          Map&lt;String, Object&gt; result = new LinkedHashMap&lt;&gt;();</w:t>
      </w:r>
    </w:p>
    <w:p w14:paraId="43BF45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884          result.put("designCapacityKg", cap);</w:t>
      </w:r>
    </w:p>
    <w:p w14:paraId="430797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885          result.put("countyBaselineBefore", round3(countyBaselineBefore));</w:t>
      </w:r>
    </w:p>
    <w:p w14:paraId="380409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886          result.put("countyBaselineAfter", round3(countyBaselineAfter));</w:t>
      </w:r>
    </w:p>
    <w:p w14:paraId="33D0E2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887          result.put("totalPurchaseKg", totalPurchaseKg);</w:t>
      </w:r>
    </w:p>
    <w:p w14:paraId="0DB175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888          result.put("totalInUseBarns", totalInUse);</w:t>
      </w:r>
    </w:p>
    <w:p w14:paraId="3C07B7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889          result.put("totalAdded", totalAdded);</w:t>
      </w:r>
    </w:p>
    <w:p w14:paraId="52AD2D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890          result.put("totalTobaccoVillages", villages.size());</w:t>
      </w:r>
    </w:p>
    <w:p w14:paraId="31C4B3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892          double[] bb = balance(loadBeforeVals);</w:t>
      </w:r>
    </w:p>
    <w:p w14:paraId="00F522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893          double[] ba = balance(loadAfterVals);</w:t>
      </w:r>
    </w:p>
    <w:p w14:paraId="4871CA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894          result.put("avgLoadBefore", bb[0]);</w:t>
      </w:r>
    </w:p>
    <w:p w14:paraId="571F4E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895          result.put("stddevLoadBefore", bb[1]);</w:t>
      </w:r>
    </w:p>
    <w:p w14:paraId="52BE97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896          result.put("balanceIndexBefore", bb[2]);</w:t>
      </w:r>
    </w:p>
    <w:p w14:paraId="5BB58C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897          result.put("avgLoadAfter", ba[0]);</w:t>
      </w:r>
    </w:p>
    <w:p w14:paraId="43BE3C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898          result.put("stddevLoadAfter", ba[1]);</w:t>
      </w:r>
    </w:p>
    <w:p w14:paraId="3F43DB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899          result.put("balanceIndexAfter", ba[2]);</w:t>
      </w:r>
    </w:p>
    <w:p w14:paraId="2E76F1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900          result.put("overloadVillageCountBefore", countOverload(loadBeforeVals));</w:t>
      </w:r>
    </w:p>
    <w:p w14:paraId="4015DD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901          result.put("overloadVillageCountAfter", countOverload(loadAfterVals));</w:t>
      </w:r>
    </w:p>
    <w:p w14:paraId="1714A0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902          result.put("villages", villages);</w:t>
      </w:r>
    </w:p>
    <w:p w14:paraId="1AEF77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903          persistDecisionSnapshot(villages);</w:t>
      </w:r>
    </w:p>
    <w:p w14:paraId="3BDEAF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904          return R.ok(result);</w:t>
      </w:r>
    </w:p>
    <w:p w14:paraId="4F7879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905      }</w:t>
      </w:r>
    </w:p>
    <w:p w14:paraId="55A8FF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912      private Map&lt;String, Object&gt; buildActualVillageLoad(double cap) {</w:t>
      </w:r>
    </w:p>
    <w:p w14:paraId="0111D9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913          Path path = Path.of("public", "data", "qianmu-zigui-actual.json");</w:t>
      </w:r>
    </w:p>
    <w:p w14:paraId="014A2C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914          if (!Files.exists(path)) return null;</w:t>
      </w:r>
    </w:p>
    <w:p w14:paraId="5BC60F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915          try {</w:t>
      </w:r>
    </w:p>
    <w:p w14:paraId="0625DB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916              ObjectMapper mapper = new ObjectMapper();</w:t>
      </w:r>
    </w:p>
    <w:p w14:paraId="21A9C7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917              jdbcTemplate.execute("CREATE TABLE IF NOT EXISTS qianmu_village_decision_frozen (" +</w:t>
      </w:r>
    </w:p>
    <w:p w14:paraId="440EA9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918                      "id BIGINT NOT NULL AUTO_INCREMENT, snapshot_key VARCHAR(64) NOT NULL, snapshot_json LONGTEXT NOT NULL, " +</w:t>
      </w:r>
    </w:p>
    <w:p w14:paraId="244330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919                      "created_at DATETIME NOT NULL DEFAULT CURRENT_TIMESTAMP, PRIMARY KEY (id), " +</w:t>
      </w:r>
    </w:p>
    <w:p w14:paraId="0FCEFE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920                      "UNIQUE KEY uk_qianmu_frozen_key (snapshot_key)) ENGINE=InnoDB DEFAULT CHARSET=utf8mb4");</w:t>
      </w:r>
    </w:p>
    <w:p w14:paraId="731D04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921              List&lt;Map&lt;String, Object&gt;&gt; frozen = jdbcTemplate.queryForList(</w:t>
      </w:r>
    </w:p>
    <w:p w14:paraId="43A703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922                      "SELECT snapshot_json FROM qianmu_village_decision_frozen WHERE snapshot_key = 'current' LIMIT 1");</w:t>
      </w:r>
    </w:p>
    <w:p w14:paraId="4FFCAE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923              if (!frozen.isEmpty()) {</w:t>
      </w:r>
    </w:p>
    <w:p w14:paraId="2F314C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924                  return mapper.readValue(String.valueOf(frozen.get(0).get("snapshot_json")), new TypeReference&lt;Map&lt;String, Object&gt;&gt;() {});</w:t>
      </w:r>
    </w:p>
    <w:p w14:paraId="14D6BD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925              }</w:t>
      </w:r>
    </w:p>
    <w:p w14:paraId="41AD94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926              List&lt;Map&lt;String, Object&gt;&gt; source = mapper.readValue(path.toFile(), new TypeReference&lt;List&lt;Map&lt;String, Object&gt;&gt;&gt;() {});</w:t>
      </w:r>
    </w:p>
    <w:p w14:paraId="7AD037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927              if (source.isEmpty()) return null;</w:t>
      </w:r>
    </w:p>
    <w:p w14:paraId="0A9B90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929              double danToKg = 50.0;</w:t>
      </w:r>
    </w:p>
    <w:p w14:paraId="76CC9E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930              double capDan = 20.0;</w:t>
      </w:r>
    </w:p>
    <w:p w14:paraId="0261EE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931              double actualCapKg = capDan * danToKg;</w:t>
      </w:r>
    </w:p>
    <w:p w14:paraId="1DFF1F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932              Map&lt;String, Integer&gt; addedByVillage = actualAddedByVillage(source);</w:t>
      </w:r>
    </w:p>
    <w:p w14:paraId="20E1FC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933              int totalAdded = 0;</w:t>
      </w:r>
    </w:p>
    <w:p w14:paraId="3C0A37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934              for (Integer v : addedByVillage.values()) totalAdded += v;</w:t>
      </w:r>
    </w:p>
    <w:p w14:paraId="1C9590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936              List&lt;Map&lt;String, Object&gt;&gt; villages = new ArrayList&lt;&gt;();</w:t>
      </w:r>
    </w:p>
    <w:p w14:paraId="2C4965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937              List&lt;Double&gt; loadBeforeVals = new ArrayList&lt;&gt;();</w:t>
      </w:r>
    </w:p>
    <w:p w14:paraId="5171CC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938              List&lt;Double&gt; loadAfterVals = new ArrayList&lt;&gt;();</w:t>
      </w:r>
    </w:p>
    <w:p w14:paraId="0CF994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939              long totalPurchaseKg = 0;</w:t>
      </w:r>
    </w:p>
    <w:p w14:paraId="4E3E3A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940              int totalInUse = 0;</w:t>
      </w:r>
    </w:p>
    <w:p w14:paraId="559312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942              for (Map&lt;String, Object&gt; s : source) {</w:t>
      </w:r>
    </w:p>
    <w:p w14:paraId="5E2C39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943                  if (dbl(s.get("实际发展指数"), 0) &lt;= 0) continue;</w:t>
      </w:r>
    </w:p>
    <w:p w14:paraId="7EBA98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944                  String township = str(s.get("乡镇"), "");</w:t>
      </w:r>
    </w:p>
    <w:p w14:paraId="226813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945                  String village = str(s.get("村名"), "");</w:t>
      </w:r>
    </w:p>
    <w:p w14:paraId="09A0A6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946                  String key = villageKey(township, village);</w:t>
      </w:r>
    </w:p>
    <w:p w14:paraId="3029ED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947                  int inUse = (int) Math.round(dbl(s.get("在用烤房"), 0));</w:t>
      </w:r>
    </w:p>
    <w:p w14:paraId="0579D9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948                  int idle = (int) Math.round(dbl(s.get("闲置烤房"), 0));</w:t>
      </w:r>
    </w:p>
    <w:p w14:paraId="4F1331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949                  int repair = (int) Math.round(dbl(s.get("损毁烤房"), 0));</w:t>
      </w:r>
    </w:p>
    <w:p w14:paraId="1F4778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950                  int total = (int) Math.round(dbl(s.get("烤房总数"), inUse + idle + repair));</w:t>
      </w:r>
    </w:p>
    <w:p w14:paraId="53B075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951                  int added = addedByVillage.getOrDefault(key, 0);</w:t>
      </w:r>
    </w:p>
    <w:p w14:paraId="253E3E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953                  double activeDan = inUse * 20.0;</w:t>
      </w:r>
    </w:p>
    <w:p w14:paraId="1523E5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954                  double excelCarryDan = dbl(s.get("烤能（在用烤房承载）"), activeDan * 2.5);</w:t>
      </w:r>
    </w:p>
    <w:p w14:paraId="44D274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955                  double idleDan = idle * capDan * 0.4;</w:t>
      </w:r>
    </w:p>
    <w:p w14:paraId="0E165D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956                  double repairDan = repair * capDan * 0.1;</w:t>
      </w:r>
    </w:p>
    <w:p w14:paraId="61E56E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957                  double qDan = 0.70 * activeDan + 0.20 * idleDan + 0.10 * repairDan;</w:t>
      </w:r>
    </w:p>
    <w:p w14:paraId="74921C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959                  double purchaseDan = dbl(s.get("三年平均收购量"), 0);</w:t>
      </w:r>
    </w:p>
    <w:p w14:paraId="067DB9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960                  if (purchaseDan &lt;= 0) purchaseDan = dbl(s.get("24-25年平均收购量"), 0);</w:t>
      </w:r>
    </w:p>
    <w:p w14:paraId="0C6C63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961                  double demandDan = purchaseDan;</w:t>
      </w:r>
    </w:p>
    <w:p w14:paraId="728397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962                  double actualGapDan = dbl(s.get("实际新建缺口"), demandDan - activeDan);</w:t>
      </w:r>
    </w:p>
    <w:p w14:paraId="1DA8BB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963                  double area = demandDan &gt; 0 ? demandDan / 1.05 : 0;</w:t>
      </w:r>
    </w:p>
    <w:p w14:paraId="476C57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965                  double qKg = qDan * danToKg;</w:t>
      </w:r>
    </w:p>
    <w:p w14:paraId="00C019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966                  double dKg = demandDan * danToKg;</w:t>
      </w:r>
    </w:p>
    <w:p w14:paraId="5065D2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967                  double activeJin = activeDan * 100.0;</w:t>
      </w:r>
    </w:p>
    <w:p w14:paraId="2ADC3F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968                  double excelCarryJin = excelCarryDan * 100.0;</w:t>
      </w:r>
    </w:p>
    <w:p w14:paraId="5AD940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969                  double purchaseJin = purchaseDan * 100.0;</w:t>
      </w:r>
    </w:p>
    <w:p w14:paraId="5FCFBE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970                  double qJin = qDan * 100.0;</w:t>
      </w:r>
    </w:p>
    <w:p w14:paraId="5F1B3D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971                  double dJin = demandDan * 100.0;</w:t>
      </w:r>
    </w:p>
    <w:p w14:paraId="1E0E1F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972                  double loadBefore = inUse &gt; 0 ? dKg / (inUse * actualCapKg) : 0;</w:t>
      </w:r>
    </w:p>
    <w:p w14:paraId="714264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973                  double loadAfter = (inUse + added) &gt; 0 ? dKg / ((inUse + added) * actualCapKg) : 0;</w:t>
      </w:r>
    </w:p>
    <w:p w14:paraId="380DD4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974                  double hc = dKg &gt; 0 ? Math.min(100.0, qKg / dKg * 100.0) : 0.0;</w:t>
      </w:r>
    </w:p>
    <w:p w14:paraId="2E4B4C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976                  double pressure = dKg &gt; 0 ? dKg / Math.max(qKg, 1.0) : 0.0;</w:t>
      </w:r>
    </w:p>
    <w:p w14:paraId="476D88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977                  double burden = dKg &gt; 0 ? dKg / Math.max(qKg, 1.0) : 0.0;</w:t>
      </w:r>
    </w:p>
    <w:p w14:paraId="20058A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978                  double lc = burden &lt;= 0.85 ? 100.0 : (burden &lt;= 1.00 ? 85.0 : (burden &lt;= 1.20 ? 70.0 : (burden &lt;= 1.50 ? 50.0 : 30.0)));</w:t>
      </w:r>
    </w:p>
    <w:p w14:paraId="55E7B2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979                  double growth = dbl(s.get("规模增长得分"), 0) * 25.0;</w:t>
      </w:r>
    </w:p>
    <w:p w14:paraId="0B5F31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980                  double maintenance = dbl(s.get("管护缴费得分"), 0) * 25.0;</w:t>
      </w:r>
    </w:p>
    <w:p w14:paraId="11744A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981                  double policy = dbl(s.get("政策争取得分"), 0) * 25.0;</w:t>
      </w:r>
    </w:p>
    <w:p w14:paraId="62F5FD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982                  double service = Math.min(100.0, Math.max(40.0, inUse * 100.0 / Math.max(total, 1)));</w:t>
      </w:r>
    </w:p>
    <w:p w14:paraId="5011AC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983                  double resiliencePressure = dKg &gt; 0 ? (dKg * 1.10) / Math.max(qKg, 1.0) : 9.99;</w:t>
      </w:r>
    </w:p>
    <w:p w14:paraId="000E35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984                  double resilience = resiliencePressure &lt;= 1.0 ? 100.0 : (dKg &gt; 0 &amp;&amp; (dKg * 1.05) / Math.max(qKg, 1.0) &lt;= 1.0 ? 80.0 : (dKg &gt; 0 &amp;&amp; (dKg * 1.02) / Math.max(qKg, 1.0) &lt;= 1.0 ? 60.0 : 40.0));</w:t>
      </w:r>
    </w:p>
    <w:p w14:paraId="2A9711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985                  double dc = 0.20 * growth + 0.20 * maintenance + 0.20 * policy + 0.20 * service + 0.20 * resilience;</w:t>
      </w:r>
    </w:p>
    <w:p w14:paraId="318C22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986                  double developmentIndex = 0.50 * hc + 0.30 * lc + 0.20 * dc;</w:t>
      </w:r>
    </w:p>
    <w:p w14:paraId="2CBE26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987                  double needScore = 100.0 - developmentIndex;</w:t>
      </w:r>
    </w:p>
    <w:p w14:paraId="13BDC6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988                  double qAfterKg = qKg + added * actualCapKg;</w:t>
      </w:r>
    </w:p>
    <w:p w14:paraId="158F4B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989                  double qAfterDan = qAfterKg / danToKg;</w:t>
      </w:r>
    </w:p>
    <w:p w14:paraId="5993B7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990                  double qAfterJin = qAfterDan * 100.0;</w:t>
      </w:r>
    </w:p>
    <w:p w14:paraId="653931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991                  double hcAfter = dKg &gt; 0 ? Math.min(100.0, qAfterKg / dKg * 100.0) : 0.0;</w:t>
      </w:r>
    </w:p>
    <w:p w14:paraId="690E40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992                  double activeAfterDan = activeDan + added * capDan;</w:t>
      </w:r>
    </w:p>
    <w:p w14:paraId="161CD3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993                  double activeAfterJin = activeAfterDan * 100.0;</w:t>
      </w:r>
    </w:p>
    <w:p w14:paraId="735268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994                  double excelCarryAfterDan = excelCarryDan + added * capDan * 2.5;</w:t>
      </w:r>
    </w:p>
    <w:p w14:paraId="55D413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995                  double excelCarryAfterJin = excelCarryAfterDan * 100.0;</w:t>
      </w:r>
    </w:p>
    <w:p w14:paraId="31C45B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996                  double pressureAfter = purchaseDan &gt; 0 ? excelCarryAfterDan / purchaseDan : 0.0;</w:t>
      </w:r>
    </w:p>
    <w:p w14:paraId="013E86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997                  double burdenAfter = dKg &gt; 0 ? dKg / Math.max(qAfterKg, 1.0) : 0.0;</w:t>
      </w:r>
    </w:p>
    <w:p w14:paraId="7C70F9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998                  double lcAfter = burdenAfter &lt;= 0.85 ? 100.0 : (burdenAfter &lt;= 1.00 ? 85.0 : (burdenAfter &lt;= 1.20 ? 70.0 : (burdenAfter &lt;= 1.50 ? 50.0 : 30.0)));</w:t>
      </w:r>
    </w:p>
    <w:p w14:paraId="6380C3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999                  double developmentAfter = 0.50 * hcAfter + 0.30 * lcAfter + 0.20 * dc;</w:t>
      </w:r>
    </w:p>
    <w:p w14:paraId="687446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1001                  Map&lt;String, Object&gt; row = new LinkedHashMap&lt;&gt;();</w:t>
      </w:r>
    </w:p>
    <w:p w14:paraId="494442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1002                  row.put("township", township);</w:t>
      </w:r>
    </w:p>
    <w:p w14:paraId="69E548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1003                  row.put("village", village);</w:t>
      </w:r>
    </w:p>
    <w:p w14:paraId="40BE32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1004                  row.put("source", "千亩村烟叶种植情况统计表—秭归");</w:t>
      </w:r>
    </w:p>
    <w:p w14:paraId="6BD484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1005                  row.put("inUseBarns", inUse);</w:t>
      </w:r>
    </w:p>
    <w:p w14:paraId="5F7849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1006                  row.put("idleBarns", idle);</w:t>
      </w:r>
    </w:p>
    <w:p w14:paraId="734086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1007                  row.put("repairBarns", repair);</w:t>
      </w:r>
    </w:p>
    <w:p w14:paraId="2111B9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1008                  row.put("totalBarns", total);</w:t>
      </w:r>
    </w:p>
    <w:p w14:paraId="4A864E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1009                  row.put("effectiveCapacityKg", Math.round((activeDan + idleDan + repairDan) * danToKg));</w:t>
      </w:r>
    </w:p>
    <w:p w14:paraId="6A8986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1010                  row.put("activeEffectiveCapacityKg", Math.round(activeDan * danToKg));</w:t>
      </w:r>
    </w:p>
    <w:p w14:paraId="7FA954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1011                  row.put("activeCapacityDan", round3(activeDan));</w:t>
      </w:r>
    </w:p>
    <w:p w14:paraId="7BBBD4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1012                  row.put("activeCapacityJin", Math.round(activeJin));</w:t>
      </w:r>
    </w:p>
    <w:p w14:paraId="78CE21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1013                  row.put("activeCapacityAfterDan", round3(activeAfterDan));</w:t>
      </w:r>
    </w:p>
    <w:p w14:paraId="25E5D6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1014                  row.put("activeCapacityAfterJin", Math.round(activeAfterJin));</w:t>
      </w:r>
    </w:p>
    <w:p w14:paraId="261C17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1015                  row.put("excelCarryCapacityDan", round3(excelCarryDan));</w:t>
      </w:r>
    </w:p>
    <w:p w14:paraId="519FF9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1016                  row.put("excelCarryCapacityJin", Math.round(excelCarryJin));</w:t>
      </w:r>
    </w:p>
    <w:p w14:paraId="435757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1017                  row.put("excelCarryCapacityAfterDan", round3(excelCarryAfterDan));</w:t>
      </w:r>
    </w:p>
    <w:p w14:paraId="50FD65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1018                  row.put("excelCarryCapacityAfterJin", Math.round(excelCarryAfterJin));</w:t>
      </w:r>
    </w:p>
    <w:p w14:paraId="1F481C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1019                  row.put("idleEffectiveCapacityKg", Math.round(idleDan * danToKg));</w:t>
      </w:r>
    </w:p>
    <w:p w14:paraId="4F7643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1020                  row.put("repairEffectiveCapacityKg", Math.round(repairDan * danToKg));</w:t>
      </w:r>
    </w:p>
    <w:p w14:paraId="457BAB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1021                  row.put("weightedCapacityKg", Math.round(qKg));</w:t>
      </w:r>
    </w:p>
    <w:p w14:paraId="0B863F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1022                  row.put("weightedCapacityDan", round3(qDan));</w:t>
      </w:r>
    </w:p>
    <w:p w14:paraId="4353AC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1023                  row.put("weightedCapacityJin", Math.round(qJin));</w:t>
      </w:r>
    </w:p>
    <w:p w14:paraId="04E7D0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1024                  row.put("weightedCapacityAfterKg", Math.round(qAfterKg));</w:t>
      </w:r>
    </w:p>
    <w:p w14:paraId="22D5B0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1025                  row.put("weightedCapacityAfterDan", round3(qAfterDan));</w:t>
      </w:r>
    </w:p>
    <w:p w14:paraId="345793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1026                  row.put("weightedCapacityAfterJin", Math.round(qAfterJin));</w:t>
      </w:r>
    </w:p>
    <w:p w14:paraId="58E202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1027                  row.put("addedCount", added);</w:t>
      </w:r>
    </w:p>
    <w:p w14:paraId="1CD4DC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1028                  row.put("inUseAfter", inUse + added);</w:t>
      </w:r>
    </w:p>
    <w:p w14:paraId="6632F7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1029                  row.put("purchaseKg", Math.round(purchaseDan * danToKg));</w:t>
      </w:r>
    </w:p>
    <w:p w14:paraId="3B937D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1030                  row.put("purchaseDan", round3(purchaseDan));</w:t>
      </w:r>
    </w:p>
    <w:p w14:paraId="04E5E8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1031                  row.put("purchaseJin", Math.round(purchaseJin));</w:t>
      </w:r>
    </w:p>
    <w:p w14:paraId="53B6A9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1033                  row.put("contractArea", round3(area));</w:t>
      </w:r>
    </w:p>
    <w:p w14:paraId="413108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1034                  row.put("contractDan", round3(dbl(s.get("增长5%需求"), demandDan)));</w:t>
      </w:r>
    </w:p>
    <w:p w14:paraId="306467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1035                  row.put("theoreticalDemandKg", Math.round(dKg));</w:t>
      </w:r>
    </w:p>
    <w:p w14:paraId="52BFA4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1036                  row.put("theoreticalDemandDan", round3(demandDan));</w:t>
      </w:r>
    </w:p>
    <w:p w14:paraId="56F70E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1037                  row.put("theoreticalDemandJin", Math.round(dJin));</w:t>
      </w:r>
    </w:p>
    <w:p w14:paraId="1B6312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1038                  row.put("actualNewBuildGap", round3(actualGapDan));</w:t>
      </w:r>
    </w:p>
    <w:p w14:paraId="6EE236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1039                  row.put("actualNeedBarns", Math.max(0, (int) Math.ceil(actualGapDan / capDan)));</w:t>
      </w:r>
    </w:p>
    <w:p w14:paraId="2C1FC1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1040                  row.put("designCapacityKg", actualCapKg);</w:t>
      </w:r>
    </w:p>
    <w:p w14:paraId="58AE60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1041                  row.put("designCapacityDan", round3(capDan));</w:t>
      </w:r>
    </w:p>
    <w:p w14:paraId="7A7D09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1042                  row.put("loadRateBefore", inUse &gt; 0 ? round3(loadBefore) : null);</w:t>
      </w:r>
    </w:p>
    <w:p w14:paraId="6C19E2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1043                  row.put("loadRateAfter", inUse + added &gt; 0 ? round3(loadAfter) : null);</w:t>
      </w:r>
    </w:p>
    <w:p w14:paraId="5AE9AB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1044                  row.put("levelBefore", inUse &gt; 0 ? loadLevel(loadBefore) : "严重缺烤房");</w:t>
      </w:r>
    </w:p>
    <w:p w14:paraId="6BA3B0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1045                  row.put("levelAfter", inUse + added &gt; 0 ? loadLevel(loadAfter) : "严重缺烤房");</w:t>
      </w:r>
    </w:p>
    <w:p w14:paraId="0F83E4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1046                  row.put("hcScore", round3(hc));</w:t>
      </w:r>
    </w:p>
    <w:p w14:paraId="5B04A7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1047                  row.put("hcScoreAfter", round3(hcAfter));</w:t>
      </w:r>
    </w:p>
    <w:p w14:paraId="415724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1048                  row.put("lcScore", round3(lc));</w:t>
      </w:r>
    </w:p>
    <w:p w14:paraId="423FA6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1049                  row.put("lcScoreAfter", round3(lcAfter));</w:t>
      </w:r>
    </w:p>
    <w:p w14:paraId="5A3D8A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1050                  row.put("dcScore", round3(dc));</w:t>
      </w:r>
    </w:p>
    <w:p w14:paraId="3CBDA4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1051                  row.put("growthScore", round3(growth));</w:t>
      </w:r>
    </w:p>
    <w:p w14:paraId="6B813C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1052                  row.put("maintenanceScore", round3(maintenance));</w:t>
      </w:r>
    </w:p>
    <w:p w14:paraId="1C3EB9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1053                  row.put("policyScore", round3(policy));</w:t>
      </w:r>
    </w:p>
    <w:p w14:paraId="05235A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1054                  row.put("serviceScore", round3(service));</w:t>
      </w:r>
    </w:p>
    <w:p w14:paraId="5AAB5E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1055                  row.put("resilienceScore", round3(resilience));</w:t>
      </w:r>
    </w:p>
    <w:p w14:paraId="3B3002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1056                  row.put("pressureIndex", round3(pressure));</w:t>
      </w:r>
    </w:p>
    <w:p w14:paraId="2F0B6A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1057                  row.put("pressureIndexAfter", round3(pressureAfter));</w:t>
      </w:r>
    </w:p>
    <w:p w14:paraId="300200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1058                  row.put("burdenRatio", round3(burden));</w:t>
      </w:r>
    </w:p>
    <w:p w14:paraId="48A191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1059                  row.put("burdenRatioAfter", round3(burdenAfter));</w:t>
      </w:r>
    </w:p>
    <w:p w14:paraId="58AE2F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1060                  row.put("developmentIndex", round3(developmentIndex));</w:t>
      </w:r>
    </w:p>
    <w:p w14:paraId="606EDF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1061                  row.put("needScore", round3(needScore));</w:t>
      </w:r>
    </w:p>
    <w:p w14:paraId="574C18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1062                  row.put("developmentIndexAfter", round3(developmentAfter));</w:t>
      </w:r>
    </w:p>
    <w:p w14:paraId="654210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1063                  row.put("needScoreAfter", round3(100.0 - developmentAfter));</w:t>
      </w:r>
    </w:p>
    <w:p w14:paraId="493F6B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1064                  row.put("improveScore", round3(developmentAfter - developmentIndex));</w:t>
      </w:r>
    </w:p>
    <w:p w14:paraId="58F575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1065                  double actualDevelopmentIndex = dbl(s.get("实际发展指数"), 0) * 5.0;</w:t>
      </w:r>
    </w:p>
    <w:p w14:paraId="422AF9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1066                  double actualNeedScore = dbl(s.get("发展需求量得分"), 0) * 25.0;</w:t>
      </w:r>
    </w:p>
    <w:p w14:paraId="318CBC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1067                  row.put("actualDevelopmentIndex", round3(actualDevelopmentIndex));</w:t>
      </w:r>
    </w:p>
    <w:p w14:paraId="3B6463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1068                  row.put("actualRank", (int) Math.round(dbl(s.get("实际排名"), 0)));</w:t>
      </w:r>
    </w:p>
    <w:p w14:paraId="31C1A9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1069                  row.put("actualNeedScore", round3(actualNeedScore));</w:t>
      </w:r>
    </w:p>
    <w:p w14:paraId="308A9D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1070                  row.put("calculationProcess", String.format(Locale.ROOT,</w:t>
      </w:r>
    </w:p>
    <w:p w14:paraId="26B55E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1071                          "单个烤房烤能=20担；在用烤房烤能=%.0f×20=%.2f担；表格承载烤能=%.0f×50=%.2f担=%.0f斤；2024-2025平均收购量=%.2f担=%.0f斤；Q=0.70×%.2f+0.20×%.2f+0.10×%.2f=%.2f担；D=%.2f担；村级承载压力=D/Q=%.3f；Hc=min(100,Q/D×100)=%.3f；承载负担=D/Q=%.3f；Lc=%.3f；Dc=0.20×(%.3f+%.3f+%.3f+%.3f+%.3f)=%.3f；V=0.50×Hc+0.30×Lc+0.20×Dc=%.3f；N=100-V=%.3f。",</w:t>
      </w:r>
    </w:p>
    <w:p w14:paraId="79E2AD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1072                          (double) inUse, activeDan, activeDan, excelCarryDan, excelCarryJin, purchaseDan, purchaseJin, pressure, activeDan, idleDan, repairDan, qDan, demandDan, hc, burden, lc, growth, maintenance, policy, service, resilience, dc, developmentIndex, needScore));</w:t>
      </w:r>
    </w:p>
    <w:p w14:paraId="48B158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1073                  row.put("differenceText", String.format(Locale.ROOT, "模型发展指数 %.3f，Excel实际发展指数 %.3f，差距 %.3f。", developmentIndex, actualDevelopmentIndex, developmentIndex - actualDevelopmentIndex));</w:t>
      </w:r>
    </w:p>
    <w:p w14:paraId="659AC0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1074                  villages.add(row);</w:t>
      </w:r>
    </w:p>
    <w:p w14:paraId="160F87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1076                  totalPurchaseKg += Math.round(purchaseDan * danToKg);</w:t>
      </w:r>
    </w:p>
    <w:p w14:paraId="5AEC5D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1077                  totalInUse += inUse;</w:t>
      </w:r>
    </w:p>
    <w:p w14:paraId="68161D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1078                  if (inUse &gt; 0) loadBeforeVals.add(loadBefore);</w:t>
      </w:r>
    </w:p>
    <w:p w14:paraId="4051BB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1079                  if (inUse + added &gt; 0) loadAfterVals.add(loadAfter);</w:t>
      </w:r>
    </w:p>
    <w:p w14:paraId="214AE0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1080              }</w:t>
      </w:r>
    </w:p>
    <w:p w14:paraId="6C76DE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1083              villages.sort((a, b) -&gt; Integer.compare(</w:t>
      </w:r>
    </w:p>
    <w:p w14:paraId="14F43E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1084                      (int) Math.round(dbl(a.get("actualRank"), 999)),</w:t>
      </w:r>
    </w:p>
    <w:p w14:paraId="162882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1085                      (int) Math.round(dbl(b.get("actualRank"), 999))));</w:t>
      </w:r>
    </w:p>
    <w:p w14:paraId="128B34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1086              for (int i = 0; i &lt; villages.size(); i++) villages.get(i).put("modelRank", i + 1);</w:t>
      </w:r>
    </w:p>
    <w:p w14:paraId="5BCA61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1087              double countyBaselineBefore = totalInUse &gt; 0 ? totalPurchaseKg / (totalInUse * actualCapKg) : 0;</w:t>
      </w:r>
    </w:p>
    <w:p w14:paraId="67FD26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1088              double countyBaselineAfter = (totalInUse + totalAdded) &gt; 0 ? totalPurchaseKg / ((totalInUse + totalAdded) * actualCapKg) : 0;</w:t>
      </w:r>
    </w:p>
    <w:p w14:paraId="5735C1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1089              double[] bb = balance(loadBeforeVals);</w:t>
      </w:r>
    </w:p>
    <w:p w14:paraId="50F5FC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1090              double[] ba = balance(loadAfterVals);</w:t>
      </w:r>
    </w:p>
    <w:p w14:paraId="7941B9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1091              Map&lt;String, Object&gt; result = new LinkedHashMap&lt;&gt;();</w:t>
      </w:r>
    </w:p>
    <w:p w14:paraId="60BA22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1092              result.put("source", "千亩村烟叶种植情况统计表—秭归");</w:t>
      </w:r>
    </w:p>
    <w:p w14:paraId="4E16BB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1093              result.put("designCapacityKg", actualCapKg);</w:t>
      </w:r>
    </w:p>
    <w:p w14:paraId="232CB2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1094              result.put("countyBaselineBefore", round3(countyBaselineBefore));</w:t>
      </w:r>
    </w:p>
    <w:p w14:paraId="5AB6A0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1095              result.put("countyBaselineAfter", round3(countyBaselineAfter));</w:t>
      </w:r>
    </w:p>
    <w:p w14:paraId="51C90B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1096              result.put("totalPurchaseKg", totalPurchaseKg);</w:t>
      </w:r>
    </w:p>
    <w:p w14:paraId="72B5A6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1097              result.put("totalInUseBarns", totalInUse);</w:t>
      </w:r>
    </w:p>
    <w:p w14:paraId="029D8A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1098              result.put("totalAdded", totalAdded);</w:t>
      </w:r>
    </w:p>
    <w:p w14:paraId="2AA895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1099              result.put("totalTobaccoVillages", villages.size());</w:t>
      </w:r>
    </w:p>
    <w:p w14:paraId="64281B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1100              result.put("avgLoadBefore", bb[0]);</w:t>
      </w:r>
    </w:p>
    <w:p w14:paraId="22C2C2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1101              result.put("stddevLoadBefore", bb[1]);</w:t>
      </w:r>
    </w:p>
    <w:p w14:paraId="02B94A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1102              result.put("balanceIndexBefore", bb[2]);</w:t>
      </w:r>
    </w:p>
    <w:p w14:paraId="471C44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1103              result.put("avgLoadAfter", ba[0]);</w:t>
      </w:r>
    </w:p>
    <w:p w14:paraId="386EA1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1104              result.put("stddevLoadAfter", ba[1]);</w:t>
      </w:r>
    </w:p>
    <w:p w14:paraId="005811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1105              result.put("balanceIndexAfter", ba[2]);</w:t>
      </w:r>
    </w:p>
    <w:p w14:paraId="73372E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1106              result.put("overloadVillageCountBefore", countOverload(loadBeforeVals));</w:t>
      </w:r>
    </w:p>
    <w:p w14:paraId="7E437F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1107              result.put("overloadVillageCountAfter", countOverload(loadAfterVals));</w:t>
      </w:r>
    </w:p>
    <w:p w14:paraId="6A7F3D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1108              result.put("villages", villages);</w:t>
      </w:r>
    </w:p>
    <w:p w14:paraId="435DC0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1110              jdbcTemplate.update("INSERT INTO qianmu_village_decision_frozen (snapshot_key, snapshot_json) VALUES ('current', ?) " +</w:t>
      </w:r>
    </w:p>
    <w:p w14:paraId="1F86BE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1111                      "ON DUPLICATE KEY UPDATE snapshot_json = snapshot_json", mapper.writeValueAsString(result));</w:t>
      </w:r>
    </w:p>
    <w:p w14:paraId="57DDC3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1112              return result;</w:t>
      </w:r>
    </w:p>
    <w:p w14:paraId="0D8AEE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1113          } catch (Exception e) {</w:t>
      </w:r>
    </w:p>
    <w:p w14:paraId="1B7BD5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1114              return null;</w:t>
      </w:r>
    </w:p>
    <w:p w14:paraId="487607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1115          }</w:t>
      </w:r>
    </w:p>
    <w:p w14:paraId="46C138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1116      }</w:t>
      </w:r>
    </w:p>
    <w:p w14:paraId="7D74D8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1119      private void persistDecisionSnapshot(List&lt;Map&lt;String, Object&gt;&gt; villages) {</w:t>
      </w:r>
    </w:p>
    <w:p w14:paraId="228DCD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1120          try {</w:t>
      </w:r>
    </w:p>
    <w:p w14:paraId="698BCD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1121              jdbcTemplate.execute("CREATE TABLE IF NOT EXISTS qianmu_village_decision_snapshot (" +</w:t>
      </w:r>
    </w:p>
    <w:p w14:paraId="733EAD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1122                      "id BIGINT NOT NULL AUTO_INCREMENT, township VARCHAR(50) NOT NULL, village VARCHAR(50) NOT NULL, " +</w:t>
      </w:r>
    </w:p>
    <w:p w14:paraId="14B3FF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1123                      "development_index DECIMAL(10,3) DEFAULT 0, pressure_index DECIMAL(10,4) DEFAULT 0, " +</w:t>
      </w:r>
    </w:p>
    <w:p w14:paraId="0DC6BB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1124                      "development_factor DECIMAL(10,3) DEFAULT 0, added_count INT DEFAULT 0, snapshot_json LONGTEXT, " +</w:t>
      </w:r>
    </w:p>
    <w:p w14:paraId="503C37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1125                      "updated_at DATETIME NOT NULL DEFAULT CURRENT_TIMESTAMP ON UPDATE CURRENT_TIMESTAMP, " +</w:t>
      </w:r>
    </w:p>
    <w:p w14:paraId="020910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1126                      "PRIMARY KEY (id), UNIQUE KEY uk_qianmu_snapshot (township, village)) ENGINE=InnoDB DEFAULT CHARSET=utf8mb4");</w:t>
      </w:r>
    </w:p>
    <w:p w14:paraId="3A5C26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1127              ObjectMapper mapper = new ObjectMapper();</w:t>
      </w:r>
    </w:p>
    <w:p w14:paraId="2606A6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1128              for (Map&lt;String, Object&gt; village : villages) {</w:t>
      </w:r>
    </w:p>
    <w:p w14:paraId="2E32FB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1129                  if (village.get("developmentIndex") == null) continue;</w:t>
      </w:r>
    </w:p>
    <w:p w14:paraId="50E359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1130                  jdbcTemplate.update("INSERT INTO qianmu_village_decision_snapshot " +</w:t>
      </w:r>
    </w:p>
    <w:p w14:paraId="7C3217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1131                                  "(township, village, development_index, pressure_index, development_factor, added_count, snapshot_json) " +</w:t>
      </w:r>
    </w:p>
    <w:p w14:paraId="21A355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1132                                  "VALUES (?, ?, ?, ?, ?, ?, ?) ON DUPLICATE KEY UPDATE development_index=VALUES(development_index), " +</w:t>
      </w:r>
    </w:p>
    <w:p w14:paraId="0F2768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1133                                  "pressure_index=VALUES(pressure_index), development_factor=VALUES(development_factor), " +</w:t>
      </w:r>
    </w:p>
    <w:p w14:paraId="6BB5E6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1134                                  "added_count=VALUES(added_count), snapshot_json=VALUES(snapshot_json)",</w:t>
      </w:r>
    </w:p>
    <w:p w14:paraId="40CE92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1135                          str(village.get("township"), ""), str(village.get("village"), ""),</w:t>
      </w:r>
    </w:p>
    <w:p w14:paraId="34BE45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1136                          dbl(village.get("developmentIndex"), 0), dbl(village.get("pressureIndex"), 0),</w:t>
      </w:r>
    </w:p>
    <w:p w14:paraId="59E8EF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1137                          dbl(village.get("dcScore"), 0), (int) Math.round(dbl(village.get("addedCount"), 0)),</w:t>
      </w:r>
    </w:p>
    <w:p w14:paraId="47B94A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1138                          mapper.writeValueAsString(village));</w:t>
      </w:r>
    </w:p>
    <w:p w14:paraId="587550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1139              }</w:t>
      </w:r>
    </w:p>
    <w:p w14:paraId="5BDB7B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1140          } catch (Exception ignored) {</w:t>
      </w:r>
    </w:p>
    <w:p w14:paraId="0C1681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1142          }</w:t>
      </w:r>
    </w:p>
    <w:p w14:paraId="7858C5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1143      }</w:t>
      </w:r>
    </w:p>
    <w:p w14:paraId="21593E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1145      private Map&lt;String, Integer&gt; actualAddedByVillage(List&lt;Map&lt;String, Object&gt;&gt; source) {</w:t>
      </w:r>
    </w:p>
    <w:p w14:paraId="7575F1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1146          Map&lt;String, Integer&gt; out = new LinkedHashMap&lt;&gt;();</w:t>
      </w:r>
    </w:p>
    <w:p w14:paraId="655F4F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1147          Set&lt;String&gt; validKeys = new LinkedHashSet&lt;&gt;();</w:t>
      </w:r>
    </w:p>
    <w:p w14:paraId="1AA55B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1148          for (Map&lt;String, Object&gt; s : source) {</w:t>
      </w:r>
    </w:p>
    <w:p w14:paraId="133E13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1149              String key = villageKey(str(s.get("乡镇"), ""), str(s.get("村名"), ""));</w:t>
      </w:r>
    </w:p>
    <w:p w14:paraId="479B42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1150              if (!key.isEmpty()) validKeys.add(key);</w:t>
      </w:r>
    </w:p>
    <w:p w14:paraId="3A2670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1151          }</w:t>
      </w:r>
    </w:p>
    <w:p w14:paraId="2193CA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1152          try {</w:t>
      </w:r>
    </w:p>
    <w:p w14:paraId="4A79B6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1153              for (Map&lt;String, Object&gt; c : jdbcTemplate.queryForList(</w:t>
      </w:r>
    </w:p>
    <w:p w14:paraId="06166A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1154                      "SELECT township, village FROM site_new_build_candidates WHERE del_flag = 0")) {</w:t>
      </w:r>
    </w:p>
    <w:p w14:paraId="3E14D3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1155                  String key = resolveFactVillageKey(str(c.get("township"), ""), str(c.get("village"), ""), validKeys);</w:t>
      </w:r>
    </w:p>
    <w:p w14:paraId="565635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1156                  if (!key.isEmpty()) out.merge(key, 1, Integer::sum);</w:t>
      </w:r>
    </w:p>
    <w:p w14:paraId="69F043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1157              }</w:t>
      </w:r>
    </w:p>
    <w:p w14:paraId="51A801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1158          } catch (Exception ignored) {</w:t>
      </w:r>
    </w:p>
    <w:p w14:paraId="74D370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1159              return out;</w:t>
      </w:r>
    </w:p>
    <w:p w14:paraId="06D4D4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1160          }</w:t>
      </w:r>
    </w:p>
    <w:p w14:paraId="7B2B4E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1161          return out;</w:t>
      </w:r>
    </w:p>
    <w:p w14:paraId="4CFC93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1162      }</w:t>
      </w:r>
    </w:p>
    <w:p w14:paraId="11331A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1165      @GetMapping("/village-load/recommend")</w:t>
      </w:r>
    </w:p>
    <w:p w14:paraId="196495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1166      public R&lt;List&lt;Map&lt;String, Object&gt;&gt;&gt; recommend(@RequestParam(name = "capacityKg", defaultValue = "1000") double capacityKg) {</w:t>
      </w:r>
    </w:p>
    <w:p w14:paraId="31A406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1167          @SuppressWarnings("unchecked")</w:t>
      </w:r>
    </w:p>
    <w:p w14:paraId="23B08F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1168          Map&lt;String, Object&gt; data = (Map&lt;String, Object&gt;) villageLoad(capacityKg, "actual").getData();</w:t>
      </w:r>
    </w:p>
    <w:p w14:paraId="6BC541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1169          List&lt;Map&lt;String, Object&gt;&gt; villages = (List&lt;Map&lt;String, Object&gt;&gt;) data.get("villages");</w:t>
      </w:r>
    </w:p>
    <w:p w14:paraId="5270AD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1170          List&lt;Map&lt;String, Object&gt;&gt; need = new ArrayList&lt;&gt;();</w:t>
      </w:r>
    </w:p>
    <w:p w14:paraId="1BCE18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1171          for (Map&lt;String, Object&gt; v : villages) {</w:t>
      </w:r>
    </w:p>
    <w:p w14:paraId="5D2F60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1172              Object p = v.get("priorityIndex");</w:t>
      </w:r>
    </w:p>
    <w:p w14:paraId="4491E2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1173              int needB = ((Number) v.get("needBarns")).intValue();</w:t>
      </w:r>
    </w:p>
    <w:p w14:paraId="7F4A57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1174              if (p != null &amp;&amp; ((Number) p).doubleValue() &gt; 0) need.add(v);</w:t>
      </w:r>
    </w:p>
    <w:p w14:paraId="18038D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1175              else if (needB &gt; 0) need.add(v);</w:t>
      </w:r>
    </w:p>
    <w:p w14:paraId="6E1CE7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1176          }</w:t>
      </w:r>
    </w:p>
    <w:p w14:paraId="3834E6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1177          need.sort((a, b) -&gt; {</w:t>
      </w:r>
    </w:p>
    <w:p w14:paraId="22C0B9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1178              double pa = a.get("developmentIndex") == null ? Double.MAX_VALUE : ((Number) a.get("developmentIndex")).doubleValue();</w:t>
      </w:r>
    </w:p>
    <w:p w14:paraId="4C2373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1179              double pb = b.get("developmentIndex") == null ? Double.MAX_VALUE : ((Number) b.get("developmentIndex")).doubleValue();</w:t>
      </w:r>
    </w:p>
    <w:p w14:paraId="7C9613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1180              return Double.compare(pa, pb);</w:t>
      </w:r>
    </w:p>
    <w:p w14:paraId="4B0C74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1181          });</w:t>
      </w:r>
    </w:p>
    <w:p w14:paraId="206D6D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1182          return R.ok(need);</w:t>
      </w:r>
    </w:p>
    <w:p w14:paraId="1E540E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1183      }</w:t>
      </w:r>
    </w:p>
    <w:p w14:paraId="3DF065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1189      @GetMapping("/village-load/persisted")</w:t>
      </w:r>
    </w:p>
    <w:p w14:paraId="70305D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1190      public R&lt;Map&lt;String, Object&gt;&gt; villageLoadPersisted(</w:t>
      </w:r>
    </w:p>
    <w:p w14:paraId="3540AB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1191              @RequestParam(name = "capacityKg", defaultValue = "1000") double capacityKg,</w:t>
      </w:r>
    </w:p>
    <w:p w14:paraId="27EDEC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1192              @RequestParam(name = "model", defaultValue = "db") String model) {</w:t>
      </w:r>
    </w:p>
    <w:p w14:paraId="66E782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1193          Map&lt;String, Object&gt; persisted = "db".equals(model) ? readPersistedVillageLoad(capacityKg) : null;</w:t>
      </w:r>
    </w:p>
    <w:p w14:paraId="2989B8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1194          if (persisted != null) return R.ok(persisted);</w:t>
      </w:r>
    </w:p>
    <w:p w14:paraId="1DF86D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1195          return villageLoad(capacityKg, model);</w:t>
      </w:r>
    </w:p>
    <w:p w14:paraId="6BD022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1196      }</w:t>
      </w:r>
    </w:p>
    <w:p w14:paraId="19DBE5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1199      private Map&lt;String, Object&gt; readPersistedVillageLoad(double capacityKg) {</w:t>
      </w:r>
    </w:p>
    <w:p w14:paraId="1BBCF2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1200          try {</w:t>
      </w:r>
    </w:p>
    <w:p w14:paraId="224F8C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1201              jdbcTemplate.execute("CREATE TABLE IF NOT EXISTS qianmu_village_decision_snapshot (" +</w:t>
      </w:r>
    </w:p>
    <w:p w14:paraId="2D3BAC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1202                      "id BIGINT NOT NULL AUTO_INCREMENT, township VARCHAR(50) NOT NULL, village VARCHAR(50) NOT NULL, " +</w:t>
      </w:r>
    </w:p>
    <w:p w14:paraId="67F250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1203                      "development_index DECIMAL(10,3) DEFAULT 0, pressure_index DECIMAL(10,4) DEFAULT 0, " +</w:t>
      </w:r>
    </w:p>
    <w:p w14:paraId="2820B5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1204                      "development_factor DECIMAL(10,3) DEFAULT 0, added_count INT DEFAULT 0, snapshot_json LONGTEXT, " +</w:t>
      </w:r>
    </w:p>
    <w:p w14:paraId="0CC5AC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1205                      "updated_at DATETIME NOT NULL DEFAULT CURRENT_TIMESTAMP ON UPDATE CURRENT_TIMESTAMP, " +</w:t>
      </w:r>
    </w:p>
    <w:p w14:paraId="3D8E21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1206                      "PRIMARY KEY (id), UNIQUE KEY uk_qianmu_snapshot (township, village)) ENGINE=InnoDB DEFAULT CHARSET=utf8mb4");</w:t>
      </w:r>
    </w:p>
    <w:p w14:paraId="2DB165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1207              List&lt;Map&lt;String, Object&gt;&gt; snapshots = jdbcTemplate.queryForList(</w:t>
      </w:r>
    </w:p>
    <w:p w14:paraId="66D8CB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1208                      "SELECT snapshot_json FROM qianmu_village_decision_snapshot");</w:t>
      </w:r>
    </w:p>
    <w:p w14:paraId="379BD8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1209              if (snapshots.isEmpty()) return null;</w:t>
      </w:r>
    </w:p>
    <w:p w14:paraId="0BAA13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1210              double cap = capacityKg &lt;= 0 ? 1000 : capacityKg;</w:t>
      </w:r>
    </w:p>
    <w:p w14:paraId="50D400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1211              ObjectMapper mapper = new ObjectMapper();</w:t>
      </w:r>
    </w:p>
    <w:p w14:paraId="18549A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1212              List&lt;Map&lt;String, Object&gt;&gt; villages = new ArrayList&lt;&gt;();</w:t>
      </w:r>
    </w:p>
    <w:p w14:paraId="11B4FB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1213              for (Map&lt;String, Object&gt; s : snapshots) {</w:t>
      </w:r>
    </w:p>
    <w:p w14:paraId="119F02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1214                  Object json = s.get("snapshot_json");</w:t>
      </w:r>
    </w:p>
    <w:p w14:paraId="168C61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1215                  if (json == null) continue;</w:t>
      </w:r>
    </w:p>
    <w:p w14:paraId="5EA37B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1216                  try {</w:t>
      </w:r>
    </w:p>
    <w:p w14:paraId="173E62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1217                      Map&lt;String, Object&gt; row = mapper.readValue(String.valueOf(json), new TypeReference&lt;Map&lt;String, Object&gt;&gt;() {});</w:t>
      </w:r>
    </w:p>
    <w:p w14:paraId="5AB17E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1218                      if (row.get("developmentIndex") == null) continue;</w:t>
      </w:r>
    </w:p>
    <w:p w14:paraId="007BA6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1219                      villages.add(row);</w:t>
      </w:r>
    </w:p>
    <w:p w14:paraId="2BB963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1220                  } catch (Exception ignored) {</w:t>
      </w:r>
    </w:p>
    <w:p w14:paraId="4A3F2D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1221                  }</w:t>
      </w:r>
    </w:p>
    <w:p w14:paraId="418BD9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1222              }</w:t>
      </w:r>
    </w:p>
    <w:p w14:paraId="553554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1223              if (villages.isEmpty()) return null;</w:t>
      </w:r>
    </w:p>
    <w:p w14:paraId="7897C7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1224              villages.sort((a, b) -&gt; Double.compare(((Number) a.get("developmentIndex")).doubleValue(),</w:t>
      </w:r>
    </w:p>
    <w:p w14:paraId="6D104E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1225                      ((Number) b.get("developmentIndex")).doubleValue()));</w:t>
      </w:r>
    </w:p>
    <w:p w14:paraId="396979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1226              for (int i = 0; i &lt; villages.size(); i++) villages.get(i).put("modelRank", i + 1);</w:t>
      </w:r>
    </w:p>
    <w:p w14:paraId="307142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1228              double totalPurchaseKg = 0, totalInUse = 0, totalAdded = 0;</w:t>
      </w:r>
    </w:p>
    <w:p w14:paraId="2A4842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1229              List&lt;Double&gt; loadBefore = new ArrayList&lt;&gt;();</w:t>
      </w:r>
    </w:p>
    <w:p w14:paraId="35066E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1230              List&lt;Double&gt; loadAfter = new ArrayList&lt;&gt;();</w:t>
      </w:r>
    </w:p>
    <w:p w14:paraId="5A7F7B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1231              for (Map&lt;String, Object&gt; v : villages) {</w:t>
      </w:r>
    </w:p>
    <w:p w14:paraId="465BE6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1232                  double inUse = ((Number) v.get("inUseBarns")).doubleValue();</w:t>
      </w:r>
    </w:p>
    <w:p w14:paraId="6D4CE6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1233                  double added = ((Number) v.get("addedCount")).doubleValue();</w:t>
      </w:r>
    </w:p>
    <w:p w14:paraId="40CF83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1234                  totalPurchaseKg += ((Number) v.get("purchaseKg")).doubleValue();</w:t>
      </w:r>
    </w:p>
    <w:p w14:paraId="6AF93A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1235                  totalInUse += inUse;</w:t>
      </w:r>
    </w:p>
    <w:p w14:paraId="2DC4DB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1236                  totalAdded += added;</w:t>
      </w:r>
    </w:p>
    <w:p w14:paraId="57C4B3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1237                  if (inUse &gt; 0 &amp;&amp; v.get("loadRateBefore") != null) loadBefore.add(((Number) v.get("loadRateBefore")).doubleValue());</w:t>
      </w:r>
    </w:p>
    <w:p w14:paraId="3DF7CB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1238                  if (inUse + added &gt; 0 &amp;&amp; v.get("loadRateAfter") != null) loadAfter.add(((Number) v.get("loadRateAfter")).doubleValue());</w:t>
      </w:r>
    </w:p>
    <w:p w14:paraId="7968A2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1239              }</w:t>
      </w:r>
    </w:p>
    <w:p w14:paraId="47D681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1240              double countyBaselineBefore = totalInUse &gt; 0 ? totalPurchaseKg / (totalInUse * cap) : 0;</w:t>
      </w:r>
    </w:p>
    <w:p w14:paraId="03382C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1241              double countyBaselineAfter = (totalInUse + totalAdded) &gt; 0 ? totalPurchaseKg / ((totalInUse + totalAdded) * cap) : 0;</w:t>
      </w:r>
    </w:p>
    <w:p w14:paraId="0DBDCF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1242              double[] bb = balance(loadBefore);</w:t>
      </w:r>
    </w:p>
    <w:p w14:paraId="078CA1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1243              double[] ba = balance(loadAfter);</w:t>
      </w:r>
    </w:p>
    <w:p w14:paraId="0EC0A8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1245              Map&lt;String, Object&gt; result = new LinkedHashMap&lt;&gt;();</w:t>
      </w:r>
    </w:p>
    <w:p w14:paraId="16A72A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1246              result.put("source", "千亩村烟叶种植情况统计表—秭归（固化快照）");</w:t>
      </w:r>
    </w:p>
    <w:p w14:paraId="0F3A5B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1247              result.put("designCapacityKg", Math.round(cap));</w:t>
      </w:r>
    </w:p>
    <w:p w14:paraId="73C1E1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1248              result.put("countyBaselineBefore", round3(countyBaselineBefore));</w:t>
      </w:r>
    </w:p>
    <w:p w14:paraId="494CE9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1249              result.put("countyBaselineAfter", round3(countyBaselineAfter));</w:t>
      </w:r>
    </w:p>
    <w:p w14:paraId="622931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1250              result.put("totalPurchaseKg", Math.round(totalPurchaseKg));</w:t>
      </w:r>
    </w:p>
    <w:p w14:paraId="469091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1251              result.put("totalInUseBarns", (int) Math.round(totalInUse));</w:t>
      </w:r>
    </w:p>
    <w:p w14:paraId="144E6D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1252              result.put("totalAdded", (int) Math.round(totalAdded));</w:t>
      </w:r>
    </w:p>
    <w:p w14:paraId="30C4A6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1253              result.put("totalTobaccoVillages", villages.size());</w:t>
      </w:r>
    </w:p>
    <w:p w14:paraId="6E556B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1254              result.put("avgLoadBefore", bb[0]);</w:t>
      </w:r>
    </w:p>
    <w:p w14:paraId="10AEFD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1255              result.put("stddevLoadBefore", bb[1]);</w:t>
      </w:r>
    </w:p>
    <w:p w14:paraId="57CEEC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1256              result.put("balanceIndexBefore", bb[2]);</w:t>
      </w:r>
    </w:p>
    <w:p w14:paraId="0A2677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1257              result.put("avgLoadAfter", ba[0]);</w:t>
      </w:r>
    </w:p>
    <w:p w14:paraId="5CEC07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1258              result.put("stddevLoadAfter", ba[1]);</w:t>
      </w:r>
    </w:p>
    <w:p w14:paraId="39EC8B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1259              result.put("balanceIndexAfter", ba[2]);</w:t>
      </w:r>
    </w:p>
    <w:p w14:paraId="348D72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1260              result.put("overloadVillageCountBefore", countOverload(loadBefore));</w:t>
      </w:r>
    </w:p>
    <w:p w14:paraId="5A97D2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1261              result.put("overloadVillageCountAfter", countOverload(loadAfter));</w:t>
      </w:r>
    </w:p>
    <w:p w14:paraId="545439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1262              result.put("villages", villages);</w:t>
      </w:r>
    </w:p>
    <w:p w14:paraId="5A917F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1263              return result;</w:t>
      </w:r>
    </w:p>
    <w:p w14:paraId="5F584F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1264          } catch (Exception e) {</w:t>
      </w:r>
    </w:p>
    <w:p w14:paraId="3D1DE8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1265              return null;</w:t>
      </w:r>
    </w:p>
    <w:p w14:paraId="731A1F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1266          }</w:t>
      </w:r>
    </w:p>
    <w:p w14:paraId="6D3215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1267      }</w:t>
      </w:r>
    </w:p>
    <w:p w14:paraId="6CA6F1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1269      private void ensureColumn(String table, String column, String ddl) {</w:t>
      </w:r>
    </w:p>
    <w:p w14:paraId="719E57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1270          Integer count = jdbcTemplate.queryForObject(</w:t>
      </w:r>
    </w:p>
    <w:p w14:paraId="2FC405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1271                  "SELECT COUNT(*) FROM information_schema.COLUMNS WHERE TABLE_SCHEMA = DATABASE() AND TABLE_NAME = ? AND COLUMN_NAME = ?",</w:t>
      </w:r>
    </w:p>
    <w:p w14:paraId="2B0923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1272                  Integer.class,</w:t>
      </w:r>
    </w:p>
    <w:p w14:paraId="3F85BC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1273                  table,</w:t>
      </w:r>
    </w:p>
    <w:p w14:paraId="777491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1274                  column</w:t>
      </w:r>
    </w:p>
    <w:p w14:paraId="768526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1275          );</w:t>
      </w:r>
    </w:p>
    <w:p w14:paraId="5AAE5B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1276          if (count == null || count == 0) {</w:t>
      </w:r>
    </w:p>
    <w:p w14:paraId="4D00FE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1277              jdbcTemplate.execute(ddl);</w:t>
      </w:r>
    </w:p>
    <w:p w14:paraId="017BB1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1278          }</w:t>
      </w:r>
    </w:p>
    <w:p w14:paraId="555E7A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1279      }</w:t>
      </w:r>
    </w:p>
    <w:p w14:paraId="456A73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1282      private double[] balance(List&lt;Double&gt; vals) {</w:t>
      </w:r>
    </w:p>
    <w:p w14:paraId="7117CD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1283          double[] out = new double[3];</w:t>
      </w:r>
    </w:p>
    <w:p w14:paraId="3BE03A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1284          if (vals.isEmpty()) return out;</w:t>
      </w:r>
    </w:p>
    <w:p w14:paraId="2FF13E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1285          double sum = 0;</w:t>
      </w:r>
    </w:p>
    <w:p w14:paraId="301D03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1286          for (double v : vals) sum += v;</w:t>
      </w:r>
    </w:p>
    <w:p w14:paraId="6DF402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1287          double avg = sum / vals.size();</w:t>
      </w:r>
    </w:p>
    <w:p w14:paraId="3E8A9A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1288          double sd = 0;</w:t>
      </w:r>
    </w:p>
    <w:p w14:paraId="1FBF3C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1289          for (double v : vals) sd += (v - avg) * (v - avg);</w:t>
      </w:r>
    </w:p>
    <w:p w14:paraId="59DD1B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1290          sd = Math.sqrt(sd / vals.size());</w:t>
      </w:r>
    </w:p>
    <w:p w14:paraId="7E2ACD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1291          double bi = avg &gt; 0 ? 1 - sd / avg : 0;</w:t>
      </w:r>
    </w:p>
    <w:p w14:paraId="41E9DF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1292          out[0] = round3(avg);</w:t>
      </w:r>
    </w:p>
    <w:p w14:paraId="1B0C92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1293          out[1] = round3(sd);</w:t>
      </w:r>
    </w:p>
    <w:p w14:paraId="1B7060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1294          out[2] = round3(bi);</w:t>
      </w:r>
    </w:p>
    <w:p w14:paraId="03FBFB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1295          return out;</w:t>
      </w:r>
    </w:p>
    <w:p w14:paraId="09CB68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1296      }</w:t>
      </w:r>
    </w:p>
    <w:p w14:paraId="43E66C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1299      private int countOverload(List&lt;Double&gt; vals) {</w:t>
      </w:r>
    </w:p>
    <w:p w14:paraId="7CB16A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1300          int c = 0;</w:t>
      </w:r>
    </w:p>
    <w:p w14:paraId="743D60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1301          for (double v : vals) if (v &gt; 0.8) c++;</w:t>
      </w:r>
    </w:p>
    <w:p w14:paraId="32150E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1302          return c;</w:t>
      </w:r>
    </w:p>
    <w:p w14:paraId="0AEB58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1303      }</w:t>
      </w:r>
    </w:p>
    <w:p w14:paraId="42A60C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1305      /** 分级预警等级 */</w:t>
      </w:r>
    </w:p>
    <w:p w14:paraId="59768D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1306      private String loadLevel(double load) {</w:t>
      </w:r>
    </w:p>
    <w:p w14:paraId="39565D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1307          if (load &gt; 1.2) return "严重超负荷";</w:t>
      </w:r>
    </w:p>
    <w:p w14:paraId="5DC2DA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1308          if (load &gt;= 1.0) return "超负荷";</w:t>
      </w:r>
    </w:p>
    <w:p w14:paraId="519FBC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1309          if (load &gt;= 0.8) return "饱和";</w:t>
      </w:r>
    </w:p>
    <w:p w14:paraId="2E2016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1310          if (load &gt;= 0.6) return "正常";</w:t>
      </w:r>
    </w:p>
    <w:p w14:paraId="4ED65D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1311          return "富余";</w:t>
      </w:r>
    </w:p>
    <w:p w14:paraId="1CC368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1312      }</w:t>
      </w:r>
    </w:p>
    <w:p w14:paraId="703E13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1315      private String normalizeName(String s) {</w:t>
      </w:r>
    </w:p>
    <w:p w14:paraId="139187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1316          if (s == null) return "";</w:t>
      </w:r>
    </w:p>
    <w:p w14:paraId="2A51AE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1317          return s.replaceAll("(村委会|居委会|社区居民委员会|村民委员会|街道|社区|村|镇|乡)$", "");</w:t>
      </w:r>
    </w:p>
    <w:p w14:paraId="4E9D23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1318      }</w:t>
      </w:r>
    </w:p>
    <w:p w14:paraId="4FDF4D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1320      private String normalizeTownship(String s) {</w:t>
      </w:r>
    </w:p>
    <w:p w14:paraId="6B5208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1321          if (s == null) return "";</w:t>
      </w:r>
    </w:p>
    <w:p w14:paraId="0AC5FB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1322          return s.replaceAll("(街道办事处|街道|镇|乡)$", "");</w:t>
      </w:r>
    </w:p>
    <w:p w14:paraId="498D14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1323      }</w:t>
      </w:r>
    </w:p>
    <w:p w14:paraId="0AEFA4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1325      private String villageKey(String township, String village) {</w:t>
      </w:r>
    </w:p>
    <w:p w14:paraId="586C54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1326          String town = normalizeTownship(str(township, "")).trim();</w:t>
      </w:r>
    </w:p>
    <w:p w14:paraId="33ED34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1327          String vill = normalizeName(str(village, "")).trim();</w:t>
      </w:r>
    </w:p>
    <w:p w14:paraId="2301B7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1328          if (vill.isEmpty()) return "";</w:t>
      </w:r>
    </w:p>
    <w:p w14:paraId="057A90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1329          return town + "__" + vill;</w:t>
      </w:r>
    </w:p>
    <w:p w14:paraId="4D9887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1330      }</w:t>
      </w:r>
    </w:p>
    <w:p w14:paraId="3BF281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1332      private String resolveFactVillageKey(String township, String village, Set&lt;String&gt; validKeys) {</w:t>
      </w:r>
    </w:p>
    <w:p w14:paraId="4D0509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1333          String exact = villageKey(township, village);</w:t>
      </w:r>
    </w:p>
    <w:p w14:paraId="33F9F1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1334          if (!exact.isEmpty() &amp;&amp; validKeys.contains(exact)) return exact;</w:t>
      </w:r>
    </w:p>
    <w:p w14:paraId="155DC7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1336          String townNorm = normalizeTownship(township).trim();</w:t>
      </w:r>
    </w:p>
    <w:p w14:paraId="49D185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1337          String villageNorm = normalizeName(village).trim();</w:t>
      </w:r>
    </w:p>
    <w:p w14:paraId="424371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1338          if (townNorm.isEmpty() || villageNorm.isEmpty()) return "";</w:t>
      </w:r>
    </w:p>
    <w:p w14:paraId="1A5D6F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1340          String best = "";</w:t>
      </w:r>
    </w:p>
    <w:p w14:paraId="1FD62D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1341          int bestDistance = Integer.MAX_VALUE;</w:t>
      </w:r>
    </w:p>
    <w:p w14:paraId="2B3822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1342          for (String key : validKeys) {</w:t>
      </w:r>
    </w:p>
    <w:p w14:paraId="0D50E5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1343              String[] parts = key.split("__", 2);</w:t>
      </w:r>
    </w:p>
    <w:p w14:paraId="75C51B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1344              if (parts.length != 2 || !parts[0].equals(townNorm)) continue;</w:t>
      </w:r>
    </w:p>
    <w:p w14:paraId="767F39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1345              int distance = editDistance(villageNorm, parts[1]);</w:t>
      </w:r>
    </w:p>
    <w:p w14:paraId="10900A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1346              if (distance &lt; bestDistance) {</w:t>
      </w:r>
    </w:p>
    <w:p w14:paraId="72F117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1347                  bestDistance = distance;</w:t>
      </w:r>
    </w:p>
    <w:p w14:paraId="7EC73E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1348                  best = key;</w:t>
      </w:r>
    </w:p>
    <w:p w14:paraId="31F520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1349              }</w:t>
      </w:r>
    </w:p>
    <w:p w14:paraId="74E14D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1350          }</w:t>
      </w:r>
    </w:p>
    <w:p w14:paraId="7CEC75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1351          return bestDistance &lt;= 1 ? best : "";</w:t>
      </w:r>
    </w:p>
    <w:p w14:paraId="404627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1352      }</w:t>
      </w:r>
    </w:p>
    <w:p w14:paraId="78AF2C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1354      private int editDistance(String a, String b) {</w:t>
      </w:r>
    </w:p>
    <w:p w14:paraId="07696D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1355          int n = a.length();</w:t>
      </w:r>
    </w:p>
    <w:p w14:paraId="002C8E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1356          int m = b.length();</w:t>
      </w:r>
    </w:p>
    <w:p w14:paraId="79BC11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1357          if (Math.abs(n - m) &gt; 1) return 99;</w:t>
      </w:r>
    </w:p>
    <w:p w14:paraId="39039D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1358          int[][] dp = new int[n + 1][m + 1];</w:t>
      </w:r>
    </w:p>
    <w:p w14:paraId="1FBCB5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1359          for (int i = 0; i &lt;= n; i++) dp[i][0] = i;</w:t>
      </w:r>
    </w:p>
    <w:p w14:paraId="2B84C0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1360          for (int j = 0; j &lt;= m; j++) dp[0][j] = j;</w:t>
      </w:r>
    </w:p>
    <w:p w14:paraId="1A900D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1361          for (int i = 1; i &lt;= n; i++) {</w:t>
      </w:r>
    </w:p>
    <w:p w14:paraId="4C8B89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1362              for (int j = 1; j &lt;= m; j++) {</w:t>
      </w:r>
    </w:p>
    <w:p w14:paraId="4C6940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1363                  int cost = a.charAt(i - 1) == b.charAt(j - 1) ? 0 : 1;</w:t>
      </w:r>
    </w:p>
    <w:p w14:paraId="64370D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1364                  dp[i][j] = Math.min(</w:t>
      </w:r>
    </w:p>
    <w:p w14:paraId="53E530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1365                          Math.min(dp[i - 1][j] + 1, dp[i][j - 1] + 1),</w:t>
      </w:r>
    </w:p>
    <w:p w14:paraId="187E98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1366                          dp[i - 1][j - 1] + cost</w:t>
      </w:r>
    </w:p>
    <w:p w14:paraId="2C4020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1367                  );</w:t>
      </w:r>
    </w:p>
    <w:p w14:paraId="3BCF57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1368              }</w:t>
      </w:r>
    </w:p>
    <w:p w14:paraId="3C30E5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1369          }</w:t>
      </w:r>
    </w:p>
    <w:p w14:paraId="547761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1370          return dp[n][m];</w:t>
      </w:r>
    </w:p>
    <w:p w14:paraId="53CDCD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1371      }</w:t>
      </w:r>
    </w:p>
    <w:p w14:paraId="2FE07E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1373      private Map&lt;String, VillageCenter&gt; buildLoadVillageCenters(Set&lt;String&gt; validKeys) {</w:t>
      </w:r>
    </w:p>
    <w:p w14:paraId="07C2C3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1374          Map&lt;String, VillageCenter&gt; centers = new LinkedHashMap&lt;&gt;();</w:t>
      </w:r>
    </w:p>
    <w:p w14:paraId="4922CA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1375          for (Map&lt;String, Object&gt; row : jdbcTemplate.queryForList(</w:t>
      </w:r>
    </w:p>
    <w:p w14:paraId="277BD8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1376                  "SELECT township, village, longitude, latitude FROM kf_basedata WHERE longitude &gt; 0 AND latitude &gt; 0")) {</w:t>
      </w:r>
    </w:p>
    <w:p w14:paraId="2E9E5A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1377              Double lng = dblObj(row.get("longitude"));</w:t>
      </w:r>
    </w:p>
    <w:p w14:paraId="1EA397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1378              Double lat = dblObj(row.get("latitude"));</w:t>
      </w:r>
    </w:p>
    <w:p w14:paraId="0B493E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1379              if (lng == null || lat == null) continue;</w:t>
      </w:r>
    </w:p>
    <w:p w14:paraId="553549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1380              String township = str(row.get("township"), "");</w:t>
      </w:r>
    </w:p>
    <w:p w14:paraId="4C52C1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1381              String village = str(row.get("village"), "");</w:t>
      </w:r>
    </w:p>
    <w:p w14:paraId="4ACB8D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1382              String key = villageKey(township, village);</w:t>
      </w:r>
    </w:p>
    <w:p w14:paraId="795A09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1383              if (key.isEmpty() || !validKeys.contains(key)) continue;</w:t>
      </w:r>
    </w:p>
    <w:p w14:paraId="47D9E0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1384              VillageCenter center = centers.computeIfAbsent(key, k -&gt; new VillageCenter(township, village));</w:t>
      </w:r>
    </w:p>
    <w:p w14:paraId="2D3DFC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1385              center.add(lng, lat);</w:t>
      </w:r>
    </w:p>
    <w:p w14:paraId="37AB9A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1386          }</w:t>
      </w:r>
    </w:p>
    <w:p w14:paraId="365B59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1387          return centers;</w:t>
      </w:r>
    </w:p>
    <w:p w14:paraId="61B61C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1388      }</w:t>
      </w:r>
    </w:p>
    <w:p w14:paraId="08CAD1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1390      private String resolveLoadVillageKey(</w:t>
      </w:r>
    </w:p>
    <w:p w14:paraId="1B0480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1391              String township,</w:t>
      </w:r>
    </w:p>
    <w:p w14:paraId="67ACE1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1392              String village,</w:t>
      </w:r>
    </w:p>
    <w:p w14:paraId="7C0FD9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1393              Double lng,</w:t>
      </w:r>
    </w:p>
    <w:p w14:paraId="3B217E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1394              Double lat,</w:t>
      </w:r>
    </w:p>
    <w:p w14:paraId="549FEF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1395              Set&lt;String&gt; validKeys,</w:t>
      </w:r>
    </w:p>
    <w:p w14:paraId="56BCC3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1396              Map&lt;String, VillageCenter&gt; centers) {</w:t>
      </w:r>
    </w:p>
    <w:p w14:paraId="0210D7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1397          String exact = villageKey(township, village);</w:t>
      </w:r>
    </w:p>
    <w:p w14:paraId="51DAF7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1398          if (!exact.isEmpty() &amp;&amp; validKeys.contains(exact)) return exact;</w:t>
      </w:r>
    </w:p>
    <w:p w14:paraId="5E6ED0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1399          if (lng == null || lat == null || centers.isEmpty()) return "";</w:t>
      </w:r>
    </w:p>
    <w:p w14:paraId="5FEC22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1401          String townNorm = normalizeTownship(township).trim();</w:t>
      </w:r>
    </w:p>
    <w:p w14:paraId="2F4023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1402          VillageCenter best = null;</w:t>
      </w:r>
    </w:p>
    <w:p w14:paraId="14B818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1403          double bestScore = Double.POSITIVE_INFINITY;</w:t>
      </w:r>
    </w:p>
    <w:p w14:paraId="64F52D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1405          for (VillageCenter center : centers.values()) {</w:t>
      </w:r>
    </w:p>
    <w:p w14:paraId="059166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1406              if (!townNorm.isEmpty() &amp;&amp; !normalizeTownship(center.township).trim().equals(townNorm)) continue;</w:t>
      </w:r>
    </w:p>
    <w:p w14:paraId="1F2FB7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1407              double score = coordScore(lng, lat, center.lng(), center.lat());</w:t>
      </w:r>
    </w:p>
    <w:p w14:paraId="44A2AD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1408              if (score &lt; bestScore) {</w:t>
      </w:r>
    </w:p>
    <w:p w14:paraId="5ECF3D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1409                  bestScore = score;</w:t>
      </w:r>
    </w:p>
    <w:p w14:paraId="19A889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1410                  best = center;</w:t>
      </w:r>
    </w:p>
    <w:p w14:paraId="693CBB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1411              }</w:t>
      </w:r>
    </w:p>
    <w:p w14:paraId="5132E4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1412          }</w:t>
      </w:r>
    </w:p>
    <w:p w14:paraId="398257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1414          if (best == null) {</w:t>
      </w:r>
    </w:p>
    <w:p w14:paraId="26FB7E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1415              for (VillageCenter center : centers.values()) {</w:t>
      </w:r>
    </w:p>
    <w:p w14:paraId="5A5F17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1416                  double score = coordScore(lng, lat, center.lng(), center.lat());</w:t>
      </w:r>
    </w:p>
    <w:p w14:paraId="587FAF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1417                  if (score &lt; bestScore) {</w:t>
      </w:r>
    </w:p>
    <w:p w14:paraId="442EF3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1418                      bestScore = score;</w:t>
      </w:r>
    </w:p>
    <w:p w14:paraId="75C29C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1419                      best = center;</w:t>
      </w:r>
    </w:p>
    <w:p w14:paraId="05DB04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1420                  }</w:t>
      </w:r>
    </w:p>
    <w:p w14:paraId="5C38F0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1421              }</w:t>
      </w:r>
    </w:p>
    <w:p w14:paraId="50DC8C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1422          }</w:t>
      </w:r>
    </w:p>
    <w:p w14:paraId="5845D9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1423          return best == null ? "" : villageKey(best.township, best.village);</w:t>
      </w:r>
    </w:p>
    <w:p w14:paraId="75C37E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1424      }</w:t>
      </w:r>
    </w:p>
    <w:p w14:paraId="39633A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1426      private double coordScore(double lng1, double lat1, double lng2, double lat2) {</w:t>
      </w:r>
    </w:p>
    <w:p w14:paraId="147EF3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1427          double dx = (lng1 - lng2) * Math.cos(Math.toRadians((lat1 + lat2) / 2.0));</w:t>
      </w:r>
    </w:p>
    <w:p w14:paraId="2BBCC0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1428          double dy = lat1 - lat2;</w:t>
      </w:r>
    </w:p>
    <w:p w14:paraId="08C9F8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1429          return dx * dx + dy * dy;</w:t>
      </w:r>
    </w:p>
    <w:p w14:paraId="67B031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1430      }</w:t>
      </w:r>
    </w:p>
    <w:p w14:paraId="6A9566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1432      private static class VillageCenter {</w:t>
      </w:r>
    </w:p>
    <w:p w14:paraId="345260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1433          final String township;</w:t>
      </w:r>
    </w:p>
    <w:p w14:paraId="70F348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1434          final String village;</w:t>
      </w:r>
    </w:p>
    <w:p w14:paraId="0BCE22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1435          double lngSum = 0;</w:t>
      </w:r>
    </w:p>
    <w:p w14:paraId="148192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1436          double latSum = 0;</w:t>
      </w:r>
    </w:p>
    <w:p w14:paraId="69DA1B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1437          int count = 0;</w:t>
      </w:r>
    </w:p>
    <w:p w14:paraId="54860F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1439          VillageCenter(String township, String village) {</w:t>
      </w:r>
    </w:p>
    <w:p w14:paraId="310170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1440              this.township = township;</w:t>
      </w:r>
    </w:p>
    <w:p w14:paraId="612DBD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1441              this.village = village;</w:t>
      </w:r>
    </w:p>
    <w:p w14:paraId="6D7D3F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1442          }</w:t>
      </w:r>
    </w:p>
    <w:p w14:paraId="23FDB6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1444          void add(double lng, double lat) {</w:t>
      </w:r>
    </w:p>
    <w:p w14:paraId="727A48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1445              this.lngSum += lng;</w:t>
      </w:r>
    </w:p>
    <w:p w14:paraId="18140E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1446              this.latSum += lat;</w:t>
      </w:r>
    </w:p>
    <w:p w14:paraId="2023BE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1447              this.count += 1;</w:t>
      </w:r>
    </w:p>
    <w:p w14:paraId="4D0DCE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1448          }</w:t>
      </w:r>
    </w:p>
    <w:p w14:paraId="16DFF3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1450          double lng() { return count == 0 ? 0 : lngSum / count; }</w:t>
      </w:r>
    </w:p>
    <w:p w14:paraId="24F075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1451          double lat() { return count == 0 ? 0 : latSum / count; }</w:t>
      </w:r>
    </w:p>
    <w:p w14:paraId="168A77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1452      }</w:t>
      </w:r>
    </w:p>
    <w:p w14:paraId="7EB04D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1454      private double round3(double v) { return Math.round(v * 1000.0) / 1000.0; }</w:t>
      </w:r>
    </w:p>
    <w:p w14:paraId="593859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1458      @GetMapping("/stats")</w:t>
      </w:r>
    </w:p>
    <w:p w14:paraId="5A3274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1459      public R&lt;Map&lt;String, Object&gt;&gt; stats() {</w:t>
      </w:r>
    </w:p>
    <w:p w14:paraId="39F0F7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1460          Map&lt;String, Object&gt; result = new LinkedHashMap&lt;&gt;();</w:t>
      </w:r>
    </w:p>
    <w:p w14:paraId="042B3A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1462          Map&lt;String, Object&gt; totalRow = jdbcTemplate.queryForMap(</w:t>
      </w:r>
    </w:p>
    <w:p w14:paraId="2F4B3F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1463              "SELECT COUNT(*) as total, COUNT(total_score) as evaluated, " +</w:t>
      </w:r>
    </w:p>
    <w:p w14:paraId="13A4C8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1464              "ROUND(AVG(total_score),1) as avg_score, " +</w:t>
      </w:r>
    </w:p>
    <w:p w14:paraId="06D1A1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1465              "MAX(total_score) as max_score, MIN(total_score) as min_score, " +</w:t>
      </w:r>
    </w:p>
    <w:p w14:paraId="577017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1466              "ROUND(AVG(topsis_score),4) as avg_topsis " +</w:t>
      </w:r>
    </w:p>
    <w:p w14:paraId="0B123F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1467              "FROM site_new_build_candidates");</w:t>
      </w:r>
    </w:p>
    <w:p w14:paraId="32D647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1468          result.put("total", totalRow.get("total"));</w:t>
      </w:r>
    </w:p>
    <w:p w14:paraId="787AEE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1469          result.put("evaluated", totalRow.get("evaluated"));</w:t>
      </w:r>
    </w:p>
    <w:p w14:paraId="089ABA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1470          result.put("avgScore", totalRow.get("avg_score"));</w:t>
      </w:r>
    </w:p>
    <w:p w14:paraId="414861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1471          result.put("maxScore", totalRow.get("max_score"));</w:t>
      </w:r>
    </w:p>
    <w:p w14:paraId="518D29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1472          result.put("minScore", totalRow.get("min_score"));</w:t>
      </w:r>
    </w:p>
    <w:p w14:paraId="0BA2DB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1473          result.put("avgTopsis", totalRow.get("avg_topsis"));</w:t>
      </w:r>
    </w:p>
    <w:p w14:paraId="10870F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1476          List&lt;Map&lt;String, Object&gt;&gt; levelDist = jdbcTemplate.queryForList(</w:t>
      </w:r>
    </w:p>
    <w:p w14:paraId="70C181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1477              "SELECT suitability_level as level, COUNT(*) as cnt FROM site_new_build_candidates " +</w:t>
      </w:r>
    </w:p>
    <w:p w14:paraId="3DDB59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1478              "WHERE suitability_level IS NOT NULL GROUP BY suitability_level ORDER BY cnt DESC");</w:t>
      </w:r>
    </w:p>
    <w:p w14:paraId="10EEE1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1479          result.put("levelDistribution", levelDist);</w:t>
      </w:r>
    </w:p>
    <w:p w14:paraId="7EE805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1482          List&lt;Map&lt;String, Object&gt;&gt; townDist = jdbcTemplate.queryForList(</w:t>
      </w:r>
    </w:p>
    <w:p w14:paraId="1528D5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1483              "SELECT township, COUNT(*) as cnt, ROUND(AVG(total_score),1) as avg_score, " +</w:t>
      </w:r>
    </w:p>
    <w:p w14:paraId="76A492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1484              "SUM(CASE WHEN suitability_level='高度适宜' THEN 1 ELSE 0 END) as high_cnt " +</w:t>
      </w:r>
    </w:p>
    <w:p w14:paraId="7AFB91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1485              "FROM site_new_build_candidates GROUP BY township ORDER BY cnt DESC");</w:t>
      </w:r>
    </w:p>
    <w:p w14:paraId="743D55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1486          result.put("townDistribution", townDist);</w:t>
      </w:r>
    </w:p>
    <w:p w14:paraId="0CF5AB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1488          return R.ok(result);</w:t>
      </w:r>
    </w:p>
    <w:p w14:paraId="7DBE6E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1489      }</w:t>
      </w:r>
    </w:p>
    <w:p w14:paraId="04B5F7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1494          if (score &gt;= 85) return "高度适宜";</w:t>
      </w:r>
    </w:p>
    <w:p w14:paraId="1CB673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1495          if (score &gt;= 70) return "适宜";</w:t>
      </w:r>
    </w:p>
    <w:p w14:paraId="499E07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1496          if (score &gt;= 55) return "一般";</w:t>
      </w:r>
    </w:p>
    <w:p w14:paraId="1C70F9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1497          return "不适宜";</w:t>
      </w:r>
    </w:p>
    <w:p w14:paraId="069900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1498      }</w:t>
      </w:r>
    </w:p>
    <w:p w14:paraId="49D432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1501      private double haversineKm(double lat1, double lng1, double lat2, double lng2) {</w:t>
      </w:r>
    </w:p>
    <w:p w14:paraId="6F8439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1502          double R = 6371.0;</w:t>
      </w:r>
    </w:p>
    <w:p w14:paraId="1E1175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1503          double dLat = Math.toRadians(lat2 - lat1);</w:t>
      </w:r>
    </w:p>
    <w:p w14:paraId="25EB87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1504          double dLng = Math.toRadians(lng2 - lng1);</w:t>
      </w:r>
    </w:p>
    <w:p w14:paraId="46802D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1505          double a = Math.sin(dLat / 2) * Math.sin(dLat / 2)</w:t>
      </w:r>
    </w:p>
    <w:p w14:paraId="2D4F4B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1506              + Math.cos(Math.toRadians(lat1)) * Math.cos(Math.toRadians(lat2))</w:t>
      </w:r>
    </w:p>
    <w:p w14:paraId="17F98D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1508          return 2 * R * Math.asin(Math.sqrt(a));</w:t>
      </w:r>
    </w:p>
    <w:p w14:paraId="377551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1509      }</w:t>
      </w:r>
    </w:p>
    <w:p w14:paraId="65D329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1511      private double round1(double v) { return Math.round(v * 10.0) / 10.0; }</w:t>
      </w:r>
    </w:p>
    <w:p w14:paraId="7A5082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1512      private double round4(double v) { return Math.round(v * 10000.0) / 10000.0; }</w:t>
      </w:r>
    </w:p>
    <w:p w14:paraId="257D44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1513      private double[] roundArr(double[] arr) {</w:t>
      </w:r>
    </w:p>
    <w:p w14:paraId="069A58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1514          double[] out = new double[arr.length];</w:t>
      </w:r>
    </w:p>
    <w:p w14:paraId="5DCB3A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1515          for (int i = 0; i &lt; arr.length; i++) out[i] = Math.round(arr[i] * 10000.0) / 10000.0;</w:t>
      </w:r>
    </w:p>
    <w:p w14:paraId="4ED67C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1516          return out;</w:t>
      </w:r>
    </w:p>
    <w:p w14:paraId="60675D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1517      }</w:t>
      </w:r>
    </w:p>
    <w:p w14:paraId="770FCC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1519      private String str(Object o, String def) { return o == null ? def : String.valueOf(o); }</w:t>
      </w:r>
    </w:p>
    <w:p w14:paraId="113AEE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1522      private Map&lt;String, Object&gt; toCamel(Map&lt;String, Object&gt; row) {</w:t>
      </w:r>
    </w:p>
    <w:p w14:paraId="319FBD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1523          Map&lt;String, Object&gt; out = new LinkedHashMap&lt;&gt;();</w:t>
      </w:r>
    </w:p>
    <w:p w14:paraId="05D2E5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1524          for (Map.Entry&lt;String, Object&gt; e : row.entrySet()) {</w:t>
      </w:r>
    </w:p>
    <w:p w14:paraId="107E90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1525              out.put(snakeToCamel(e.getKey()), e.getValue());</w:t>
      </w:r>
    </w:p>
    <w:p w14:paraId="4E4D04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1526          }</w:t>
      </w:r>
    </w:p>
    <w:p w14:paraId="6647D5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1527          return out;</w:t>
      </w:r>
    </w:p>
    <w:p w14:paraId="6B9DBD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1528      }</w:t>
      </w:r>
    </w:p>
    <w:p w14:paraId="08634E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1530      private String snakeToCamel(String s) {</w:t>
      </w:r>
    </w:p>
    <w:p w14:paraId="3D9FB9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1531          StringBuilder sb = new StringBuilder();</w:t>
      </w:r>
    </w:p>
    <w:p w14:paraId="76AAEA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1532          boolean upper = false;</w:t>
      </w:r>
    </w:p>
    <w:p w14:paraId="697A5A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1533          for (char ch : s.toCharArray()) {</w:t>
      </w:r>
    </w:p>
    <w:p w14:paraId="5BD5E8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1534              if (ch == '_') upper = true;</w:t>
      </w:r>
    </w:p>
    <w:p w14:paraId="408CC2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1535              else if (upper) { sb.append(Character.toUpperCase(ch)); upper = false; }</w:t>
      </w:r>
    </w:p>
    <w:p w14:paraId="026F5A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1536              else sb.append(ch);</w:t>
      </w:r>
    </w:p>
    <w:p w14:paraId="0A16FA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1537          }</w:t>
      </w:r>
    </w:p>
    <w:p w14:paraId="71A58F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1538          return sb.toString();</w:t>
      </w:r>
    </w:p>
    <w:p w14:paraId="34D31E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1539      }</w:t>
      </w:r>
    </w:p>
    <w:p w14:paraId="5715F1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1540      private double dbl(Object o, double def) {</w:t>
      </w:r>
    </w:p>
    <w:p w14:paraId="159499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1541          if (o == null) return def;</w:t>
      </w:r>
    </w:p>
    <w:p w14:paraId="110245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1542          try { return Double.parseDouble(String.valueOf(o)); } catch (Exception e) { return def; }</w:t>
      </w:r>
    </w:p>
    <w:p w14:paraId="5A4A98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1543      }</w:t>
      </w:r>
    </w:p>
    <w:p w14:paraId="78F6E0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1544      private Double dblObj(Object o) {</w:t>
      </w:r>
    </w:p>
    <w:p w14:paraId="107FC2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1545          if (o == null) return null;</w:t>
      </w:r>
    </w:p>
    <w:p w14:paraId="3BC311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1546          try { return Double.parseDouble(String.valueOf(o)); } catch (Exception e) { return null; }</w:t>
      </w:r>
    </w:p>
    <w:p w14:paraId="50474B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1547      }</w:t>
      </w:r>
    </w:p>
    <w:p w14:paraId="29D6D4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1548      private Integer intObj(Object o) {</w:t>
      </w:r>
    </w:p>
    <w:p w14:paraId="324B20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1549          if (o == null) return null;</w:t>
      </w:r>
    </w:p>
    <w:p w14:paraId="360BB8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1550          try { return Integer.parseInt(String.valueOf(o)); } catch (Exception e) { return null; }</w:t>
      </w:r>
    </w:p>
    <w:p w14:paraId="382F46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1551      }</w:t>
      </w:r>
    </w:p>
    <w:p w14:paraId="7DE35A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1552  }</w:t>
      </w:r>
    </w:p>
    <w:p w14:paraId="3941068C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ruoyi-barn/src/main/java/com/barn/barn/controller/SiteSelectionController.java</w:t>
      </w:r>
    </w:p>
    <w:p w14:paraId="27F906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com.barn.barn.controller;</w:t>
      </w:r>
    </w:p>
    <w:p w14:paraId="380215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com.barn.common.core.domain.R;</w:t>
      </w:r>
    </w:p>
    <w:p w14:paraId="276B6F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com.barn.common.core.domain.TableDataInfo;</w:t>
      </w:r>
    </w:p>
    <w:p w14:paraId="3447FE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org.springframework.beans.factory.annotation.Autowired;</w:t>
      </w:r>
    </w:p>
    <w:p w14:paraId="7CAB1B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org.springframework.jdbc.core.JdbcTemplate;</w:t>
      </w:r>
    </w:p>
    <w:p w14:paraId="65BC5C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org.springframework.web.bind.annotation.*;</w:t>
      </w:r>
    </w:p>
    <w:p w14:paraId="1CBB2A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java.util.*;</w:t>
      </w:r>
    </w:p>
    <w:p w14:paraId="41AFC5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 *   一级指标(权重)：地形地势15% / 水文条件12% / 电力保障18% / 交通条件10% / 烟田匹配20% / 环境安全10% / 集群效益8% / 成本经济7%</w:t>
      </w:r>
    </w:p>
    <w:p w14:paraId="2CD617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@RestController</w:t>
      </w:r>
    </w:p>
    <w:p w14:paraId="5407E2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@RequestMapping("/site-selection")</w:t>
      </w:r>
    </w:p>
    <w:p w14:paraId="3F6F9A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public class SiteSelectionController {</w:t>
      </w:r>
    </w:p>
    <w:p w14:paraId="2DBAA9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  @Autowired</w:t>
      </w:r>
    </w:p>
    <w:p w14:paraId="6A68A0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  private JdbcTemplate jdbcTemplate;</w:t>
      </w:r>
    </w:p>
    <w:p w14:paraId="64B317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  private static final String[] INDICATORS = {"terrain", "hydro", "power", "traffic", "tobacco", "environment", "cluster", "cost"};</w:t>
      </w:r>
    </w:p>
    <w:p w14:paraId="486BAB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private static final String[] INDICATOR_LABELS = {"地形地势", "水文条件", "电力保障", "交通条件", "烟田匹配", "环境安全", "集群效益", "成本经济"};</w:t>
      </w:r>
    </w:p>
    <w:p w14:paraId="0F6F5C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  private static final double[] AHP_WEIGHTS = {0.15, 0.12, 0.18, 0.10, 0.20, 0.10, 0.08, 0.07};</w:t>
      </w:r>
    </w:p>
    <w:p w14:paraId="324B44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  private static final double AHP_ALPHA = 0.6; // 组合权重中 AHP 占比</w:t>
      </w:r>
    </w:p>
    <w:p w14:paraId="6C3480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@GetMapping("/algorithm-desc")</w:t>
      </w:r>
    </w:p>
    <w:p w14:paraId="404FBA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      Map&lt;String, Object&gt; desc = new LinkedHashMap&lt;&gt;();</w:t>
      </w:r>
    </w:p>
    <w:p w14:paraId="118EF2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      desc.put("name", "烤房选址多源数据融合评价模型");</w:t>
      </w:r>
    </w:p>
    <w:p w14:paraId="6D6982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      desc.put("fullName", "AHP + 熵权法 + TOPSIS 综合选址评价模型");</w:t>
      </w:r>
    </w:p>
    <w:p w14:paraId="7D3DB4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      desc.put("principle", "依据《智慧烤房全生命周期管理系统》方案，整合8大一级指标、12大类48项评价指标，"</w:t>
      </w:r>
    </w:p>
    <w:p w14:paraId="21EA30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          + "采用层次分析法(AHP)确定主观权重、熵权法计算客观权重，主客观融合后通过TOPSIS逼近理想解排序法对候选点综合排序。");</w:t>
      </w:r>
    </w:p>
    <w:p w14:paraId="03429A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      desc.put("indicators", "地形地势15% / 水文条件12% / 电力保障18% / 交通条件10% / 烟田匹配20% / 环境安全10% / 集群效益8% / 成本经济7%");</w:t>
      </w:r>
    </w:p>
    <w:p w14:paraId="3857B6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      desc.put("formula", "① 指标打分：各指标量化到0-100分\n"</w:t>
      </w:r>
    </w:p>
    <w:p w14:paraId="6BD9F1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          + "② AHP权重：W_ahp = [0.15,0.12,0.18,0.10,0.20,0.10,0.08,0.07]\n"</w:t>
      </w:r>
    </w:p>
    <w:p w14:paraId="25DD61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          + "③ 熵权法：e_j = -1/ln(n)×Σp_ij·ln(p_ij),  W_ent_j = (1-e_j)/Σ(1-e_j)\n"</w:t>
      </w:r>
    </w:p>
    <w:p w14:paraId="37A44D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          + "④ 组合权重：W_j = 0.6×W_ahp_j + 0.4×W_ent_j\n"</w:t>
      </w:r>
    </w:p>
    <w:p w14:paraId="4C361B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          + "⑤ TOPSIS：C_i = D⁻/(D⁺+D⁻)，按贴近度C_i排序");</w:t>
      </w:r>
    </w:p>
    <w:p w14:paraId="15F933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      desc.put("levels", "≥85 高度适宜, 70-85 适宜, 55-70 一般, &lt;55 不适宜");</w:t>
      </w:r>
    </w:p>
    <w:p w14:paraId="5448D6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      desc.put("params", "[{\"key\":\"alpha\",\"label\":\"AHP权重占比\",\"default\":0.6},"</w:t>
      </w:r>
    </w:p>
    <w:p w14:paraId="51DF6F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          + "{\"key\":\"wTerrain\",\"label\":\"地形地势权重\",\"default\":0.15},"</w:t>
      </w:r>
    </w:p>
    <w:p w14:paraId="587C73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          + "{\"key\":\"wHydro\",\"label\":\"水文条件权重\",\"default\":0.12},"</w:t>
      </w:r>
    </w:p>
    <w:p w14:paraId="2EA636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          + "{\"key\":\"wPower\",\"label\":\"电力保障权重\",\"default\":0.18},"</w:t>
      </w:r>
    </w:p>
    <w:p w14:paraId="4ABC10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          + "{\"key\":\"wTraffic\",\"label\":\"交通条件权重\",\"default\":0.10},"</w:t>
      </w:r>
    </w:p>
    <w:p w14:paraId="45692B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            + "{\"key\":\"wTobacco\",\"label\":\"烟田匹配权重\",\"default\":0.20},"</w:t>
      </w:r>
    </w:p>
    <w:p w14:paraId="3EF899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          + "{\"key\":\"wEnvironment\",\"label\":\"环境安全权重\",\"default\":0.10},"</w:t>
      </w:r>
    </w:p>
    <w:p w14:paraId="3F8AC6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          + "{\"key\":\"wCluster\",\"label\":\"集群效益权重\",\"default\":0.08},"</w:t>
      </w:r>
    </w:p>
    <w:p w14:paraId="38F097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          + "{\"key\":\"wCost\",\"label\":\"成本经济权重\",\"default\":0.07}]");</w:t>
      </w:r>
    </w:p>
    <w:p w14:paraId="347637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      return R.ok(desc);</w:t>
      </w:r>
    </w:p>
    <w:p w14:paraId="476238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  }</w:t>
      </w:r>
    </w:p>
    <w:p w14:paraId="689329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  @GetMapping("/list")</w:t>
      </w:r>
    </w:p>
    <w:p w14:paraId="5E2462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  public TableDataInfo&lt;Map&lt;String, Object&gt;&gt; list(</w:t>
      </w:r>
    </w:p>
    <w:p w14:paraId="01D3CC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          @RequestParam(defaultValue = "1") int pageNum,</w:t>
      </w:r>
    </w:p>
    <w:p w14:paraId="3F2C8E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          @RequestParam(defaultValue = "10") int pageSize,</w:t>
      </w:r>
    </w:p>
    <w:p w14:paraId="025707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            @RequestParam(required = false) String township,</w:t>
      </w:r>
    </w:p>
    <w:p w14:paraId="178ADA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          @RequestParam(required = false) String status,</w:t>
      </w:r>
    </w:p>
    <w:p w14:paraId="135973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            @RequestParam(required = false) String level,</w:t>
      </w:r>
    </w:p>
    <w:p w14:paraId="5431F8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          @RequestParam(required = false) String keyword) {</w:t>
      </w:r>
    </w:p>
    <w:p w14:paraId="787C4A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      StringBuilder where = new StringBuilder("WHERE 1=1");</w:t>
      </w:r>
    </w:p>
    <w:p w14:paraId="675CAD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      List&lt;Object&gt; params = new ArrayList&lt;&gt;();</w:t>
      </w:r>
    </w:p>
    <w:p w14:paraId="2034A5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        if (township != null &amp;&amp; !township.isEmpty()) {</w:t>
      </w:r>
    </w:p>
    <w:p w14:paraId="750E50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          where.append(" AND township = ?");</w:t>
      </w:r>
    </w:p>
    <w:p w14:paraId="31C852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            params.add(township);</w:t>
      </w:r>
    </w:p>
    <w:p w14:paraId="076BF6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      }</w:t>
      </w:r>
    </w:p>
    <w:p w14:paraId="2C4912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        if (status != null &amp;&amp; !status.isEmpty()) {</w:t>
      </w:r>
    </w:p>
    <w:p w14:paraId="7191CB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            where.append(" AND status = ?");</w:t>
      </w:r>
    </w:p>
    <w:p w14:paraId="6FC5D8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            params.add(status);</w:t>
      </w:r>
    </w:p>
    <w:p w14:paraId="7188E5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        }</w:t>
      </w:r>
    </w:p>
    <w:p w14:paraId="7F87B9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        if (level != null &amp;&amp; !level.isEmpty()) {</w:t>
      </w:r>
    </w:p>
    <w:p w14:paraId="6C457E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            where.append(" AND suitability_level = ?");</w:t>
      </w:r>
    </w:p>
    <w:p w14:paraId="406226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            params.add(level);</w:t>
      </w:r>
    </w:p>
    <w:p w14:paraId="63579E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        }</w:t>
      </w:r>
    </w:p>
    <w:p w14:paraId="46AFE0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        if (keyword != null &amp;&amp; !keyword.isEmpty()) {</w:t>
      </w:r>
    </w:p>
    <w:p w14:paraId="133242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86              where.append(" AND (candidate_name LIKE ? OR village LIKE ?)");</w:t>
      </w:r>
    </w:p>
    <w:p w14:paraId="563B08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            params.add("%" + keyword + "%");</w:t>
      </w:r>
    </w:p>
    <w:p w14:paraId="5659A3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            params.add("%" + keyword + "%");</w:t>
      </w:r>
    </w:p>
    <w:p w14:paraId="33864E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        }</w:t>
      </w:r>
    </w:p>
    <w:p w14:paraId="0C16E2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        String countSql = "SELECT COUNT(*) as total FROM site_selection_candidates " + where;</w:t>
      </w:r>
    </w:p>
    <w:p w14:paraId="245414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        Map&lt;String, Object&gt; countResult = jdbcTemplate.queryForMap(countSql, params.toArray());</w:t>
      </w:r>
    </w:p>
    <w:p w14:paraId="33EFC5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      long total = ((Number) countResult.get("total")).longValue();</w:t>
      </w:r>
    </w:p>
    <w:p w14:paraId="5357BF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      int offset = (pageNum - 1) * pageSize;</w:t>
      </w:r>
    </w:p>
    <w:p w14:paraId="4E0A91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        String listSql = "SELECT * FROM site_selection_candidates " + where +</w:t>
      </w:r>
    </w:p>
    <w:p w14:paraId="7C3D99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                " ORDER BY ranking IS NULL, ranking ASC LIMIT ? OFFSET ?";</w:t>
      </w:r>
    </w:p>
    <w:p w14:paraId="662842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        params.add(pageSize);</w:t>
      </w:r>
    </w:p>
    <w:p w14:paraId="014D07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        params.add(offset);</w:t>
      </w:r>
    </w:p>
    <w:p w14:paraId="700194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        List&lt;Map&lt;String, Object&gt;&gt; rows = jdbcTemplate.queryForList(listSql, params.toArray());</w:t>
      </w:r>
    </w:p>
    <w:p w14:paraId="1DE636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        List&lt;Map&lt;String, Object&gt;&gt; camelRows = new ArrayList&lt;&gt;();</w:t>
      </w:r>
    </w:p>
    <w:p w14:paraId="56447B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        for (Map&lt;String, Object&gt; row : rows) camelRows.add(toCamel(row));</w:t>
      </w:r>
    </w:p>
    <w:p w14:paraId="1DA501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        return TableDataInfo.build(camelRows, total, pageNum, pageSize);</w:t>
      </w:r>
    </w:p>
    <w:p w14:paraId="1FAF94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    }</w:t>
      </w:r>
    </w:p>
    <w:p w14:paraId="5C07CE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  @GetMapping("/all")</w:t>
      </w:r>
    </w:p>
    <w:p w14:paraId="70CF99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    public R&lt;List&lt;Map&lt;String, Object&gt;&gt;&gt; all() {</w:t>
      </w:r>
    </w:p>
    <w:p w14:paraId="0DF439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        List&lt;Map&lt;String, Object&gt;&gt; rows = jdbcTemplate.queryForList(</w:t>
      </w:r>
    </w:p>
    <w:p w14:paraId="6ABB99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            "SELECT * FROM site_selection_candidates ORDER BY ranking IS NULL, ranking ASC");</w:t>
      </w:r>
    </w:p>
    <w:p w14:paraId="3AF118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      List&lt;Map&lt;String, Object&gt;&gt; camelRows = new ArrayList&lt;&gt;();</w:t>
      </w:r>
    </w:p>
    <w:p w14:paraId="7F1968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      for (Map&lt;String, Object&gt; row : rows) camelRows.add(toCamel(row));</w:t>
      </w:r>
    </w:p>
    <w:p w14:paraId="362AA5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      return R.ok(camelRows);</w:t>
      </w:r>
    </w:p>
    <w:p w14:paraId="030FDE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    }</w:t>
      </w:r>
    </w:p>
    <w:p w14:paraId="13EF29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    @PostMapping</w:t>
      </w:r>
    </w:p>
    <w:p w14:paraId="08CCD1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    public R&lt;Map&lt;String, Object&gt;&gt; add(@RequestBody Map&lt;String, Object&gt; body) {</w:t>
      </w:r>
    </w:p>
    <w:p w14:paraId="5DBAAD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        String name = str(body.get("candidateName"), "");</w:t>
      </w:r>
    </w:p>
    <w:p w14:paraId="7F51E2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        String township = str(body.get("township"), "");</w:t>
      </w:r>
    </w:p>
    <w:p w14:paraId="3F1376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        String village = str(body.get("village"), "");</w:t>
      </w:r>
    </w:p>
    <w:p w14:paraId="03D602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        double longitude = dbl(body.get("longitude"), 0);</w:t>
      </w:r>
    </w:p>
    <w:p w14:paraId="5C00C2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124          double latitude = dbl(body.get("latitude"), 0);</w:t>
      </w:r>
    </w:p>
    <w:p w14:paraId="1453B9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        Integer altitude = intObj(body.get("altitude"));</w:t>
      </w:r>
    </w:p>
    <w:p w14:paraId="1B56E9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126          Double areaSqm = dblObj(body.get("areaSqm"));</w:t>
      </w:r>
    </w:p>
    <w:p w14:paraId="458170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        Double slope = dblObj(body.get("slopeDegree"));</w:t>
      </w:r>
    </w:p>
    <w:p w14:paraId="77382C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128          Double distRoad = dblObj(body.get("distanceRoad"));</w:t>
      </w:r>
    </w:p>
    <w:p w14:paraId="0413BB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        Double distPower = dblObj(body.get("distancePower"));</w:t>
      </w:r>
    </w:p>
    <w:p w14:paraId="17F2E4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        Double distWater = dblObj(body.get("distanceWater"));</w:t>
      </w:r>
    </w:p>
    <w:p w14:paraId="02DD99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        Double tobaccoArea = dblObj(body.get("tobaccoArea"));</w:t>
      </w:r>
    </w:p>
    <w:p w14:paraId="2DD01B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        String landType = str(body.get("landType"), "");</w:t>
      </w:r>
    </w:p>
    <w:p w14:paraId="7DE381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        String remark = str(body.get("remark"), "");</w:t>
      </w:r>
    </w:p>
    <w:p w14:paraId="5E8E92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        if (longitude &lt;= 0 || latitude &lt;= 0) {</w:t>
      </w:r>
    </w:p>
    <w:p w14:paraId="7BFF7B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            return R.fail("必须填写经纬度");</w:t>
      </w:r>
    </w:p>
    <w:p w14:paraId="1F307B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        }</w:t>
      </w:r>
    </w:p>
    <w:p w14:paraId="606F44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        if (name.isEmpty()) name = "候选点" + System.currentTimeMillis() % 100000;</w:t>
      </w:r>
    </w:p>
    <w:p w14:paraId="2D3699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140          jdbcTemplate.update(</w:t>
      </w:r>
    </w:p>
    <w:p w14:paraId="1A4CA7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            "INSERT INTO site_selection_candidates (candidate_name, township, village, longitude, latitude, altitude, " +</w:t>
      </w:r>
    </w:p>
    <w:p w14:paraId="34247A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            "area_sqm, slope_degree, distance_road, distance_power, distance_water, tobacco_area, land_type, remark, status) " +</w:t>
      </w:r>
    </w:p>
    <w:p w14:paraId="5B0112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            "VALUES (?,?,?,?,?,?,?,?,?,?,?,?,?,?, '待评估')",</w:t>
      </w:r>
    </w:p>
    <w:p w14:paraId="386056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            name, township, village, longitude, latitude, altitude, areaSqm, slope,</w:t>
      </w:r>
    </w:p>
    <w:p w14:paraId="52F318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            distRoad, distPower, distWater, tobaccoArea, landType, remark);</w:t>
      </w:r>
    </w:p>
    <w:p w14:paraId="7B5855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        Map&lt;String, Object&gt; result = new LinkedHashMap&lt;&gt;();</w:t>
      </w:r>
    </w:p>
    <w:p w14:paraId="43B376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148          result.put("candidateName", name);</w:t>
      </w:r>
    </w:p>
    <w:p w14:paraId="16C19C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      result.put("msg", "候选点添加成功，请运行选址算法评估");</w:t>
      </w:r>
    </w:p>
    <w:p w14:paraId="25A2DD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        return R.ok(result);</w:t>
      </w:r>
    </w:p>
    <w:p w14:paraId="630A4C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151      }</w:t>
      </w:r>
    </w:p>
    <w:p w14:paraId="3F8099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    @PutMapping("/{id}")</w:t>
      </w:r>
    </w:p>
    <w:p w14:paraId="5568CC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    public R&lt;Map&lt;String, Object&gt;&gt; update(@PathVariable int id, @RequestBody Map&lt;String, Object&gt; body) {</w:t>
      </w:r>
    </w:p>
    <w:p w14:paraId="6F459E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        List&lt;Object&gt; params = new ArrayList&lt;&gt;();</w:t>
      </w:r>
    </w:p>
    <w:p w14:paraId="235FA6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157          StringBuilder sql = new StringBuilder("UPDATE site_selection_candidates SET ");</w:t>
      </w:r>
    </w:p>
    <w:p w14:paraId="457A3A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        String[] fields = {"candidate_name", "township", "village", "longitude", "latitude", "altitude",</w:t>
      </w:r>
    </w:p>
    <w:p w14:paraId="2BC7A8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160              "area_sqm", "slope_degree", "distance_road", "distance_power", "distance_water",</w:t>
      </w:r>
    </w:p>
    <w:p w14:paraId="72983D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161              "tobacco_area", "land_type", "remark"};</w:t>
      </w:r>
    </w:p>
    <w:p w14:paraId="6ECE09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        String[] keys = {"candidateName", "township", "village", "longitude", "latitude", "altitude",</w:t>
      </w:r>
    </w:p>
    <w:p w14:paraId="2E9861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          "areaSqm", "slopeDegree", "distanceRoad", "distancePower", "distanceWater",</w:t>
      </w:r>
    </w:p>
    <w:p w14:paraId="43AD5A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164              "tobaccoArea", "landType", "remark"};</w:t>
      </w:r>
    </w:p>
    <w:p w14:paraId="205DBB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166          List&lt;String&gt; sets = new ArrayList&lt;&gt;();</w:t>
      </w:r>
    </w:p>
    <w:p w14:paraId="3B5500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167          for (int i = 0; i &lt; fields.length; i++) {</w:t>
      </w:r>
    </w:p>
    <w:p w14:paraId="6843C6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            if (body.containsKey(keys[i])) {</w:t>
      </w:r>
    </w:p>
    <w:p w14:paraId="54EF42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                sets.add(fields[i] + " = ?");</w:t>
      </w:r>
    </w:p>
    <w:p w14:paraId="55E905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                params.add(body.get(keys[i]));</w:t>
      </w:r>
    </w:p>
    <w:p w14:paraId="5BAD9E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            }</w:t>
      </w:r>
    </w:p>
    <w:p w14:paraId="00DBA4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        }</w:t>
      </w:r>
    </w:p>
    <w:p w14:paraId="343A02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        if (sets.isEmpty()) return R.fail("没有需要更新的字段");</w:t>
      </w:r>
    </w:p>
    <w:p w14:paraId="346B5F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        sql.append(String.join(", ", sets)).append(" WHERE id = ?");</w:t>
      </w:r>
    </w:p>
    <w:p w14:paraId="11A829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        params.add(id);</w:t>
      </w:r>
    </w:p>
    <w:p w14:paraId="2E63A2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176          jdbcTemplate.update(sql.toString(), params.toArray());</w:t>
      </w:r>
    </w:p>
    <w:p w14:paraId="2FA92B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        return R.ok(new HashMap&lt;String, Object&gt;(), "更新成功");</w:t>
      </w:r>
    </w:p>
    <w:p w14:paraId="24EE59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178      }</w:t>
      </w:r>
    </w:p>
    <w:p w14:paraId="6AA607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    @DeleteMapping("/{id}")</w:t>
      </w:r>
    </w:p>
    <w:p w14:paraId="545BC5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182      public R&lt;Map&lt;String, Object&gt;&gt; delete(@PathVariable int id) {</w:t>
      </w:r>
    </w:p>
    <w:p w14:paraId="192DDF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183          jdbcTemplate.update("DELETE FROM site_selection_candidates WHERE id = ?", id);</w:t>
      </w:r>
    </w:p>
    <w:p w14:paraId="43F1C0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184          return R.ok(new HashMap&lt;String, Object&gt;(), "删除成功");</w:t>
      </w:r>
    </w:p>
    <w:p w14:paraId="3DF423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185      }</w:t>
      </w:r>
    </w:p>
    <w:p w14:paraId="7FE1D5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188      @DeleteMapping("/clear")</w:t>
      </w:r>
    </w:p>
    <w:p w14:paraId="7AA569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  public R&lt;Map&lt;String, Object&gt;&gt; clear() {</w:t>
      </w:r>
    </w:p>
    <w:p w14:paraId="5F12C1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190          jdbcTemplate.update("DELETE FROM site_selection_candidates");</w:t>
      </w:r>
    </w:p>
    <w:p w14:paraId="2D4DB4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        return R.ok(new HashMap&lt;String, Object&gt;(), "已清空所有候选点");</w:t>
      </w:r>
    </w:p>
    <w:p w14:paraId="2FC319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192      }</w:t>
      </w:r>
    </w:p>
    <w:p w14:paraId="2F7A67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200      @PostMapping("/auto-generate")</w:t>
      </w:r>
    </w:p>
    <w:p w14:paraId="23AFB8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201      public R&lt;Map&lt;String, Object&gt;&gt; autoGenerate(@RequestBody Map&lt;String, Object&gt; params) {</w:t>
      </w:r>
    </w:p>
    <w:p w14:paraId="400A4B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202          double minLng = dbl(params.get("minLng"), 110.26);</w:t>
      </w:r>
    </w:p>
    <w:p w14:paraId="7B8067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203          double maxLng = dbl(params.get("maxLng"), 110.99);</w:t>
      </w:r>
    </w:p>
    <w:p w14:paraId="4F7446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204          double minLat = dbl(params.get("minLat"), 30.42);</w:t>
      </w:r>
    </w:p>
    <w:p w14:paraId="777FAA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205          double maxLat = dbl(params.get("maxLat"), 31.09);</w:t>
      </w:r>
    </w:p>
    <w:p w14:paraId="119E1E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206          double step = dbl(params.get("step"), 0.03); // 约3km</w:t>
      </w:r>
    </w:p>
    <w:p w14:paraId="5576AE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207          double maxDistKm = dbl(params.get("maxDistKm"), 5.0);</w:t>
      </w:r>
    </w:p>
    <w:p w14:paraId="0B95F8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210          List&lt;Map&lt;String, Object&gt;&gt; barns = jdbcTemplate.queryForList(</w:t>
      </w:r>
    </w:p>
    <w:p w14:paraId="181FEB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211              "SELECT longitude, latitude, township, village FROM kf_basedata WHERE longitude &gt; 0 AND latitude &gt; 0");</w:t>
      </w:r>
    </w:p>
    <w:p w14:paraId="7ECAC3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212          if (barns.isEmpty()) return R.fail("无现有烤房坐标数据");</w:t>
      </w:r>
    </w:p>
    <w:p w14:paraId="31C663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215          int inserted = 0;</w:t>
      </w:r>
    </w:p>
    <w:p w14:paraId="4B4996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216          int total = 0;</w:t>
      </w:r>
    </w:p>
    <w:p w14:paraId="50014C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217          List&lt;Object[]&gt; batch = new ArrayList&lt;&gt;();</w:t>
      </w:r>
    </w:p>
    <w:p w14:paraId="0D3334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218          for (double lat = minLat; lat &lt;= maxLat; lat += step) {</w:t>
      </w:r>
    </w:p>
    <w:p w14:paraId="7C8C3A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219              for (double lng = minLng; lng &lt;= maxLng; lng += step) {</w:t>
      </w:r>
    </w:p>
    <w:p w14:paraId="63FEA0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220                  total++;</w:t>
      </w:r>
    </w:p>
    <w:p w14:paraId="27FA4D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222                  double minDist = Double.MAX_VALUE;</w:t>
      </w:r>
    </w:p>
    <w:p w14:paraId="60D28A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223                  String nearTown = "";</w:t>
      </w:r>
    </w:p>
    <w:p w14:paraId="049A8D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224                  String nearVillage = "";</w:t>
      </w:r>
    </w:p>
    <w:p w14:paraId="2D36E6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225                  for (Map&lt;String, Object&gt; b : barns) {</w:t>
      </w:r>
    </w:p>
    <w:p w14:paraId="0506D2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226                      double blng = ((Number) b.get("longitude")).doubleValue();</w:t>
      </w:r>
    </w:p>
    <w:p w14:paraId="0A72F5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227                      double blat = ((Number) b.get("latitude")).doubleValue();</w:t>
      </w:r>
    </w:p>
    <w:p w14:paraId="578BBF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228                      double d = haversineKm(lat, lng, blat, blng);</w:t>
      </w:r>
    </w:p>
    <w:p w14:paraId="55D8A3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229                      if (d &lt; minDist) {</w:t>
      </w:r>
    </w:p>
    <w:p w14:paraId="53E1F6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230                          minDist = d;</w:t>
      </w:r>
    </w:p>
    <w:p w14:paraId="2D6EDF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231                          nearTown = str(b.get("township"), "");</w:t>
      </w:r>
    </w:p>
    <w:p w14:paraId="796B9D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232                          nearVillage = str(b.get("village"), "");</w:t>
      </w:r>
    </w:p>
    <w:p w14:paraId="1C93D8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233                      }</w:t>
      </w:r>
    </w:p>
    <w:p w14:paraId="242560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234                  }</w:t>
      </w:r>
    </w:p>
    <w:p w14:paraId="30560B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235                  if (minDist &lt;= maxDistKm) {</w:t>
      </w:r>
    </w:p>
    <w:p w14:paraId="60D9A0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236                      String name = String.format("候选点-%s-%s", nearTown, String.format("%.3f,%.3f", lng, lat));</w:t>
      </w:r>
    </w:p>
    <w:p w14:paraId="4F8A4E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237                      batch.add(new Object[]{name, nearTown, nearVillage, lng, lat, "待评估"});</w:t>
      </w:r>
    </w:p>
    <w:p w14:paraId="5C4942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238                  }</w:t>
      </w:r>
    </w:p>
    <w:p w14:paraId="29E45D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239              }</w:t>
      </w:r>
    </w:p>
    <w:p w14:paraId="167E84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240          }</w:t>
      </w:r>
    </w:p>
    <w:p w14:paraId="7813E4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243          for (Object[] row : batch) {</w:t>
      </w:r>
    </w:p>
    <w:p w14:paraId="6A785D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244              try {</w:t>
      </w:r>
    </w:p>
    <w:p w14:paraId="40CDAD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245                  jdbcTemplate.update(</w:t>
      </w:r>
    </w:p>
    <w:p w14:paraId="08DD02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246                      "INSERT INTO site_selection_candidates (candidate_name, township, village, longitude, latitude, status) VALUES (?,?,?,?,?,?)",</w:t>
      </w:r>
    </w:p>
    <w:p w14:paraId="637D41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247                      row);</w:t>
      </w:r>
    </w:p>
    <w:p w14:paraId="1ECFEA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248                  inserted++;</w:t>
      </w:r>
    </w:p>
    <w:p w14:paraId="0ADEA2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249              } catch (Exception ignored) {}</w:t>
      </w:r>
    </w:p>
    <w:p w14:paraId="3F97B5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250          }</w:t>
      </w:r>
    </w:p>
    <w:p w14:paraId="67AB57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252          Map&lt;String, Object&gt; result = new LinkedHashMap&lt;&gt;();</w:t>
      </w:r>
    </w:p>
    <w:p w14:paraId="55D9BF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253          result.put("gridTotal", total);</w:t>
      </w:r>
    </w:p>
    <w:p w14:paraId="4BB99D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254          result.put("inserted", inserted);</w:t>
      </w:r>
    </w:p>
    <w:p w14:paraId="722FE2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255          result.put("msg", "网格生成" + total + "个点，筛选出" + inserted + "个候选点（距现有烤房" + maxDistKm + "km内）");</w:t>
      </w:r>
    </w:p>
    <w:p w14:paraId="12A6B6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256          return R.ok(result);</w:t>
      </w:r>
    </w:p>
    <w:p w14:paraId="1E08FC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257      }</w:t>
      </w:r>
    </w:p>
    <w:p w14:paraId="777519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265      @PostMapping("/evaluate")</w:t>
      </w:r>
    </w:p>
    <w:p w14:paraId="1E3942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266      public R&lt;Map&lt;String, Object&gt;&gt; evaluate(@RequestBody(required = false) Map&lt;String, Object&gt; params) {</w:t>
      </w:r>
    </w:p>
    <w:p w14:paraId="32B07E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267          if (params == null) params = new HashMap&lt;&gt;();</w:t>
      </w:r>
    </w:p>
    <w:p w14:paraId="2AC0A9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268          double alpha = dbl(params.get("alpha"), AHP_ALPHA);</w:t>
      </w:r>
    </w:p>
    <w:p w14:paraId="1E35AA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271          double[] ahpW = AHP_WEIGHTS.clone();</w:t>
      </w:r>
    </w:p>
    <w:p w14:paraId="3F0938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272          String[] wKeys = {"wTerrain", "wHydro", "wPower", "wTraffic", "wTobacco", "wEnvironment", "wCluster", "wCost"};</w:t>
      </w:r>
    </w:p>
    <w:p w14:paraId="39AD04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273          for (int i = 0; i &lt; wKeys.length; i++) {</w:t>
      </w:r>
    </w:p>
    <w:p w14:paraId="40CD10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274              if (params.containsKey(wKeys[i])) ahpW[i] = dbl(params.get(wKeys[i]), ahpW[i]);</w:t>
      </w:r>
    </w:p>
    <w:p w14:paraId="15B397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275          }</w:t>
      </w:r>
    </w:p>
    <w:p w14:paraId="3B5EB4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278          List&lt;Map&lt;String, Object&gt;&gt; candidates = jdbcTemplate.queryForList(</w:t>
      </w:r>
    </w:p>
    <w:p w14:paraId="1C5192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279              "SELECT * FROM site_selection_candidates WHERE status != '已选定'");</w:t>
      </w:r>
    </w:p>
    <w:p w14:paraId="2BFB2C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280          if (candidates.isEmpty()) return R.fail("暂无候选点，请先添加或自动生成");</w:t>
      </w:r>
    </w:p>
    <w:p w14:paraId="4EAB9E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283          List&lt;Map&lt;String, Object&gt;&gt; barns = jdbcTemplate.queryForList(</w:t>
      </w:r>
    </w:p>
    <w:p w14:paraId="51348F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284              "SELECT longitude, latitude, altitude, township FROM kf_basedata WHERE longitude &gt; 0 AND latitude &gt; 0");</w:t>
      </w:r>
    </w:p>
    <w:p w14:paraId="06B8E0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285          double[][] barnPos = new double[barns.size()][2];</w:t>
      </w:r>
    </w:p>
    <w:p w14:paraId="2B25F1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286          for (int i = 0; i &lt; barns.size(); i++) {</w:t>
      </w:r>
    </w:p>
    <w:p w14:paraId="66B36B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287              barnPos[i][0] = ((Number) barns.get(i).get("longitude")).doubleValue();</w:t>
      </w:r>
    </w:p>
    <w:p w14:paraId="35C0DA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288              barnPos[i][1] = ((Number) barns.get(i).get("latitude")).doubleValue();</w:t>
      </w:r>
    </w:p>
    <w:p w14:paraId="720E8D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289          }</w:t>
      </w:r>
    </w:p>
    <w:p w14:paraId="5B77B0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292          Map&lt;String, double[]&gt; townCenters = new HashMap&lt;&gt;();</w:t>
      </w:r>
    </w:p>
    <w:p w14:paraId="321631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293          for (Map&lt;String, Object&gt; b : barns) {</w:t>
      </w:r>
    </w:p>
    <w:p w14:paraId="71A421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294              String town = str(b.get("township"), "");</w:t>
      </w:r>
    </w:p>
    <w:p w14:paraId="6B8F8F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295              if (town.isEmpty()) continue;</w:t>
      </w:r>
    </w:p>
    <w:p w14:paraId="30E990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296              double lng = ((Number) b.get("longitude")).doubleValue();</w:t>
      </w:r>
    </w:p>
    <w:p w14:paraId="3C3F4B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297              double lat = ((Number) b.get("latitude")).doubleValue();</w:t>
      </w:r>
    </w:p>
    <w:p w14:paraId="1D7BA4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298              double[] c = townCenters.get(town);</w:t>
      </w:r>
    </w:p>
    <w:p w14:paraId="1D6773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299              if (c == null) townCenters.put(town, new double[]{lng, lat, 1});</w:t>
      </w:r>
    </w:p>
    <w:p w14:paraId="7A9D02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300              else { c[0] += lng; c[1] += lat; c[2] += 1; }</w:t>
      </w:r>
    </w:p>
    <w:p w14:paraId="0F42E7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301          }</w:t>
      </w:r>
    </w:p>
    <w:p w14:paraId="11D5D9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302          for (Map.Entry&lt;String, double[]&gt; e : townCenters.entrySet()) {</w:t>
      </w:r>
    </w:p>
    <w:p w14:paraId="363DA5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303              double[] c = e.getValue();</w:t>
      </w:r>
    </w:p>
    <w:p w14:paraId="684711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304              c[0] /= c[2]; c[1] /= c[2];</w:t>
      </w:r>
    </w:p>
    <w:p w14:paraId="05236F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305          }</w:t>
      </w:r>
    </w:p>
    <w:p w14:paraId="4884EC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308          int n = candidates.size();</w:t>
      </w:r>
    </w:p>
    <w:p w14:paraId="01410C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309          double[][] scores = new double[n][8];</w:t>
      </w:r>
    </w:p>
    <w:p w14:paraId="0FF144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310          int[] ids = new int[n];</w:t>
      </w:r>
    </w:p>
    <w:p w14:paraId="194BBB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311          for (int i = 0; i &lt; n; i++) {</w:t>
      </w:r>
    </w:p>
    <w:p w14:paraId="0CEA81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312              Map&lt;String, Object&gt; c = candidates.get(i);</w:t>
      </w:r>
    </w:p>
    <w:p w14:paraId="0D228C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313              ids[i] = ((Number) c.get("id")).intValue();</w:t>
      </w:r>
    </w:p>
    <w:p w14:paraId="0EC027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314              double lng = ((Number) c.get("longitude")).doubleValue();</w:t>
      </w:r>
    </w:p>
    <w:p w14:paraId="7DD527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315              double lat = ((Number) c.get("latitude")).doubleValue();</w:t>
      </w:r>
    </w:p>
    <w:p w14:paraId="6B0B1D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316              String township = str(c.get("township"), "");</w:t>
      </w:r>
    </w:p>
    <w:p w14:paraId="403E84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318              scores[i][0] = scoreTerrain(c, lng, lat, barnPos);          // 地形地势</w:t>
      </w:r>
    </w:p>
    <w:p w14:paraId="3FBBDB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319              scores[i][1] = scoreHydro(c);                                // 水文条件</w:t>
      </w:r>
    </w:p>
    <w:p w14:paraId="1C072F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320              scores[i][2] = scorePower(c);                                // 电力保障</w:t>
      </w:r>
    </w:p>
    <w:p w14:paraId="69F38E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321              scores[i][3] = scoreTraffic(c);                              // 交通条件</w:t>
      </w:r>
    </w:p>
    <w:p w14:paraId="61F8A0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322              scores[i][4] = scoreTobaccoMatch(c, lng, lat, barnPos);      // 烟田匹配</w:t>
      </w:r>
    </w:p>
    <w:p w14:paraId="657C1D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323              scores[i][5] = scoreEnvironment(c);                          // 环境安全</w:t>
      </w:r>
    </w:p>
    <w:p w14:paraId="4D4E07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324              scores[i][6] = scoreCluster(lng, lat, barnPos);              // 集群效益</w:t>
      </w:r>
    </w:p>
    <w:p w14:paraId="5741CF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325              scores[i][7] = scoreCost(c);                                 // 成本经济</w:t>
      </w:r>
    </w:p>
    <w:p w14:paraId="39243F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326          }</w:t>
      </w:r>
    </w:p>
    <w:p w14:paraId="5D1494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329          double[] entropyW = entropyWeights(scores);</w:t>
      </w:r>
    </w:p>
    <w:p w14:paraId="3E7216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332          double[] combinedW = new double[8];</w:t>
      </w:r>
    </w:p>
    <w:p w14:paraId="29853C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333          for (int j = 0; j &lt; 8; j++) {</w:t>
      </w:r>
    </w:p>
    <w:p w14:paraId="582B88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334              combinedW[j] = alpha * ahpW[j] + (1 - alpha) * entropyW[j];</w:t>
      </w:r>
    </w:p>
    <w:p w14:paraId="3C3F94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335          }</w:t>
      </w:r>
    </w:p>
    <w:p w14:paraId="0DF042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338          double[] topsisC = topsis(scores, combinedW);</w:t>
      </w:r>
    </w:p>
    <w:p w14:paraId="79C239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341          double[] ahpScore = new double[n];</w:t>
      </w:r>
    </w:p>
    <w:p w14:paraId="536667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342          for (int i = 0; i &lt; n; i++) {</w:t>
      </w:r>
    </w:p>
    <w:p w14:paraId="628858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343              double s = 0;</w:t>
      </w:r>
    </w:p>
    <w:p w14:paraId="04C68C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344              for (int j = 0; j &lt; 8; j++) s += ahpW[j] * scores[i][j];</w:t>
      </w:r>
    </w:p>
    <w:p w14:paraId="0F5C03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345              ahpScore[i] = Math.round(s * 100.0) / 100.0;</w:t>
      </w:r>
    </w:p>
    <w:p w14:paraId="0EB0B8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346          }</w:t>
      </w:r>
    </w:p>
    <w:p w14:paraId="6A7F60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349          Integer[] order = new Integer[n];</w:t>
      </w:r>
    </w:p>
    <w:p w14:paraId="5E41C4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350          for (int i = 0; i &lt; n; i++) order[i] = i;</w:t>
      </w:r>
    </w:p>
    <w:p w14:paraId="36C255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351          Arrays.sort(order, (a, b) -&gt; Double.compare(topsisC[b], topsisC[a]));</w:t>
      </w:r>
    </w:p>
    <w:p w14:paraId="7B723B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352          int[] rank = new int[n];</w:t>
      </w:r>
    </w:p>
    <w:p w14:paraId="344465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353          for (int r = 0; r &lt; n; r++) rank[order[r]] = r + 1;</w:t>
      </w:r>
    </w:p>
    <w:p w14:paraId="3FE91D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355          int success = 0;</w:t>
      </w:r>
    </w:p>
    <w:p w14:paraId="1B4170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356          for (int i = 0; i &lt; n; i++) {</w:t>
      </w:r>
    </w:p>
    <w:p w14:paraId="604761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357              try {</w:t>
      </w:r>
    </w:p>
    <w:p w14:paraId="5E8E76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358                  String level = getLevel(ahpScore[i]);</w:t>
      </w:r>
    </w:p>
    <w:p w14:paraId="40E937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359                  jdbcTemplate.update(</w:t>
      </w:r>
    </w:p>
    <w:p w14:paraId="4D12C2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360                      "UPDATE site_selection_candidates SET score_terrain=?, score_hydro=?, score_power=?, " +</w:t>
      </w:r>
    </w:p>
    <w:p w14:paraId="61B3A1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361                      "score_traffic=?, score_tobacco_match=?, score_environment=?, score_cluster=?, score_cost=?, " +</w:t>
      </w:r>
    </w:p>
    <w:p w14:paraId="09DCD2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362                      "ahp_weight=?, topsis_score=?, ranking=?, total_score=?, suitability_level=?, status='已评估' WHERE id=?",</w:t>
      </w:r>
    </w:p>
    <w:p w14:paraId="7205AE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363                      round1(scores[i][0]), round1(scores[i][1]), round1(scores[i][2]),</w:t>
      </w:r>
    </w:p>
    <w:p w14:paraId="076732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364                      round1(scores[i][3]), round1(scores[i][4]), round1(scores[i][5]),</w:t>
      </w:r>
    </w:p>
    <w:p w14:paraId="629D37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365                      round1(scores[i][6]), round1(scores[i][7]),</w:t>
      </w:r>
    </w:p>
    <w:p w14:paraId="2ECEF8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366                      ahpScore[i], round4(topsisC[i]), rank[i], ahpScore[i], level, ids[i]);</w:t>
      </w:r>
    </w:p>
    <w:p w14:paraId="5E0D1C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367                  success++;</w:t>
      </w:r>
    </w:p>
    <w:p w14:paraId="485B00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368              } catch (Exception ignored) {}</w:t>
      </w:r>
    </w:p>
    <w:p w14:paraId="4F76DB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369          }</w:t>
      </w:r>
    </w:p>
    <w:p w14:paraId="6FC450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371          Map&lt;String, Object&gt; result = new LinkedHashMap&lt;&gt;();</w:t>
      </w:r>
    </w:p>
    <w:p w14:paraId="68FBD5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372          result.put("success", success);</w:t>
      </w:r>
    </w:p>
    <w:p w14:paraId="0ADE5C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373          result.put("total", n);</w:t>
      </w:r>
    </w:p>
    <w:p w14:paraId="065932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374          result.put("ahpWeights", ahpW);</w:t>
      </w:r>
    </w:p>
    <w:p w14:paraId="09E9BF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375          result.put("entropyWeights", roundArr(entropyW));</w:t>
      </w:r>
    </w:p>
    <w:p w14:paraId="0AC211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376          result.put("combinedWeights", roundArr(combinedW));</w:t>
      </w:r>
    </w:p>
    <w:p w14:paraId="11FBAA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377          result.put("msg", "AHP+熵权法+TOPSIS评价完成，共评估" + success + "个候选点");</w:t>
      </w:r>
    </w:p>
    <w:p w14:paraId="7F0443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378          return R.ok(result);</w:t>
      </w:r>
    </w:p>
    <w:p w14:paraId="20DE7A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379      }</w:t>
      </w:r>
    </w:p>
    <w:p w14:paraId="79DBBF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384      private double scoreTerrain(Map&lt;String, Object&gt; c, double lng, double lat, double[][] barnPos) {</w:t>
      </w:r>
    </w:p>
    <w:p w14:paraId="666326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385          double altScore;</w:t>
      </w:r>
    </w:p>
    <w:p w14:paraId="23CD57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386          Object altObj = c.get("altitude");</w:t>
      </w:r>
    </w:p>
    <w:p w14:paraId="0E987C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387          if (altObj != null &amp;&amp; ((Number) altObj).doubleValue() &gt; 0) {</w:t>
      </w:r>
    </w:p>
    <w:p w14:paraId="59C1B2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388              double alt = ((Number) altObj).doubleValue();</w:t>
      </w:r>
    </w:p>
    <w:p w14:paraId="2F87FB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390              if (alt &gt;= 800 &amp;&amp; alt &lt;= 1400) altScore = 100;</w:t>
      </w:r>
    </w:p>
    <w:p w14:paraId="3553FC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391              else if (alt &lt; 800) altScore = 100 * Math.exp(-Math.pow((alt - 800) / 300, 2));</w:t>
      </w:r>
    </w:p>
    <w:p w14:paraId="28B86F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392              else altScore = 100 * Math.exp(-Math.pow((alt - 1400) / 400, 2));</w:t>
      </w:r>
    </w:p>
    <w:p w14:paraId="24ABCD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393          } else {</w:t>
      </w:r>
    </w:p>
    <w:p w14:paraId="4C1B9F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395              double sum = 0; int cnt = 0;</w:t>
      </w:r>
    </w:p>
    <w:p w14:paraId="066FB4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396              for (double[] b : barnPos) {</w:t>
      </w:r>
    </w:p>
    <w:p w14:paraId="73B36A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397                  double d = haversineKm(lat, lng, b[1], b[0]);</w:t>
      </w:r>
    </w:p>
    <w:p w14:paraId="7DDB5E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398                  if (d &lt;= 3.0) { sum += 1100; cnt++; }</w:t>
      </w:r>
    </w:p>
    <w:p w14:paraId="5ABBFB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399              }</w:t>
      </w:r>
    </w:p>
    <w:p w14:paraId="05A5F5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400              altScore = cnt &gt; 0 ? 100 : 70;</w:t>
      </w:r>
    </w:p>
    <w:p w14:paraId="4E03C5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401          }</w:t>
      </w:r>
    </w:p>
    <w:p w14:paraId="563FCE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403          double slopeScore;</w:t>
      </w:r>
    </w:p>
    <w:p w14:paraId="65639F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404          Object slopeObj = c.get("slope_degree");</w:t>
      </w:r>
    </w:p>
    <w:p w14:paraId="69FEAC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405          if (slopeObj != null &amp;&amp; ((Number) slopeObj).doubleValue() &gt;= 0) {</w:t>
      </w:r>
    </w:p>
    <w:p w14:paraId="63C155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406              double slope = ((Number) slopeObj).doubleValue();</w:t>
      </w:r>
    </w:p>
    <w:p w14:paraId="6B6052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407              if (slope &lt;= 15) slopeScore = 100;                    // 方案要求 ≤15°</w:t>
      </w:r>
    </w:p>
    <w:p w14:paraId="4948EA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408              else if (slope &lt;= 25) slopeScore = 100 - (slope - 15) * 5.0;</w:t>
      </w:r>
    </w:p>
    <w:p w14:paraId="475EF1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409              else slopeScore = 30;</w:t>
      </w:r>
    </w:p>
    <w:p w14:paraId="7C78C8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410          } else {</w:t>
      </w:r>
    </w:p>
    <w:p w14:paraId="4BA047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411              slopeScore = 70;</w:t>
      </w:r>
    </w:p>
    <w:p w14:paraId="6A1CBD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412          }</w:t>
      </w:r>
    </w:p>
    <w:p w14:paraId="43CF3B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413          return 0.6 * altScore + 0.4 * slopeScore;</w:t>
      </w:r>
    </w:p>
    <w:p w14:paraId="7E2700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414      }</w:t>
      </w:r>
    </w:p>
    <w:p w14:paraId="01A0BF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417      private double scoreHydro(Map&lt;String, Object&gt; c) {</w:t>
      </w:r>
    </w:p>
    <w:p w14:paraId="6941A8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418          double waterScore = 70;</w:t>
      </w:r>
    </w:p>
    <w:p w14:paraId="0A9F44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419          Object wObj = c.get("distance_water");</w:t>
      </w:r>
    </w:p>
    <w:p w14:paraId="0E181C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420          if (wObj != null) {</w:t>
      </w:r>
    </w:p>
    <w:p w14:paraId="60FE8E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421              double d = ((Number) wObj).doubleValue();</w:t>
      </w:r>
    </w:p>
    <w:p w14:paraId="25D968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422              if (d &lt;= 0) waterScore = 60;              // 紧邻水体，积水风险</w:t>
      </w:r>
    </w:p>
    <w:p w14:paraId="64711D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423              else if (d &lt;= 300) waterScore = 95;       // 水源充足且无积水</w:t>
      </w:r>
    </w:p>
    <w:p w14:paraId="46774C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424              else if (d &lt;= 1500) waterScore = 80;</w:t>
      </w:r>
    </w:p>
    <w:p w14:paraId="6D3A2F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425              else if (d &lt;= 3000) waterScore = 60;</w:t>
      </w:r>
    </w:p>
    <w:p w14:paraId="3BCC11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426              else waterScore = 40;                     // 水源过远</w:t>
      </w:r>
    </w:p>
    <w:p w14:paraId="3E7AFE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427          }</w:t>
      </w:r>
    </w:p>
    <w:p w14:paraId="1EDBCF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429          String landType = str(c.get("land_type"), "");</w:t>
      </w:r>
    </w:p>
    <w:p w14:paraId="08D295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430          if ("坡地".equals(landType)) waterScore = Math.min(100, waterScore + 5);   // 排水好</w:t>
      </w:r>
    </w:p>
    <w:p w14:paraId="365796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431          else if ("平地".equals(landType)) waterScore = Math.min(100, waterScore + 2);</w:t>
      </w:r>
    </w:p>
    <w:p w14:paraId="5EBCED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432          else if ("洼地".equals(landType)) waterScore = Math.max(30, waterScore - 15); // 易积水</w:t>
      </w:r>
    </w:p>
    <w:p w14:paraId="1CA304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433          return waterScore;</w:t>
      </w:r>
    </w:p>
    <w:p w14:paraId="326ADB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434      }</w:t>
      </w:r>
    </w:p>
    <w:p w14:paraId="656005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437      private double scorePower(Map&lt;String, Object&gt; c) {</w:t>
      </w:r>
    </w:p>
    <w:p w14:paraId="65F99D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438          Object pObj = c.get("distance_power");</w:t>
      </w:r>
    </w:p>
    <w:p w14:paraId="2522AC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439          if (pObj == null) return 70;</w:t>
      </w:r>
    </w:p>
    <w:p w14:paraId="0508C6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440          double d = ((Number) pObj).doubleValue();</w:t>
      </w:r>
    </w:p>
    <w:p w14:paraId="7DDCFA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441          if (d &lt;= 200) return 100;</w:t>
      </w:r>
    </w:p>
    <w:p w14:paraId="473457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442          if (d &lt;= 1000) return 80;</w:t>
      </w:r>
    </w:p>
    <w:p w14:paraId="0B688C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443          if (d &lt;= 3000) return 60;</w:t>
      </w:r>
    </w:p>
    <w:p w14:paraId="01A693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444          return 40;</w:t>
      </w:r>
    </w:p>
    <w:p w14:paraId="257749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445      }</w:t>
      </w:r>
    </w:p>
    <w:p w14:paraId="543487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448      private double scoreTraffic(Map&lt;String, Object&gt; c) {</w:t>
      </w:r>
    </w:p>
    <w:p w14:paraId="00625D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449          Object rObj = c.get("distance_road");</w:t>
      </w:r>
    </w:p>
    <w:p w14:paraId="3E2AE4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450          if (rObj == null) return 70;</w:t>
      </w:r>
    </w:p>
    <w:p w14:paraId="51D0C4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451          double d = ((Number) rObj).doubleValue();</w:t>
      </w:r>
    </w:p>
    <w:p w14:paraId="663A29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452          if (d &lt;= 200) return 100;</w:t>
      </w:r>
    </w:p>
    <w:p w14:paraId="44F226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453          if (d &lt;= 1000) return 80;</w:t>
      </w:r>
    </w:p>
    <w:p w14:paraId="32BD2A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454          if (d &lt;= 3000) return 60;</w:t>
      </w:r>
    </w:p>
    <w:p w14:paraId="2E55BF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455          return 40;</w:t>
      </w:r>
    </w:p>
    <w:p w14:paraId="757A97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456      }</w:t>
      </w:r>
    </w:p>
    <w:p w14:paraId="05AF96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459      private double scoreTobaccoMatch(Map&lt;String, Object&gt; c, double lng, double lat, double[][] barnPos) {</w:t>
      </w:r>
    </w:p>
    <w:p w14:paraId="2D31BD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460          double areaScore = 60;</w:t>
      </w:r>
    </w:p>
    <w:p w14:paraId="52142E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461          Object tObj = c.get("tobacco_area");</w:t>
      </w:r>
    </w:p>
    <w:p w14:paraId="22306F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462          if (tObj != null) {</w:t>
      </w:r>
    </w:p>
    <w:p w14:paraId="4F86F7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463              double area = ((Number) tObj).doubleValue();</w:t>
      </w:r>
    </w:p>
    <w:p w14:paraId="59C072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464              if (area &gt;= 200) areaScore = 100;</w:t>
      </w:r>
    </w:p>
    <w:p w14:paraId="26F415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465              else if (area &gt;= 100) areaScore = 85;</w:t>
      </w:r>
    </w:p>
    <w:p w14:paraId="1245EB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466              else if (area &gt;= 50) areaScore = 70;</w:t>
      </w:r>
    </w:p>
    <w:p w14:paraId="6CEDB9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467              else if (area &gt;= 20) areaScore = 55;</w:t>
      </w:r>
    </w:p>
    <w:p w14:paraId="028D11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468              else areaScore = 40;</w:t>
      </w:r>
    </w:p>
    <w:p w14:paraId="6E785F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469          }</w:t>
      </w:r>
    </w:p>
    <w:p w14:paraId="0504B0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471          double minDist = Double.MAX_VALUE;</w:t>
      </w:r>
    </w:p>
    <w:p w14:paraId="6B8AA7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472          for (double[] b : barnPos) {</w:t>
      </w:r>
    </w:p>
    <w:p w14:paraId="461977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473              double d = haversineKm(lat, lng, b[1], b[0]);</w:t>
      </w:r>
    </w:p>
    <w:p w14:paraId="1766C3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474              if (d &lt; minDist) minDist = d;</w:t>
      </w:r>
    </w:p>
    <w:p w14:paraId="5EB99B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475          }</w:t>
      </w:r>
    </w:p>
    <w:p w14:paraId="07049A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476          double distScore;</w:t>
      </w:r>
    </w:p>
    <w:p w14:paraId="01E318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477          if (minDist == Double.MAX_VALUE) distScore = 60;</w:t>
      </w:r>
    </w:p>
    <w:p w14:paraId="2ECC14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478          else if (minDist &lt;= 1.0) distScore = 100;</w:t>
      </w:r>
    </w:p>
    <w:p w14:paraId="52CFAC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479          else if (minDist &lt;= 3.0) distScore = 85;</w:t>
      </w:r>
    </w:p>
    <w:p w14:paraId="33E2A0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480          else if (minDist &lt;= 5.0) distScore = 65;</w:t>
      </w:r>
    </w:p>
    <w:p w14:paraId="440718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481          else distScore = 45;</w:t>
      </w:r>
    </w:p>
    <w:p w14:paraId="25C332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482          return 0.7 * areaScore + 0.3 * distScore;</w:t>
      </w:r>
    </w:p>
    <w:p w14:paraId="2CC4BE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483      }</w:t>
      </w:r>
    </w:p>
    <w:p w14:paraId="4B76D7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485      /** 环境安全：与民房/仓库距离、防火条件（用土地类型+区位近似） */</w:t>
      </w:r>
    </w:p>
    <w:p w14:paraId="2C0AA1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486      private double scoreEnvironment(Map&lt;String, Object&gt; c) {</w:t>
      </w:r>
    </w:p>
    <w:p w14:paraId="76F1EA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487          String landType = str(c.get("land_type"), "");</w:t>
      </w:r>
    </w:p>
    <w:p w14:paraId="34C88F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488          double base = 70;</w:t>
      </w:r>
    </w:p>
    <w:p w14:paraId="55043C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489          if ("荒地".equals(landType)) base = 90;        // 远离民房，防火条件好</w:t>
      </w:r>
    </w:p>
    <w:p w14:paraId="474F40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490          else if ("坡地".equals(landType)) base = 80;</w:t>
      </w:r>
    </w:p>
    <w:p w14:paraId="04363F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491          else if ("平地".equals(landType)) base = 65;   // 靠近村庄</w:t>
      </w:r>
    </w:p>
    <w:p w14:paraId="3B783C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492          else if ("林地".equals(landType)) base = 45;   // 防火风险高</w:t>
      </w:r>
    </w:p>
    <w:p w14:paraId="256967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493          return base;</w:t>
      </w:r>
    </w:p>
    <w:p w14:paraId="5828D8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494      }</w:t>
      </w:r>
    </w:p>
    <w:p w14:paraId="00C8C0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497      private double scoreCluster(double lng, double lat, double[][] barnPos) {</w:t>
      </w:r>
    </w:p>
    <w:p w14:paraId="01F60E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498          int count = 0;</w:t>
      </w:r>
    </w:p>
    <w:p w14:paraId="0C5F22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499          for (double[] b : barnPos) {</w:t>
      </w:r>
    </w:p>
    <w:p w14:paraId="47FB62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500              if (haversineKm(lat, lng, b[1], b[0]) &lt;= 2.0) count++;</w:t>
      </w:r>
    </w:p>
    <w:p w14:paraId="701384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501          }</w:t>
      </w:r>
    </w:p>
    <w:p w14:paraId="26B15F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502          if (count &gt;= 5 &amp;&amp; count &lt;= 20) return 100;</w:t>
      </w:r>
    </w:p>
    <w:p w14:paraId="443151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503          if (count &lt; 5) return Math.min(100, 40 + count * 12);</w:t>
      </w:r>
    </w:p>
    <w:p w14:paraId="03140D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504          return Math.max(50, 100 - (count - 20) * 2);</w:t>
      </w:r>
    </w:p>
    <w:p w14:paraId="0CCA40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505      }</w:t>
      </w:r>
    </w:p>
    <w:p w14:paraId="418130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508      private double scoreCost(Map&lt;String, Object&gt; c) {</w:t>
      </w:r>
    </w:p>
    <w:p w14:paraId="5C2638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509          String landType = str(c.get("land_type"), "");</w:t>
      </w:r>
    </w:p>
    <w:p w14:paraId="5306C7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510          double landScore;</w:t>
      </w:r>
    </w:p>
    <w:p w14:paraId="2D16EF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511          switch (landType) {</w:t>
      </w:r>
    </w:p>
    <w:p w14:paraId="041861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512              case "荒地": landScore = 100; break;   // 获取成本低</w:t>
      </w:r>
    </w:p>
    <w:p w14:paraId="573A13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513              case "坡地": landScore = 80; break;</w:t>
      </w:r>
    </w:p>
    <w:p w14:paraId="4E21F6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514              case "平地": landScore = 70; break;</w:t>
      </w:r>
    </w:p>
    <w:p w14:paraId="6E9C31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515              case "林地": landScore = 50; break;    // 成本高</w:t>
      </w:r>
    </w:p>
    <w:p w14:paraId="58CB87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516              default: landScore = 75;</w:t>
      </w:r>
    </w:p>
    <w:p w14:paraId="0BDBF5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517          }</w:t>
      </w:r>
    </w:p>
    <w:p w14:paraId="2397E2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518          double areaScore = 70;</w:t>
      </w:r>
    </w:p>
    <w:p w14:paraId="161B26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519          Object aObj = c.get("area_sqm");</w:t>
      </w:r>
    </w:p>
    <w:p w14:paraId="11F993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520          if (aObj != null) {</w:t>
      </w:r>
    </w:p>
    <w:p w14:paraId="12DC34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521              double area = ((Number) aObj).doubleValue();</w:t>
      </w:r>
    </w:p>
    <w:p w14:paraId="4C6A60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522              if (area &gt;= 500) areaScore = 100;      // 规模经济</w:t>
      </w:r>
    </w:p>
    <w:p w14:paraId="2FD5E4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523              else if (area &gt;= 200) areaScore = 85;</w:t>
      </w:r>
    </w:p>
    <w:p w14:paraId="7A6F63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524              else if (area &gt;= 100) areaScore = 70;</w:t>
      </w:r>
    </w:p>
    <w:p w14:paraId="311E3E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525              else areaScore = 55;</w:t>
      </w:r>
    </w:p>
    <w:p w14:paraId="04956E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526          }</w:t>
      </w:r>
    </w:p>
    <w:p w14:paraId="24D61D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527          return 0.6 * landScore + 0.4 * areaScore;</w:t>
      </w:r>
    </w:p>
    <w:p w14:paraId="32FC76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528      }</w:t>
      </w:r>
    </w:p>
    <w:p w14:paraId="13DD6A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533      private double[] entropyWeights(double[][] scores) {</w:t>
      </w:r>
    </w:p>
    <w:p w14:paraId="6D40DF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534          int n = scores.length;</w:t>
      </w:r>
    </w:p>
    <w:p w14:paraId="05391C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535          int m = scores[0].length;</w:t>
      </w:r>
    </w:p>
    <w:p w14:paraId="129969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536          double[] weights = new double[m];</w:t>
      </w:r>
    </w:p>
    <w:p w14:paraId="56D588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539          double[][] p = new double[n][m];</w:t>
      </w:r>
    </w:p>
    <w:p w14:paraId="53AA6C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540          for (int j = 0; j &lt; m; j++) {</w:t>
      </w:r>
    </w:p>
    <w:p w14:paraId="6928BE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541              double sum = 0;</w:t>
      </w:r>
    </w:p>
    <w:p w14:paraId="6BB5E8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542              for (int i = 0; i &lt; n; i++) sum += scores[i][j];</w:t>
      </w:r>
    </w:p>
    <w:p w14:paraId="2E3346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543              for (int i = 0; i &lt; n; i++) p[i][j] = sum &gt; 0 ? scores[i][j] / sum : 0;</w:t>
      </w:r>
    </w:p>
    <w:p w14:paraId="4A4A5C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544          }</w:t>
      </w:r>
    </w:p>
    <w:p w14:paraId="32A843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547          double[] e = new double[m];</w:t>
      </w:r>
    </w:p>
    <w:p w14:paraId="7C48FA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548          double lnN = Math.log(n);</w:t>
      </w:r>
    </w:p>
    <w:p w14:paraId="044746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549          for (int j = 0; j &lt; m; j++) {</w:t>
      </w:r>
    </w:p>
    <w:p w14:paraId="70AE65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550              double sum = 0;</w:t>
      </w:r>
    </w:p>
    <w:p w14:paraId="063742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551              for (int i = 0; i &lt; n; i++) {</w:t>
      </w:r>
    </w:p>
    <w:p w14:paraId="549031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552                  if (p[i][j] &gt; 0) sum += p[i][j] * Math.log(p[i][j]);</w:t>
      </w:r>
    </w:p>
    <w:p w14:paraId="776AC5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553              }</w:t>
      </w:r>
    </w:p>
    <w:p w14:paraId="2679DB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554              e[j] = -sum / lnN;</w:t>
      </w:r>
    </w:p>
    <w:p w14:paraId="5D2608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555          }</w:t>
      </w:r>
    </w:p>
    <w:p w14:paraId="01614E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558          double total = 0;</w:t>
      </w:r>
    </w:p>
    <w:p w14:paraId="6DC7DB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559          for (int j = 0; j &lt; m; j++) total += (1 - e[j]);</w:t>
      </w:r>
    </w:p>
    <w:p w14:paraId="310BC1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560          for (int j = 0; j &lt; m; j++) weights[j] = total &gt; 0 ? (1 - e[j]) / total : 1.0 / m;</w:t>
      </w:r>
    </w:p>
    <w:p w14:paraId="112A62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561          return weights;</w:t>
      </w:r>
    </w:p>
    <w:p w14:paraId="5CADAD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562      }</w:t>
      </w:r>
    </w:p>
    <w:p w14:paraId="03397E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565      private double[] topsis(double[][] scores, double[] weights) {</w:t>
      </w:r>
    </w:p>
    <w:p w14:paraId="5FA4A9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566          int n = scores.length;</w:t>
      </w:r>
    </w:p>
    <w:p w14:paraId="49D6D6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567          int m = scores[0].length;</w:t>
      </w:r>
    </w:p>
    <w:p w14:paraId="703FFA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570          double[][] v = new double[n][m];</w:t>
      </w:r>
    </w:p>
    <w:p w14:paraId="55EDD3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571          for (int j = 0; j &lt; m; j++) {</w:t>
      </w:r>
    </w:p>
    <w:p w14:paraId="4B4B6A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572              double norm = 0;</w:t>
      </w:r>
    </w:p>
    <w:p w14:paraId="344BFD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573              for (int i = 0; i &lt; n; i++) norm += scores[i][j] * scores[i][j];</w:t>
      </w:r>
    </w:p>
    <w:p w14:paraId="26AAF7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574              norm = Math.sqrt(norm);</w:t>
      </w:r>
    </w:p>
    <w:p w14:paraId="1FEB26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575              for (int i = 0; i &lt; n; i++) v[i][j] = weights[j] * (norm &gt; 0 ? scores[i][j] / norm : 0);</w:t>
      </w:r>
    </w:p>
    <w:p w14:paraId="6E1B3D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576          }</w:t>
      </w:r>
    </w:p>
    <w:p w14:paraId="20AC80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579          double[] vPlus = new double[m];</w:t>
      </w:r>
    </w:p>
    <w:p w14:paraId="2880E3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580          double[] vMinus = new double[m];</w:t>
      </w:r>
    </w:p>
    <w:p w14:paraId="0FD06F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581          for (int j = 0; j &lt; m; j++) {</w:t>
      </w:r>
    </w:p>
    <w:p w14:paraId="1B79F6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582              double max = Double.MIN_VALUE, min = Double.MAX_VALUE;</w:t>
      </w:r>
    </w:p>
    <w:p w14:paraId="4A7491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583              for (int i = 0; i &lt; n; i++) {</w:t>
      </w:r>
    </w:p>
    <w:p w14:paraId="27C3E1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584                  max = Math.max(max, v[i][j]);</w:t>
      </w:r>
    </w:p>
    <w:p w14:paraId="5632B7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585                  min = Math.min(min, v[i][j]);</w:t>
      </w:r>
    </w:p>
    <w:p w14:paraId="2E1E0A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586              }</w:t>
      </w:r>
    </w:p>
    <w:p w14:paraId="10D0A2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587              vPlus[j] = max;</w:t>
      </w:r>
    </w:p>
    <w:p w14:paraId="5FC4D6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588              vMinus[j] = min;</w:t>
      </w:r>
    </w:p>
    <w:p w14:paraId="1AFD49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589          }</w:t>
      </w:r>
    </w:p>
    <w:p w14:paraId="07D3E4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592          double[] c = new double[n];</w:t>
      </w:r>
    </w:p>
    <w:p w14:paraId="67D697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593          for (int i = 0; i &lt; n; i++) {</w:t>
      </w:r>
    </w:p>
    <w:p w14:paraId="2CADCC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594              double dPlus = 0, dMinus = 0;</w:t>
      </w:r>
    </w:p>
    <w:p w14:paraId="44C23D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595              for (int j = 0; j &lt; m; j++) {</w:t>
      </w:r>
    </w:p>
    <w:p w14:paraId="3F8FE0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596                  dPlus += Math.pow(v[i][j] - vPlus[j], 2);</w:t>
      </w:r>
    </w:p>
    <w:p w14:paraId="6F758C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597                  dMinus += Math.pow(v[i][j] - vMinus[j], 2);</w:t>
      </w:r>
    </w:p>
    <w:p w14:paraId="679CE4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598              }</w:t>
      </w:r>
    </w:p>
    <w:p w14:paraId="571BCD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599              dPlus = Math.sqrt(dPlus);</w:t>
      </w:r>
    </w:p>
    <w:p w14:paraId="4031BB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600              dMinus = Math.sqrt(dMinus);</w:t>
      </w:r>
    </w:p>
    <w:p w14:paraId="13ABCD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601              c[i] = (dPlus + dMinus) &gt; 0 ? dMinus / (dPlus + dMinus) : 0;</w:t>
      </w:r>
    </w:p>
    <w:p w14:paraId="43199B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602          }</w:t>
      </w:r>
    </w:p>
    <w:p w14:paraId="0EABCE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603          return c;</w:t>
      </w:r>
    </w:p>
    <w:p w14:paraId="629222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604      }</w:t>
      </w:r>
    </w:p>
    <w:p w14:paraId="1BDC6A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608      @GetMapping("/stats")</w:t>
      </w:r>
    </w:p>
    <w:p w14:paraId="35BCEA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609      public R&lt;Map&lt;String, Object&gt;&gt; stats() {</w:t>
      </w:r>
    </w:p>
    <w:p w14:paraId="530C92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610          Map&lt;String, Object&gt; result = new LinkedHashMap&lt;&gt;();</w:t>
      </w:r>
    </w:p>
    <w:p w14:paraId="579AFA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612          Map&lt;String, Object&gt; totalRow = jdbcTemplate.queryForMap(</w:t>
      </w:r>
    </w:p>
    <w:p w14:paraId="537762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613              "SELECT COUNT(*) as total, COUNT(total_score) as evaluated, " +</w:t>
      </w:r>
    </w:p>
    <w:p w14:paraId="32EBA8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614              "ROUND(AVG(total_score),1) as avg_score, " +</w:t>
      </w:r>
    </w:p>
    <w:p w14:paraId="1BEAC2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615              "MAX(total_score) as max_score, MIN(total_score) as min_score, " +</w:t>
      </w:r>
    </w:p>
    <w:p w14:paraId="44B682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616              "ROUND(AVG(topsis_score),4) as avg_topsis " +</w:t>
      </w:r>
    </w:p>
    <w:p w14:paraId="252EFD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617              "FROM site_selection_candidates");</w:t>
      </w:r>
    </w:p>
    <w:p w14:paraId="7C26FF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618          result.put("total", totalRow.get("total"));</w:t>
      </w:r>
    </w:p>
    <w:p w14:paraId="248500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619          result.put("evaluated", totalRow.get("evaluated"));</w:t>
      </w:r>
    </w:p>
    <w:p w14:paraId="30411E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620          result.put("avgScore", totalRow.get("avg_score"));</w:t>
      </w:r>
    </w:p>
    <w:p w14:paraId="0CC8B2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621          result.put("maxScore", totalRow.get("max_score"));</w:t>
      </w:r>
    </w:p>
    <w:p w14:paraId="7B7B59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622          result.put("minScore", totalRow.get("min_score"));</w:t>
      </w:r>
    </w:p>
    <w:p w14:paraId="1B87F8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623          result.put("avgTopsis", totalRow.get("avg_topsis"));</w:t>
      </w:r>
    </w:p>
    <w:p w14:paraId="48DC98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626          List&lt;Map&lt;String, Object&gt;&gt; levelDist = jdbcTemplate.queryForList(</w:t>
      </w:r>
    </w:p>
    <w:p w14:paraId="5136A9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627              "SELECT suitability_level as level, COUNT(*) as cnt FROM site_selection_candidates " +</w:t>
      </w:r>
    </w:p>
    <w:p w14:paraId="266EA4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628              "WHERE suitability_level IS NOT NULL GROUP BY suitability_level ORDER BY cnt DESC");</w:t>
      </w:r>
    </w:p>
    <w:p w14:paraId="59BC2D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629          result.put("levelDistribution", levelDist);</w:t>
      </w:r>
    </w:p>
    <w:p w14:paraId="368A2F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632          List&lt;Map&lt;String, Object&gt;&gt; townDist = jdbcTemplate.queryForList(</w:t>
      </w:r>
    </w:p>
    <w:p w14:paraId="193783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633              "SELECT township, COUNT(*) as cnt, ROUND(AVG(total_score),1) as avg_score, " +</w:t>
      </w:r>
    </w:p>
    <w:p w14:paraId="5F4B12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634              "SUM(CASE WHEN suitability_level='高度适宜' THEN 1 ELSE 0 END) as high_cnt " +</w:t>
      </w:r>
    </w:p>
    <w:p w14:paraId="01339F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635              "FROM site_selection_candidates GROUP BY township ORDER BY cnt DESC");</w:t>
      </w:r>
    </w:p>
    <w:p w14:paraId="063FBE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636          result.put("townDistribution", townDist);</w:t>
      </w:r>
    </w:p>
    <w:p w14:paraId="6BD0D2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638          return R.ok(result);</w:t>
      </w:r>
    </w:p>
    <w:p w14:paraId="0D1D93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639      }</w:t>
      </w:r>
    </w:p>
    <w:p w14:paraId="0C2511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644          if (score &gt;= 85) return "高度适宜";</w:t>
      </w:r>
    </w:p>
    <w:p w14:paraId="754F80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645          if (score &gt;= 70) return "适宜";</w:t>
      </w:r>
    </w:p>
    <w:p w14:paraId="641E31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646          if (score &gt;= 55) return "一般";</w:t>
      </w:r>
    </w:p>
    <w:p w14:paraId="46FDEC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647          return "不适宜";</w:t>
      </w:r>
    </w:p>
    <w:p w14:paraId="0E3A70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648      }</w:t>
      </w:r>
    </w:p>
    <w:p w14:paraId="70077E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651      private double haversineKm(double lat1, double lng1, double lat2, double lng2) {</w:t>
      </w:r>
    </w:p>
    <w:p w14:paraId="66BFF0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652          double R = 6371.0;</w:t>
      </w:r>
    </w:p>
    <w:p w14:paraId="6892C6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653          double dLat = Math.toRadians(lat2 - lat1);</w:t>
      </w:r>
    </w:p>
    <w:p w14:paraId="34EC5B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654          double dLng = Math.toRadians(lng2 - lng1);</w:t>
      </w:r>
    </w:p>
    <w:p w14:paraId="43E818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655          double a = Math.sin(dLat / 2) * Math.sin(dLat / 2)</w:t>
      </w:r>
    </w:p>
    <w:p w14:paraId="723C4C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656              + Math.cos(Math.toRadians(lat1)) * Math.cos(Math.toRadians(lat2))</w:t>
      </w:r>
    </w:p>
    <w:p w14:paraId="170DCC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658          return 2 * R * Math.asin(Math.sqrt(a));</w:t>
      </w:r>
    </w:p>
    <w:p w14:paraId="5E0861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659      }</w:t>
      </w:r>
    </w:p>
    <w:p w14:paraId="23005B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661      private double round1(double v) { return Math.round(v * 10.0) / 10.0; }</w:t>
      </w:r>
    </w:p>
    <w:p w14:paraId="508E73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662      private double round4(double v) { return Math.round(v * 10000.0) / 10000.0; }</w:t>
      </w:r>
    </w:p>
    <w:p w14:paraId="37FBDC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663      private double[] roundArr(double[] arr) {</w:t>
      </w:r>
    </w:p>
    <w:p w14:paraId="62ADE2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664          double[] out = new double[arr.length];</w:t>
      </w:r>
    </w:p>
    <w:p w14:paraId="2D3CB5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665          for (int i = 0; i &lt; arr.length; i++) out[i] = Math.round(arr[i] * 10000.0) / 10000.0;</w:t>
      </w:r>
    </w:p>
    <w:p w14:paraId="340F85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666          return out;</w:t>
      </w:r>
    </w:p>
    <w:p w14:paraId="457500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667      }</w:t>
      </w:r>
    </w:p>
    <w:p w14:paraId="0671AE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669      private String str(Object o, String def) { return o == null ? def : String.valueOf(o); }</w:t>
      </w:r>
    </w:p>
    <w:p w14:paraId="6BF5AF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672      private Map&lt;String, Object&gt; toCamel(Map&lt;String, Object&gt; row) {</w:t>
      </w:r>
    </w:p>
    <w:p w14:paraId="5B0A9C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673          Map&lt;String, Object&gt; out = new LinkedHashMap&lt;&gt;();</w:t>
      </w:r>
    </w:p>
    <w:p w14:paraId="535FC6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674          for (Map.Entry&lt;String, Object&gt; e : row.entrySet()) {</w:t>
      </w:r>
    </w:p>
    <w:p w14:paraId="1F874F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675              out.put(snakeToCamel(e.getKey()), e.getValue());</w:t>
      </w:r>
    </w:p>
    <w:p w14:paraId="6524E6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676          }</w:t>
      </w:r>
    </w:p>
    <w:p w14:paraId="14A435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677          return out;</w:t>
      </w:r>
    </w:p>
    <w:p w14:paraId="784C7A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678      }</w:t>
      </w:r>
    </w:p>
    <w:p w14:paraId="7AFCAD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680      private String snakeToCamel(String s) {</w:t>
      </w:r>
    </w:p>
    <w:p w14:paraId="2AB3AF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681          StringBuilder sb = new StringBuilder();</w:t>
      </w:r>
    </w:p>
    <w:p w14:paraId="1BE767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682          boolean upper = false;</w:t>
      </w:r>
    </w:p>
    <w:p w14:paraId="72D1E9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683          for (char ch : s.toCharArray()) {</w:t>
      </w:r>
    </w:p>
    <w:p w14:paraId="60491C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684              if (ch == '_') upper = true;</w:t>
      </w:r>
    </w:p>
    <w:p w14:paraId="518A6A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685              else if (upper) { sb.append(Character.toUpperCase(ch)); upper = false; }</w:t>
      </w:r>
    </w:p>
    <w:p w14:paraId="1BCB62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686              else sb.append(ch);</w:t>
      </w:r>
    </w:p>
    <w:p w14:paraId="7C0E4F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687          }</w:t>
      </w:r>
    </w:p>
    <w:p w14:paraId="04B565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688          return sb.toString();</w:t>
      </w:r>
    </w:p>
    <w:p w14:paraId="1E8981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689      }</w:t>
      </w:r>
    </w:p>
    <w:p w14:paraId="485029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690      private double dbl(Object o, double def) {</w:t>
      </w:r>
    </w:p>
    <w:p w14:paraId="772102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691          if (o == null) return def;</w:t>
      </w:r>
    </w:p>
    <w:p w14:paraId="7AE6FE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692          try { return Double.parseDouble(String.valueOf(o)); } catch (Exception e) { return def; }</w:t>
      </w:r>
    </w:p>
    <w:p w14:paraId="2A177F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693      }</w:t>
      </w:r>
    </w:p>
    <w:p w14:paraId="0A1B6E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694      private Double dblObj(Object o) {</w:t>
      </w:r>
    </w:p>
    <w:p w14:paraId="7A60B7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695          if (o == null) return null;</w:t>
      </w:r>
    </w:p>
    <w:p w14:paraId="4E0330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696          try { return Double.parseDouble(String.valueOf(o)); } catch (Exception e) { return null; }</w:t>
      </w:r>
    </w:p>
    <w:p w14:paraId="6E6382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697      }</w:t>
      </w:r>
    </w:p>
    <w:p w14:paraId="12E72E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698      private Integer intObj(Object o) {</w:t>
      </w:r>
    </w:p>
    <w:p w14:paraId="3D1EB3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699          if (o == null) return null;</w:t>
      </w:r>
    </w:p>
    <w:p w14:paraId="312EC1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700          try { return Integer.parseInt(String.valueOf(o)); } catch (Exception e) { return null; }</w:t>
      </w:r>
    </w:p>
    <w:p w14:paraId="09B1AB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701      }</w:t>
      </w:r>
    </w:p>
    <w:p w14:paraId="66042C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702  }</w:t>
      </w:r>
    </w:p>
    <w:p w14:paraId="304ABD85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ruoyi-barn/src/main/java/com/barn/barn/entity/BarnAssignment.java</w:t>
      </w:r>
    </w:p>
    <w:p w14:paraId="666216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com.barn.barn.entity;</w:t>
      </w:r>
    </w:p>
    <w:p w14:paraId="45CA31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com.baomidou.mybatisplus.annotation.IdType;</w:t>
      </w:r>
    </w:p>
    <w:p w14:paraId="1DF44A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com.baomidou.mybatisplus.annotation.TableId;</w:t>
      </w:r>
    </w:p>
    <w:p w14:paraId="3D026E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com.baomidou.mybatisplus.annotation.TableName;</w:t>
      </w:r>
    </w:p>
    <w:p w14:paraId="264691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lombok.Data;</w:t>
      </w:r>
    </w:p>
    <w:p w14:paraId="266DD3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import java.io.Serializable;</w:t>
      </w:r>
    </w:p>
    <w:p w14:paraId="13F473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java.time.LocalDateTime;</w:t>
      </w:r>
    </w:p>
    <w:p w14:paraId="366492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@Data</w:t>
      </w:r>
    </w:p>
    <w:p w14:paraId="592A5A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@TableName("oven_assignments")</w:t>
      </w:r>
    </w:p>
    <w:p w14:paraId="18CF26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public class BarnAssignment implements Serializable {</w:t>
      </w:r>
    </w:p>
    <w:p w14:paraId="284C4D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  private static final long serialVersionUID = 1L;</w:t>
      </w:r>
    </w:p>
    <w:p w14:paraId="7ED01F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  @TableId(type = IdType.INPUT)</w:t>
      </w:r>
    </w:p>
    <w:p w14:paraId="50ECC8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  private String id;</w:t>
      </w:r>
    </w:p>
    <w:p w14:paraId="0F5A65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  private String ovenId;</w:t>
      </w:r>
    </w:p>
    <w:p w14:paraId="4FAB65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  private String ovenName;</w:t>
      </w:r>
    </w:p>
    <w:p w14:paraId="648618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  private String userId;</w:t>
      </w:r>
    </w:p>
    <w:p w14:paraId="4CB3C2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  private String farmerName;</w:t>
      </w:r>
    </w:p>
    <w:p w14:paraId="50DA27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private String farmerPhone;</w:t>
      </w:r>
    </w:p>
    <w:p w14:paraId="1F21EF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  private String status;</w:t>
      </w:r>
    </w:p>
    <w:p w14:paraId="6DC772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  private String returnDate;</w:t>
      </w:r>
    </w:p>
    <w:p w14:paraId="64E1F9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  private String assignedBy;</w:t>
      </w:r>
    </w:p>
    <w:p w14:paraId="5988CF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private LocalDateTime assignedAt;</w:t>
      </w:r>
    </w:p>
    <w:p w14:paraId="50DA82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  private LocalDateTime startTime;</w:t>
      </w:r>
    </w:p>
    <w:p w14:paraId="1CB8EA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  private LocalDateTime endTime;</w:t>
      </w:r>
    </w:p>
    <w:p w14:paraId="7644EE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  private String bakerId;</w:t>
      </w:r>
    </w:p>
    <w:p w14:paraId="540C37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  private Integer seasonYear;</w:t>
      </w:r>
    </w:p>
    <w:p w14:paraId="1831DC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  private String seasonName;</w:t>
      </w:r>
    </w:p>
    <w:p w14:paraId="7FD66D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  private String createdBy;</w:t>
      </w:r>
    </w:p>
    <w:p w14:paraId="7E80AD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  private LocalDateTime createdAt;</w:t>
      </w:r>
    </w:p>
    <w:p w14:paraId="1D5C38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  private String updatedBy;</w:t>
      </w:r>
    </w:p>
    <w:p w14:paraId="05212B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  private LocalDateTime updatedAt;</w:t>
      </w:r>
    </w:p>
    <w:p w14:paraId="42265A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  private String remark;</w:t>
      </w:r>
    </w:p>
    <w:p w14:paraId="41929D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}</w:t>
      </w:r>
    </w:p>
    <w:p w14:paraId="333E0804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ruoyi-barn/src/main/java/com/barn/barn/entity/BarnComponent.java</w:t>
      </w:r>
    </w:p>
    <w:p w14:paraId="4E6EF5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com.barn.barn.entity;</w:t>
      </w:r>
    </w:p>
    <w:p w14:paraId="36E1CF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com.baomidou.mybatisplus.annotation.IdType;</w:t>
      </w:r>
    </w:p>
    <w:p w14:paraId="541444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com.baomidou.mybatisplus.annotation.TableId;</w:t>
      </w:r>
    </w:p>
    <w:p w14:paraId="15CB83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com.baomidou.mybatisplus.annotation.TableName;</w:t>
      </w:r>
    </w:p>
    <w:p w14:paraId="27CEF1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lombok.Data;</w:t>
      </w:r>
    </w:p>
    <w:p w14:paraId="072A88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import java.io.Serializable;</w:t>
      </w:r>
    </w:p>
    <w:p w14:paraId="3D31FF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java.math.BigDecimal;</w:t>
      </w:r>
    </w:p>
    <w:p w14:paraId="2003F5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import java.time.LocalDateTime;</w:t>
      </w:r>
    </w:p>
    <w:p w14:paraId="679049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@Data</w:t>
      </w:r>
    </w:p>
    <w:p w14:paraId="53AA57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@TableName("oven_components")</w:t>
      </w:r>
    </w:p>
    <w:p w14:paraId="3D4481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public class BarnComponent implements Serializable {</w:t>
      </w:r>
    </w:p>
    <w:p w14:paraId="3D6ABA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  private static final long serialVersionUID = 1L;</w:t>
      </w:r>
    </w:p>
    <w:p w14:paraId="3F1EBB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  @TableId(type = IdType.AUTO)</w:t>
      </w:r>
    </w:p>
    <w:p w14:paraId="3208E1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  private Integer id;</w:t>
      </w:r>
    </w:p>
    <w:p w14:paraId="182B9C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  private String ovenId;</w:t>
      </w:r>
    </w:p>
    <w:p w14:paraId="2AA966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  private String componentKey;</w:t>
      </w:r>
    </w:p>
    <w:p w14:paraId="0EFDAE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  private String componentName;</w:t>
      </w:r>
    </w:p>
    <w:p w14:paraId="59A98A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  private String status;</w:t>
      </w:r>
    </w:p>
    <w:p w14:paraId="6A7BC1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private String damageLevel;</w:t>
      </w:r>
    </w:p>
    <w:p w14:paraId="3FA96E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  private BigDecimal score;</w:t>
      </w:r>
    </w:p>
    <w:p w14:paraId="07C068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  private BigDecimal weight;</w:t>
      </w:r>
    </w:p>
    <w:p w14:paraId="379D1C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  private Integer repairYear;</w:t>
      </w:r>
    </w:p>
    <w:p w14:paraId="242B58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  private String value;</w:t>
      </w:r>
    </w:p>
    <w:p w14:paraId="65A903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  private LocalDateTime lastCheckAt;</w:t>
      </w:r>
    </w:p>
    <w:p w14:paraId="350100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private String remark;</w:t>
      </w:r>
    </w:p>
    <w:p w14:paraId="418D6C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  private LocalDateTime createdAt;</w:t>
      </w:r>
    </w:p>
    <w:p w14:paraId="4B5CAD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  private LocalDateTime updatedAt;</w:t>
      </w:r>
    </w:p>
    <w:p w14:paraId="59FD19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}</w:t>
      </w:r>
    </w:p>
    <w:p w14:paraId="77DB9CC4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ruoyi-barn/src/main/java/com/barn/barn/entity/BarnProject.java</w:t>
      </w:r>
    </w:p>
    <w:p w14:paraId="0AFA1C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com.barn.barn.entity;</w:t>
      </w:r>
    </w:p>
    <w:p w14:paraId="08E8A3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com.baomidou.mybatisplus.annotation.IdType;</w:t>
      </w:r>
    </w:p>
    <w:p w14:paraId="5E42CB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com.baomidou.mybatisplus.annotation.TableField;</w:t>
      </w:r>
    </w:p>
    <w:p w14:paraId="4DD2D3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com.baomidou.mybatisplus.annotation.TableId;</w:t>
      </w:r>
    </w:p>
    <w:p w14:paraId="560A22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com.baomidou.mybatisplus.annotation.TableName;</w:t>
      </w:r>
    </w:p>
    <w:p w14:paraId="730123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lombok.Data;</w:t>
      </w:r>
    </w:p>
    <w:p w14:paraId="37FB01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java.io.Serializable;</w:t>
      </w:r>
    </w:p>
    <w:p w14:paraId="17DB27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import java.math.BigDecimal;</w:t>
      </w:r>
    </w:p>
    <w:p w14:paraId="2AAA1F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import java.time.LocalDate;</w:t>
      </w:r>
    </w:p>
    <w:p w14:paraId="1419FB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import java.time.LocalDateTime;</w:t>
      </w:r>
    </w:p>
    <w:p w14:paraId="1DB7D1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@Data</w:t>
      </w:r>
    </w:p>
    <w:p w14:paraId="411EDE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@TableName("ovens")</w:t>
      </w:r>
    </w:p>
    <w:p w14:paraId="3EA945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public class BarnProject implements Serializable {</w:t>
      </w:r>
    </w:p>
    <w:p w14:paraId="0255DB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  private static final long serialVersionUID = 1L;</w:t>
      </w:r>
    </w:p>
    <w:p w14:paraId="052CA9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  @TableId(type = IdType.INPUT)</w:t>
      </w:r>
    </w:p>
    <w:p w14:paraId="7C197E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  private String id;</w:t>
      </w:r>
    </w:p>
    <w:p w14:paraId="4520EC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  private String barnName;</w:t>
      </w:r>
    </w:p>
    <w:p w14:paraId="7A4C6D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  private String useStatus;</w:t>
      </w:r>
    </w:p>
    <w:p w14:paraId="04AB25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  private Integer idleYears;</w:t>
      </w:r>
    </w:p>
    <w:p w14:paraId="3A06CD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  private Integer transferYear;</w:t>
      </w:r>
    </w:p>
    <w:p w14:paraId="3CB2B4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  private String transferUse;</w:t>
      </w:r>
    </w:p>
    <w:p w14:paraId="2ACC8D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  private Integer damageYear;</w:t>
      </w:r>
    </w:p>
    <w:p w14:paraId="27882B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  private String damageReason;</w:t>
      </w:r>
    </w:p>
    <w:p w14:paraId="356CD7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  private String buildMethod;</w:t>
      </w:r>
    </w:p>
    <w:p w14:paraId="28FE7D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  private String projectType;</w:t>
      </w:r>
    </w:p>
    <w:p w14:paraId="09107A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  private BigDecimal lengthM;</w:t>
      </w:r>
    </w:p>
    <w:p w14:paraId="09B09A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  private BigDecimal widthM;</w:t>
      </w:r>
    </w:p>
    <w:p w14:paraId="3725EA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  private BigDecimal heightM;</w:t>
      </w:r>
    </w:p>
    <w:p w14:paraId="30CC0A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  private BigDecimal projectCost;</w:t>
      </w:r>
    </w:p>
    <w:p w14:paraId="00EA29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  private BigDecimal subsidyNational;</w:t>
      </w:r>
    </w:p>
    <w:p w14:paraId="42A371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  private BigDecimal subsidyRegion;</w:t>
      </w:r>
    </w:p>
    <w:p w14:paraId="5D4296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  private BigDecimal subsidyTotal;</w:t>
      </w:r>
    </w:p>
    <w:p w14:paraId="521123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  private LocalDate startDate;</w:t>
      </w:r>
    </w:p>
    <w:p w14:paraId="05A674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  private LocalDate completeDate;</w:t>
      </w:r>
    </w:p>
    <w:p w14:paraId="1671DF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  private String cityCode;</w:t>
      </w:r>
    </w:p>
    <w:p w14:paraId="0CFAC2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  private String city;</w:t>
      </w:r>
    </w:p>
    <w:p w14:paraId="3671DC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  private String countyCode;</w:t>
      </w:r>
    </w:p>
    <w:p w14:paraId="6005C2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    private String county;</w:t>
      </w:r>
    </w:p>
    <w:p w14:paraId="2A6736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    private String townCode;</w:t>
      </w:r>
    </w:p>
    <w:p w14:paraId="33C7FC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    private String township;</w:t>
      </w:r>
    </w:p>
    <w:p w14:paraId="0ACBAA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  private String villageCode;</w:t>
      </w:r>
    </w:p>
    <w:p w14:paraId="2FBC8B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  private String village;</w:t>
      </w:r>
    </w:p>
    <w:p w14:paraId="636D6D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  private String address;</w:t>
      </w:r>
    </w:p>
    <w:p w14:paraId="2F9D45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  private String projectOwner;</w:t>
      </w:r>
    </w:p>
    <w:p w14:paraId="6E86FE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    private String constructionUnit;</w:t>
      </w:r>
    </w:p>
    <w:p w14:paraId="5B019E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  private Integer altitude;</w:t>
      </w:r>
    </w:p>
    <w:p w14:paraId="36D2BF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    private BigDecimal longitude;</w:t>
      </w:r>
    </w:p>
    <w:p w14:paraId="42CF58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  private BigDecimal latitude;</w:t>
      </w:r>
    </w:p>
    <w:p w14:paraId="4D7244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  private Integer hasHeating;</w:t>
      </w:r>
    </w:p>
    <w:p w14:paraId="4BCC68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  private Integer hasRadiator;</w:t>
      </w:r>
    </w:p>
    <w:p w14:paraId="5529D8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    private Integer hasAutocontrol;</w:t>
      </w:r>
    </w:p>
    <w:p w14:paraId="2B3D76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  private Integer hasMain;</w:t>
      </w:r>
    </w:p>
    <w:p w14:paraId="6F000C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    private Integer hasAncillary;</w:t>
      </w:r>
    </w:p>
    <w:p w14:paraId="422EE5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  private String stationName;</w:t>
      </w:r>
    </w:p>
    <w:p w14:paraId="01F9EE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    private Integer healthScore;</w:t>
      </w:r>
    </w:p>
    <w:p w14:paraId="51DC9B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    private String healthLevel;</w:t>
      </w:r>
    </w:p>
    <w:p w14:paraId="3D46C8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    private BigDecimal predictedLifeYears;</w:t>
      </w:r>
    </w:p>
    <w:p w14:paraId="72F09F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    private Integer isIdle;</w:t>
      </w:r>
    </w:p>
    <w:p w14:paraId="360DEF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86      private String auditStatus;</w:t>
      </w:r>
    </w:p>
    <w:p w14:paraId="37C4A6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    private String status;</w:t>
      </w:r>
    </w:p>
    <w:p w14:paraId="3514AF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    @TableField(exist = false)</w:t>
      </w:r>
    </w:p>
    <w:p w14:paraId="0A4A03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    private String facilityStatus;</w:t>
      </w:r>
    </w:p>
    <w:p w14:paraId="325BED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    private String baseId;</w:t>
      </w:r>
    </w:p>
    <w:p w14:paraId="64DF07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    private Integer poundGroupId;</w:t>
      </w:r>
    </w:p>
    <w:p w14:paraId="5F35FD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  private BigDecimal temperature;</w:t>
      </w:r>
    </w:p>
    <w:p w14:paraId="4B3230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    private BigDecimal humidity;</w:t>
      </w:r>
    </w:p>
    <w:p w14:paraId="343972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  private String bakerId;</w:t>
      </w:r>
    </w:p>
    <w:p w14:paraId="158C52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    private String technician;</w:t>
      </w:r>
    </w:p>
    <w:p w14:paraId="76B387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    private Integer usageCount;</w:t>
      </w:r>
    </w:p>
    <w:p w14:paraId="476267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    private Integer distance;</w:t>
      </w:r>
    </w:p>
    <w:p w14:paraId="121DA9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    private String description;</w:t>
      </w:r>
    </w:p>
    <w:p w14:paraId="1B6B9A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    private String createdBy;</w:t>
      </w:r>
    </w:p>
    <w:p w14:paraId="4E83DA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101      private LocalDateTime createdAt;</w:t>
      </w:r>
    </w:p>
    <w:p w14:paraId="046059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102      private String updatedBy;</w:t>
      </w:r>
    </w:p>
    <w:p w14:paraId="537F56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    private LocalDateTime updatedAt;</w:t>
      </w:r>
    </w:p>
    <w:p w14:paraId="107DF1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    private String remark;</w:t>
      </w:r>
    </w:p>
    <w:p w14:paraId="019F77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}</w:t>
      </w:r>
    </w:p>
    <w:p w14:paraId="3F00EB25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ruoyi-barn/src/main/java/com/barn/barn/entity/EvaluationRecord.java</w:t>
      </w:r>
    </w:p>
    <w:p w14:paraId="450F2B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com.barn.barn.entity;</w:t>
      </w:r>
    </w:p>
    <w:p w14:paraId="0A9D19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com.baomidou.mybatisplus.annotation.IdType;</w:t>
      </w:r>
    </w:p>
    <w:p w14:paraId="081F71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com.baomidou.mybatisplus.annotation.TableId;</w:t>
      </w:r>
    </w:p>
    <w:p w14:paraId="68FCBD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com.baomidou.mybatisplus.annotation.TableName;</w:t>
      </w:r>
    </w:p>
    <w:p w14:paraId="676142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lombok.Data;</w:t>
      </w:r>
    </w:p>
    <w:p w14:paraId="421025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import java.io.Serializable;</w:t>
      </w:r>
    </w:p>
    <w:p w14:paraId="6AA31B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java.time.LocalDateTime;</w:t>
      </w:r>
    </w:p>
    <w:p w14:paraId="054C07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@Data</w:t>
      </w:r>
    </w:p>
    <w:p w14:paraId="6123CF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@TableName("evaluations")</w:t>
      </w:r>
    </w:p>
    <w:p w14:paraId="08E5D6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public class EvaluationRecord implements Serializable {</w:t>
      </w:r>
    </w:p>
    <w:p w14:paraId="25C316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  private static final long serialVersionUID = 1L;</w:t>
      </w:r>
    </w:p>
    <w:p w14:paraId="1382A3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  @TableId(type = IdType.AUTO)</w:t>
      </w:r>
    </w:p>
    <w:p w14:paraId="131CDC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  private Integer id;</w:t>
      </w:r>
    </w:p>
    <w:p w14:paraId="6B71C8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  private String reservationId;</w:t>
      </w:r>
    </w:p>
    <w:p w14:paraId="38B77C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  private String ovenId;</w:t>
      </w:r>
    </w:p>
    <w:p w14:paraId="16427E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  private String ovenName;</w:t>
      </w:r>
    </w:p>
    <w:p w14:paraId="69420A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  private String userId;</w:t>
      </w:r>
    </w:p>
    <w:p w14:paraId="651EB1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  private String evaluatorName;</w:t>
      </w:r>
    </w:p>
    <w:p w14:paraId="38EFA6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private String bakerId;</w:t>
      </w:r>
    </w:p>
    <w:p w14:paraId="526DB2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  private String bakerName;</w:t>
      </w:r>
    </w:p>
    <w:p w14:paraId="4ABD54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  private Integer equipmentRating;</w:t>
      </w:r>
    </w:p>
    <w:p w14:paraId="58EAFF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  private Integer bakerRating;</w:t>
      </w:r>
    </w:p>
    <w:p w14:paraId="37AEB7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  private String comment;</w:t>
      </w:r>
    </w:p>
    <w:p w14:paraId="36DD58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  private String bakerComment;</w:t>
      </w:r>
    </w:p>
    <w:p w14:paraId="2E1DF9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private LocalDateTime evaluateTime;</w:t>
      </w:r>
    </w:p>
    <w:p w14:paraId="15060A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  private Integer bakingRecordId;</w:t>
      </w:r>
    </w:p>
    <w:p w14:paraId="74AB05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  private String assignmentId;</w:t>
      </w:r>
    </w:p>
    <w:p w14:paraId="3D97A2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  private Integer overallRating;</w:t>
      </w:r>
    </w:p>
    <w:p w14:paraId="053198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  private Integer tempControlRating;</w:t>
      </w:r>
    </w:p>
    <w:p w14:paraId="0129B4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  private String ovenTags;</w:t>
      </w:r>
    </w:p>
    <w:p w14:paraId="3F87E2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  private String images;</w:t>
      </w:r>
    </w:p>
    <w:p w14:paraId="20ACC8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  private String createdBy;</w:t>
      </w:r>
    </w:p>
    <w:p w14:paraId="151745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  private LocalDateTime createdAt;</w:t>
      </w:r>
    </w:p>
    <w:p w14:paraId="766F4A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  private String updatedBy;</w:t>
      </w:r>
    </w:p>
    <w:p w14:paraId="1A29FF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  private LocalDateTime updatedAt;</w:t>
      </w:r>
    </w:p>
    <w:p w14:paraId="389F3E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}</w:t>
      </w:r>
    </w:p>
    <w:p w14:paraId="3B07416A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ruoyi-barn/src/main/java/com/barn/barn/entity/Farmer.java</w:t>
      </w:r>
    </w:p>
    <w:p w14:paraId="2075B2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com.barn.barn.entity;</w:t>
      </w:r>
    </w:p>
    <w:p w14:paraId="73C3F6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com.baomidou.mybatisplus.annotation.IdType;</w:t>
      </w:r>
    </w:p>
    <w:p w14:paraId="42A37B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com.baomidou.mybatisplus.annotation.TableId;</w:t>
      </w:r>
    </w:p>
    <w:p w14:paraId="2AA50F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com.baomidou.mybatisplus.annotation.TableName;</w:t>
      </w:r>
    </w:p>
    <w:p w14:paraId="2B20F6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lombok.Data;</w:t>
      </w:r>
    </w:p>
    <w:p w14:paraId="2EDAD6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import java.io.Serializable;</w:t>
      </w:r>
    </w:p>
    <w:p w14:paraId="2D4A03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java.math.BigDecimal;</w:t>
      </w:r>
    </w:p>
    <w:p w14:paraId="7A382D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import java.time.LocalDateTime;</w:t>
      </w:r>
    </w:p>
    <w:p w14:paraId="277D8C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@Data</w:t>
      </w:r>
    </w:p>
    <w:p w14:paraId="7B3A1C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@TableName("users")</w:t>
      </w:r>
    </w:p>
    <w:p w14:paraId="136965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public class Farmer implements Serializable {</w:t>
      </w:r>
    </w:p>
    <w:p w14:paraId="04288B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  private static final long serialVersionUID = 1L;</w:t>
      </w:r>
    </w:p>
    <w:p w14:paraId="1A99FE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  @TableId(type = IdType.INPUT)</w:t>
      </w:r>
    </w:p>
    <w:p w14:paraId="3731EA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  private String id;</w:t>
      </w:r>
    </w:p>
    <w:p w14:paraId="6F8578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  private String name;</w:t>
      </w:r>
    </w:p>
    <w:p w14:paraId="76FF8A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private String phone;</w:t>
      </w:r>
    </w:p>
    <w:p w14:paraId="0D4B93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  private String creditLevel;</w:t>
      </w:r>
    </w:p>
    <w:p w14:paraId="77D90E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private Integer creditScore;</w:t>
      </w:r>
    </w:p>
    <w:p w14:paraId="47EC59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  private String area;</w:t>
      </w:r>
    </w:p>
    <w:p w14:paraId="3CC0BD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  private Integer poundGroupId;</w:t>
      </w:r>
    </w:p>
    <w:p w14:paraId="3C70FA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  private BigDecimal plantingArea;</w:t>
      </w:r>
    </w:p>
    <w:p w14:paraId="482FA5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  private Integer plantingYears;</w:t>
      </w:r>
    </w:p>
    <w:p w14:paraId="0E3D7F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  private Integer totalBakes;</w:t>
      </w:r>
    </w:p>
    <w:p w14:paraId="39BF3A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  private String avatarUrl;</w:t>
      </w:r>
    </w:p>
    <w:p w14:paraId="716222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  private Integer status;</w:t>
      </w:r>
    </w:p>
    <w:p w14:paraId="5A2378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  private LocalDateTime lastLoginAt;</w:t>
      </w:r>
    </w:p>
    <w:p w14:paraId="080ED7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    private LocalDateTime createdAt;</w:t>
      </w:r>
    </w:p>
    <w:p w14:paraId="79C459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  private LocalDateTime updatedAt;</w:t>
      </w:r>
    </w:p>
    <w:p w14:paraId="2176EB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}</w:t>
      </w:r>
    </w:p>
    <w:p w14:paraId="496CC347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ruoyi-barn/src/main/java/com/barn/barn/entity/FundManagement.java</w:t>
      </w:r>
    </w:p>
    <w:p w14:paraId="2185D2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com.barn.barn.entity;</w:t>
      </w:r>
    </w:p>
    <w:p w14:paraId="4E57D0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com.baomidou.mybatisplus.annotation.IdType;</w:t>
      </w:r>
    </w:p>
    <w:p w14:paraId="372D0C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com.baomidou.mybatisplus.annotation.TableId;</w:t>
      </w:r>
    </w:p>
    <w:p w14:paraId="07BC4A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com.baomidou.mybatisplus.annotation.TableName;</w:t>
      </w:r>
    </w:p>
    <w:p w14:paraId="7CE67D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lombok.Data;</w:t>
      </w:r>
    </w:p>
    <w:p w14:paraId="127511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import java.io.Serializable;</w:t>
      </w:r>
    </w:p>
    <w:p w14:paraId="183E4D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java.math.BigDecimal;</w:t>
      </w:r>
    </w:p>
    <w:p w14:paraId="2DE07E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import java.time.LocalDateTime;</w:t>
      </w:r>
    </w:p>
    <w:p w14:paraId="1B95A9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@Data</w:t>
      </w:r>
    </w:p>
    <w:p w14:paraId="61B576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@TableName("fund_managements")</w:t>
      </w:r>
    </w:p>
    <w:p w14:paraId="72B960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public class FundManagement implements Serializable {</w:t>
      </w:r>
    </w:p>
    <w:p w14:paraId="634F5B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  private static final long serialVersionUID = 1L;</w:t>
      </w:r>
    </w:p>
    <w:p w14:paraId="6F85EA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  @TableId(type = IdType.AUTO)</w:t>
      </w:r>
    </w:p>
    <w:p w14:paraId="59752F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  private Long id;</w:t>
      </w:r>
    </w:p>
    <w:p w14:paraId="3661F1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  private Integer fundYear;</w:t>
      </w:r>
    </w:p>
    <w:p w14:paraId="7094FA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  private String countyCode;</w:t>
      </w:r>
    </w:p>
    <w:p w14:paraId="508D08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  private String countyName;</w:t>
      </w:r>
    </w:p>
    <w:p w14:paraId="1A4014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  private String fundSource;</w:t>
      </w:r>
    </w:p>
    <w:p w14:paraId="27DFF5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private BigDecimal totalAmount;</w:t>
      </w:r>
    </w:p>
    <w:p w14:paraId="1B0857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  private BigDecimal usedAmount;</w:t>
      </w:r>
    </w:p>
    <w:p w14:paraId="6B60D3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  private BigDecimal allocatedAmount;</w:t>
      </w:r>
    </w:p>
    <w:p w14:paraId="6A0670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  private Integer repairCount;</w:t>
      </w:r>
    </w:p>
    <w:p w14:paraId="700946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  private BigDecimal avgRoi;</w:t>
      </w:r>
    </w:p>
    <w:p w14:paraId="2A5AAF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  private String createdBy;</w:t>
      </w:r>
    </w:p>
    <w:p w14:paraId="00E8B1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private LocalDateTime createdAt;</w:t>
      </w:r>
    </w:p>
    <w:p w14:paraId="2B59FF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  private String updatedBy;</w:t>
      </w:r>
    </w:p>
    <w:p w14:paraId="07FE46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  private LocalDateTime updatedAt;</w:t>
      </w:r>
    </w:p>
    <w:p w14:paraId="13E69B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  private String remark;</w:t>
      </w:r>
    </w:p>
    <w:p w14:paraId="23EA6F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}</w:t>
      </w:r>
    </w:p>
    <w:p w14:paraId="1352BB56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ruoyi-barn/src/main/java/com/barn/barn/entity/MaintenanceTeam.java</w:t>
      </w:r>
    </w:p>
    <w:p w14:paraId="15754A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com.barn.barn.entity;</w:t>
      </w:r>
    </w:p>
    <w:p w14:paraId="3EF0CC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com.baomidou.mybatisplus.annotation.IdType;</w:t>
      </w:r>
    </w:p>
    <w:p w14:paraId="7F2D0A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com.baomidou.mybatisplus.annotation.TableId;</w:t>
      </w:r>
    </w:p>
    <w:p w14:paraId="0C5D1D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com.baomidou.mybatisplus.annotation.TableName;</w:t>
      </w:r>
    </w:p>
    <w:p w14:paraId="67C6DE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lombok.Data;</w:t>
      </w:r>
    </w:p>
    <w:p w14:paraId="2E22EB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import java.io.Serializable;</w:t>
      </w:r>
    </w:p>
    <w:p w14:paraId="4541BA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java.time.LocalDateTime;</w:t>
      </w:r>
    </w:p>
    <w:p w14:paraId="73E0B2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@Data</w:t>
      </w:r>
    </w:p>
    <w:p w14:paraId="1881D1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@TableName("maintenance_teams")</w:t>
      </w:r>
    </w:p>
    <w:p w14:paraId="60084B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public class MaintenanceTeam implements Serializable {</w:t>
      </w:r>
    </w:p>
    <w:p w14:paraId="40236F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  private static final long serialVersionUID = 1L;</w:t>
      </w:r>
    </w:p>
    <w:p w14:paraId="2D2E5D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  @TableId(type = IdType.AUTO)</w:t>
      </w:r>
    </w:p>
    <w:p w14:paraId="4C786A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  private Long id;</w:t>
      </w:r>
    </w:p>
    <w:p w14:paraId="4C518E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  private String teamName;</w:t>
      </w:r>
    </w:p>
    <w:p w14:paraId="19747B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  private String teamType;</w:t>
      </w:r>
    </w:p>
    <w:p w14:paraId="691CB2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  private String countyCode;</w:t>
      </w:r>
    </w:p>
    <w:p w14:paraId="039404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  private String countyName;</w:t>
      </w:r>
    </w:p>
    <w:p w14:paraId="450051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  private String leaderName;</w:t>
      </w:r>
    </w:p>
    <w:p w14:paraId="627205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private String leaderPhone;</w:t>
      </w:r>
    </w:p>
    <w:p w14:paraId="14D490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  private Integer memberCount;</w:t>
      </w:r>
    </w:p>
    <w:p w14:paraId="296B72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  private String serviceArea;</w:t>
      </w:r>
    </w:p>
    <w:p w14:paraId="237CBD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  private Integer repairCount;</w:t>
      </w:r>
    </w:p>
    <w:p w14:paraId="68C703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  private String status;</w:t>
      </w:r>
    </w:p>
    <w:p w14:paraId="0986EB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  private String createdBy;</w:t>
      </w:r>
    </w:p>
    <w:p w14:paraId="2CE728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private LocalDateTime createdAt;</w:t>
      </w:r>
    </w:p>
    <w:p w14:paraId="0D46A8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  private String updatedBy;</w:t>
      </w:r>
    </w:p>
    <w:p w14:paraId="4C167A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  private LocalDateTime updatedAt;</w:t>
      </w:r>
    </w:p>
    <w:p w14:paraId="053D81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  private String remark;</w:t>
      </w:r>
    </w:p>
    <w:p w14:paraId="3E1BFA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}</w:t>
      </w:r>
    </w:p>
    <w:p w14:paraId="798C7AB2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ruoyi-barn/src/main/java/com/barn/barn/entity/RepairRecord.java</w:t>
      </w:r>
    </w:p>
    <w:p w14:paraId="1D86F0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com.barn.barn.entity;</w:t>
      </w:r>
    </w:p>
    <w:p w14:paraId="68E47F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com.baomidou.mybatisplus.annotation.IdType;</w:t>
      </w:r>
    </w:p>
    <w:p w14:paraId="7E9835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com.baomidou.mybatisplus.annotation.TableId;</w:t>
      </w:r>
    </w:p>
    <w:p w14:paraId="25202E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com.baomidou.mybatisplus.annotation.TableName;</w:t>
      </w:r>
    </w:p>
    <w:p w14:paraId="31D7C5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lombok.Data;</w:t>
      </w:r>
    </w:p>
    <w:p w14:paraId="5C2108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import java.io.Serializable;</w:t>
      </w:r>
    </w:p>
    <w:p w14:paraId="18F616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java.math.BigDecimal;</w:t>
      </w:r>
    </w:p>
    <w:p w14:paraId="5D7D47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import java.time.LocalDate;</w:t>
      </w:r>
    </w:p>
    <w:p w14:paraId="5AE749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import java.time.LocalDateTime;</w:t>
      </w:r>
    </w:p>
    <w:p w14:paraId="5C0588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@Data</w:t>
      </w:r>
    </w:p>
    <w:p w14:paraId="4ECB4C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@TableName("repair_records")</w:t>
      </w:r>
    </w:p>
    <w:p w14:paraId="3CE0DD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public class RepairRecord implements Serializable {</w:t>
      </w:r>
    </w:p>
    <w:p w14:paraId="029AEC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  private static final long serialVersionUID = 1L;</w:t>
      </w:r>
    </w:p>
    <w:p w14:paraId="1F8688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  @TableId(type = IdType.AUTO)</w:t>
      </w:r>
    </w:p>
    <w:p w14:paraId="6BCA4E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  private Long id;</w:t>
      </w:r>
    </w:p>
    <w:p w14:paraId="35D01A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  private String ovenId;</w:t>
      </w:r>
    </w:p>
    <w:p w14:paraId="6E5814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  private String ovenName;</w:t>
      </w:r>
    </w:p>
    <w:p w14:paraId="6DACB2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  private String repairType;</w:t>
      </w:r>
    </w:p>
    <w:p w14:paraId="32A9AA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private String urgency;</w:t>
      </w:r>
    </w:p>
    <w:p w14:paraId="3AB58A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  private String applicant;</w:t>
      </w:r>
    </w:p>
    <w:p w14:paraId="09DED4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  private LocalDateTime applyTime;</w:t>
      </w:r>
    </w:p>
    <w:p w14:paraId="3EEF58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  private String applyDesc;</w:t>
      </w:r>
    </w:p>
    <w:p w14:paraId="41E072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  private BigDecimal estimatedCost;</w:t>
      </w:r>
    </w:p>
    <w:p w14:paraId="602FA0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  private BigDecimal actualCost;</w:t>
      </w:r>
    </w:p>
    <w:p w14:paraId="22BEC7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private String repairStatus;</w:t>
      </w:r>
    </w:p>
    <w:p w14:paraId="3C72BA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  private String auditor;</w:t>
      </w:r>
    </w:p>
    <w:p w14:paraId="131A4E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  private LocalDateTime auditTime;</w:t>
      </w:r>
    </w:p>
    <w:p w14:paraId="2CCDD6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  private String auditOpinion;</w:t>
      </w:r>
    </w:p>
    <w:p w14:paraId="2FE15D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  private String implementTeam;</w:t>
      </w:r>
    </w:p>
    <w:p w14:paraId="4A0538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  private LocalDate startDate;</w:t>
      </w:r>
    </w:p>
    <w:p w14:paraId="4C1564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  private LocalDate endDate;</w:t>
      </w:r>
    </w:p>
    <w:p w14:paraId="34C76E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  private String acceptor;</w:t>
      </w:r>
    </w:p>
    <w:p w14:paraId="360DE2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  private LocalDateTime acceptTime;</w:t>
      </w:r>
    </w:p>
    <w:p w14:paraId="68263E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  private String acceptResult;</w:t>
      </w:r>
    </w:p>
    <w:p w14:paraId="773616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  private String acceptOpinion;</w:t>
      </w:r>
    </w:p>
    <w:p w14:paraId="3F5C34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  private BigDecimal roiScore;</w:t>
      </w:r>
    </w:p>
    <w:p w14:paraId="690908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  private String createdBy;</w:t>
      </w:r>
    </w:p>
    <w:p w14:paraId="75E310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  private LocalDateTime createdAt;</w:t>
      </w:r>
    </w:p>
    <w:p w14:paraId="78544F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  private String updatedBy;</w:t>
      </w:r>
    </w:p>
    <w:p w14:paraId="6138BE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  private LocalDateTime updatedAt;</w:t>
      </w:r>
    </w:p>
    <w:p w14:paraId="25AD8A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  private String remark;</w:t>
      </w:r>
    </w:p>
    <w:p w14:paraId="1A2FC3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}</w:t>
      </w:r>
    </w:p>
    <w:p w14:paraId="36118C55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ruoyi-barn/src/main/java/com/barn/barn/entity/ReservationRecord.java</w:t>
      </w:r>
    </w:p>
    <w:p w14:paraId="47A3FF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com.barn.barn.entity;</w:t>
      </w:r>
    </w:p>
    <w:p w14:paraId="483EE0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com.baomidou.mybatisplus.annotation.IdType;</w:t>
      </w:r>
    </w:p>
    <w:p w14:paraId="122F5E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com.baomidou.mybatisplus.annotation.TableId;</w:t>
      </w:r>
    </w:p>
    <w:p w14:paraId="754592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com.baomidou.mybatisplus.annotation.TableName;</w:t>
      </w:r>
    </w:p>
    <w:p w14:paraId="1C3A28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lombok.Data;</w:t>
      </w:r>
    </w:p>
    <w:p w14:paraId="6ED40B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import java.io.Serializable;</w:t>
      </w:r>
    </w:p>
    <w:p w14:paraId="27431F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java.math.BigDecimal;</w:t>
      </w:r>
    </w:p>
    <w:p w14:paraId="1217B5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import java.time.LocalDateTime;</w:t>
      </w:r>
    </w:p>
    <w:p w14:paraId="35B4A8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@Data</w:t>
      </w:r>
    </w:p>
    <w:p w14:paraId="0988E6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@TableName("reservations")</w:t>
      </w:r>
    </w:p>
    <w:p w14:paraId="5B50C5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public class ReservationRecord implements Serializable {</w:t>
      </w:r>
    </w:p>
    <w:p w14:paraId="498BC3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  private static final long serialVersionUID = 1L;</w:t>
      </w:r>
    </w:p>
    <w:p w14:paraId="2441CC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  @TableId(type = IdType.INPUT)</w:t>
      </w:r>
    </w:p>
    <w:p w14:paraId="512AB1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  private String id;</w:t>
      </w:r>
    </w:p>
    <w:p w14:paraId="5FDFDC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  private String userId;</w:t>
      </w:r>
    </w:p>
    <w:p w14:paraId="36003C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  private String ovenId;</w:t>
      </w:r>
    </w:p>
    <w:p w14:paraId="6F3050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  private String bakerId;</w:t>
      </w:r>
    </w:p>
    <w:p w14:paraId="51F0F3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  private String status;</w:t>
      </w:r>
    </w:p>
    <w:p w14:paraId="4C7AB9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private LocalDateTime planStartTime;</w:t>
      </w:r>
    </w:p>
    <w:p w14:paraId="3CD7C2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  private Integer durationDays;</w:t>
      </w:r>
    </w:p>
    <w:p w14:paraId="6D176F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  private Integer seasonYear;</w:t>
      </w:r>
    </w:p>
    <w:p w14:paraId="15E09A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  private String seasonName;</w:t>
      </w:r>
    </w:p>
    <w:p w14:paraId="58CF41D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  private BigDecimal tobaccoWeight;</w:t>
      </w:r>
    </w:p>
    <w:p w14:paraId="768C6E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  private String tobaccoType;</w:t>
      </w:r>
    </w:p>
    <w:p w14:paraId="3C4695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private String remark;</w:t>
      </w:r>
    </w:p>
    <w:p w14:paraId="16833D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  private LocalDateTime confirmTime;</w:t>
      </w:r>
    </w:p>
    <w:p w14:paraId="1A5B93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  private LocalDateTime actualStart;</w:t>
      </w:r>
    </w:p>
    <w:p w14:paraId="536CB1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  private LocalDateTime actualEnd;</w:t>
      </w:r>
    </w:p>
    <w:p w14:paraId="06E38E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  private String cancelReason;</w:t>
      </w:r>
    </w:p>
    <w:p w14:paraId="49A4CC8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  private LocalDateTime createdAt;</w:t>
      </w:r>
    </w:p>
    <w:p w14:paraId="64256E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  private LocalDateTime updatedAt;</w:t>
      </w:r>
    </w:p>
    <w:p w14:paraId="38C096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  private String reviewer;</w:t>
      </w:r>
    </w:p>
    <w:p w14:paraId="381A91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  private LocalDateTime reviewTime;</w:t>
      </w:r>
    </w:p>
    <w:p w14:paraId="210EB5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  private String reviewOpinion;</w:t>
      </w:r>
    </w:p>
    <w:p w14:paraId="7C99EE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  private Integer isTimeout;</w:t>
      </w:r>
    </w:p>
    <w:p w14:paraId="0A9A96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  private String createdBy;</w:t>
      </w:r>
    </w:p>
    <w:p w14:paraId="2ABA9F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  private String updatedBy;</w:t>
      </w:r>
    </w:p>
    <w:p w14:paraId="691A94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}</w:t>
      </w:r>
    </w:p>
    <w:p w14:paraId="3C1B777B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ruoyi-barn/src/main/java/com/barn/barn/entity/SysCounty.java</w:t>
      </w:r>
    </w:p>
    <w:p w14:paraId="31FF0D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com.barn.barn.entity;</w:t>
      </w:r>
    </w:p>
    <w:p w14:paraId="076C5F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com.baomidou.mybatisplus.annotation.IdType;</w:t>
      </w:r>
    </w:p>
    <w:p w14:paraId="49F77B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com.baomidou.mybatisplus.annotation.TableId;</w:t>
      </w:r>
    </w:p>
    <w:p w14:paraId="0FCBDA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com.baomidou.mybatisplus.annotation.TableName;</w:t>
      </w:r>
    </w:p>
    <w:p w14:paraId="2DC63D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lombok.Data;</w:t>
      </w:r>
    </w:p>
    <w:p w14:paraId="3736E6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import java.io.Serializable;</w:t>
      </w:r>
    </w:p>
    <w:p w14:paraId="341BE0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java.time.LocalDateTime;</w:t>
      </w:r>
    </w:p>
    <w:p w14:paraId="76CA1B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@Data</w:t>
      </w:r>
    </w:p>
    <w:p w14:paraId="670FDE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@TableName("sys_counties")</w:t>
      </w:r>
    </w:p>
    <w:p w14:paraId="1CE1CB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public class SysCounty implements Serializable {</w:t>
      </w:r>
    </w:p>
    <w:p w14:paraId="181493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  private static final long serialVersionUID = 1L;</w:t>
      </w:r>
    </w:p>
    <w:p w14:paraId="220DE4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  @TableId(type = IdType.AUTO)</w:t>
      </w:r>
    </w:p>
    <w:p w14:paraId="5B7956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  private Long id;</w:t>
      </w:r>
    </w:p>
    <w:p w14:paraId="48EAE5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  private String countyCode;</w:t>
      </w:r>
    </w:p>
    <w:p w14:paraId="07E8D4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  private String countyName;</w:t>
      </w:r>
    </w:p>
    <w:p w14:paraId="58ED26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  private String cityCode;</w:t>
      </w:r>
    </w:p>
    <w:p w14:paraId="62991A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  private String firstLetter;</w:t>
      </w:r>
    </w:p>
    <w:p w14:paraId="617C0D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  private String deptName;</w:t>
      </w:r>
    </w:p>
    <w:p w14:paraId="1055B9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  private String status;</w:t>
      </w:r>
    </w:p>
    <w:p w14:paraId="1940DA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private String createdBy;</w:t>
      </w:r>
    </w:p>
    <w:p w14:paraId="3B4A35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  private LocalDateTime createdAt;</w:t>
      </w:r>
    </w:p>
    <w:p w14:paraId="52A19D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  private String updatedBy;</w:t>
      </w:r>
    </w:p>
    <w:p w14:paraId="73FA9A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  private LocalDateTime updatedAt;</w:t>
      </w:r>
    </w:p>
    <w:p w14:paraId="38DB24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}</w:t>
      </w:r>
    </w:p>
    <w:p w14:paraId="5AD1A998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ruoyi-barn/src/main/java/com/barn/barn/entity/SysProjectType.java</w:t>
      </w:r>
    </w:p>
    <w:p w14:paraId="0399F5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com.barn.barn.entity;</w:t>
      </w:r>
    </w:p>
    <w:p w14:paraId="39A26A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com.baomidou.mybatisplus.annotation.IdType;</w:t>
      </w:r>
    </w:p>
    <w:p w14:paraId="577629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com.baomidou.mybatisplus.annotation.TableId;</w:t>
      </w:r>
    </w:p>
    <w:p w14:paraId="0C4885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com.baomidou.mybatisplus.annotation.TableName;</w:t>
      </w:r>
    </w:p>
    <w:p w14:paraId="1C163C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lombok.Data;</w:t>
      </w:r>
    </w:p>
    <w:p w14:paraId="166A5F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import java.io.Serializable;</w:t>
      </w:r>
    </w:p>
    <w:p w14:paraId="16F740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java.time.LocalDateTime;</w:t>
      </w:r>
    </w:p>
    <w:p w14:paraId="2794B5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@Data</w:t>
      </w:r>
    </w:p>
    <w:p w14:paraId="11B1C7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@TableName("sys_project_types")</w:t>
      </w:r>
    </w:p>
    <w:p w14:paraId="5F9727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public class SysProjectType implements Serializable {</w:t>
      </w:r>
    </w:p>
    <w:p w14:paraId="50DA00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  private static final long serialVersionUID = 1L;</w:t>
      </w:r>
    </w:p>
    <w:p w14:paraId="77C258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  @TableId(type = IdType.AUTO)</w:t>
      </w:r>
    </w:p>
    <w:p w14:paraId="468109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  private Long id;</w:t>
      </w:r>
    </w:p>
    <w:p w14:paraId="4D3CC0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  private String typeCode;</w:t>
      </w:r>
    </w:p>
    <w:p w14:paraId="763EF2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  private String typeName;</w:t>
      </w:r>
    </w:p>
    <w:p w14:paraId="4155B4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  private Integer sortOrder;</w:t>
      </w:r>
    </w:p>
    <w:p w14:paraId="2096C3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  private String status;</w:t>
      </w:r>
    </w:p>
    <w:p w14:paraId="42BE9A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  private String createdBy;</w:t>
      </w:r>
    </w:p>
    <w:p w14:paraId="757A07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  private LocalDateTime createdAt;</w:t>
      </w:r>
    </w:p>
    <w:p w14:paraId="73B523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private String updatedBy;</w:t>
      </w:r>
    </w:p>
    <w:p w14:paraId="0F15C0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  private LocalDateTime updatedAt;</w:t>
      </w:r>
    </w:p>
    <w:p w14:paraId="0EEBB3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}</w:t>
      </w:r>
    </w:p>
    <w:p w14:paraId="72342752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ruoyi-barn/src/main/java/com/barn/barn/entity/SysTownship.java</w:t>
      </w:r>
    </w:p>
    <w:p w14:paraId="2C7C2E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com.barn.barn.entity;</w:t>
      </w:r>
    </w:p>
    <w:p w14:paraId="04F474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com.baomidou.mybatisplus.annotation.IdType;</w:t>
      </w:r>
    </w:p>
    <w:p w14:paraId="304239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com.baomidou.mybatisplus.annotation.TableId;</w:t>
      </w:r>
    </w:p>
    <w:p w14:paraId="394064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com.baomidou.mybatisplus.annotation.TableName;</w:t>
      </w:r>
    </w:p>
    <w:p w14:paraId="59CE5F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lombok.Data;</w:t>
      </w:r>
    </w:p>
    <w:p w14:paraId="662994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import java.io.Serializable;</w:t>
      </w:r>
    </w:p>
    <w:p w14:paraId="6D31B2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java.time.LocalDateTime;</w:t>
      </w:r>
    </w:p>
    <w:p w14:paraId="231019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@Data</w:t>
      </w:r>
    </w:p>
    <w:p w14:paraId="37CBF4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@TableName("sys_townships")</w:t>
      </w:r>
    </w:p>
    <w:p w14:paraId="180DEE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public class SysTownship implements Serializable {</w:t>
      </w:r>
    </w:p>
    <w:p w14:paraId="54C9E6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  private static final long serialVersionUID = 1L;</w:t>
      </w:r>
    </w:p>
    <w:p w14:paraId="2FE613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  @TableId(type = IdType.AUTO)</w:t>
      </w:r>
    </w:p>
    <w:p w14:paraId="3DA57E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  private Long id;</w:t>
      </w:r>
    </w:p>
    <w:p w14:paraId="5AF853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  private String townshipCode;</w:t>
      </w:r>
    </w:p>
    <w:p w14:paraId="5454E6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  private String townshipName;</w:t>
      </w:r>
    </w:p>
    <w:p w14:paraId="6F42DF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  private String countyCode;</w:t>
      </w:r>
    </w:p>
    <w:p w14:paraId="5901FC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  private String firstLetter;</w:t>
      </w:r>
    </w:p>
    <w:p w14:paraId="3E9AF6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  private String purchaseStation;</w:t>
      </w:r>
    </w:p>
    <w:p w14:paraId="4FF258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  private String status;</w:t>
      </w:r>
    </w:p>
    <w:p w14:paraId="27F967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private String createdBy;</w:t>
      </w:r>
    </w:p>
    <w:p w14:paraId="2CEB5A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  private LocalDateTime createdAt;</w:t>
      </w:r>
    </w:p>
    <w:p w14:paraId="1F6A31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  private String updatedBy;</w:t>
      </w:r>
    </w:p>
    <w:p w14:paraId="64242E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  private LocalDateTime updatedAt;</w:t>
      </w:r>
    </w:p>
    <w:p w14:paraId="5E70C3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}</w:t>
      </w:r>
    </w:p>
    <w:p w14:paraId="15AAC7A5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ruoyi-barn/src/main/java/com/barn/barn/entity/SysVillage.java</w:t>
      </w:r>
    </w:p>
    <w:p w14:paraId="7B9D6B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com.barn.barn.entity;</w:t>
      </w:r>
    </w:p>
    <w:p w14:paraId="7BDDF2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com.baomidou.mybatisplus.annotation.IdType;</w:t>
      </w:r>
    </w:p>
    <w:p w14:paraId="7D5EE3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com.baomidou.mybatisplus.annotation.TableId;</w:t>
      </w:r>
    </w:p>
    <w:p w14:paraId="163283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com.baomidou.mybatisplus.annotation.TableName;</w:t>
      </w:r>
    </w:p>
    <w:p w14:paraId="5CA556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lombok.Data;</w:t>
      </w:r>
    </w:p>
    <w:p w14:paraId="66E0AB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import java.io.Serializable;</w:t>
      </w:r>
    </w:p>
    <w:p w14:paraId="0B690E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java.time.LocalDateTime;</w:t>
      </w:r>
    </w:p>
    <w:p w14:paraId="4CD519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@Data</w:t>
      </w:r>
    </w:p>
    <w:p w14:paraId="6249FB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@TableName("sys_villages")</w:t>
      </w:r>
    </w:p>
    <w:p w14:paraId="05B886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public class SysVillage implements Serializable {</w:t>
      </w:r>
    </w:p>
    <w:p w14:paraId="4FC3C2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  private static final long serialVersionUID = 1L;</w:t>
      </w:r>
    </w:p>
    <w:p w14:paraId="67052A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  @TableId(type = IdType.AUTO)</w:t>
      </w:r>
    </w:p>
    <w:p w14:paraId="1D0677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  private Long id;</w:t>
      </w:r>
    </w:p>
    <w:p w14:paraId="164EB1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  private String villageCode;</w:t>
      </w:r>
    </w:p>
    <w:p w14:paraId="08445F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  private String villageName;</w:t>
      </w:r>
    </w:p>
    <w:p w14:paraId="57CCA5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  private String townshipCode;</w:t>
      </w:r>
    </w:p>
    <w:p w14:paraId="474845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  private String firstLetter;</w:t>
      </w:r>
    </w:p>
    <w:p w14:paraId="6B5371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  private String status;</w:t>
      </w:r>
    </w:p>
    <w:p w14:paraId="19245D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  private String createdBy;</w:t>
      </w:r>
    </w:p>
    <w:p w14:paraId="0D668A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private LocalDateTime createdAt;</w:t>
      </w:r>
    </w:p>
    <w:p w14:paraId="5F96EA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  private String updatedBy;</w:t>
      </w:r>
    </w:p>
    <w:p w14:paraId="39FDF3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  private LocalDateTime updatedAt;</w:t>
      </w:r>
    </w:p>
    <w:p w14:paraId="33FFAA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}</w:t>
      </w:r>
    </w:p>
    <w:p w14:paraId="02F9CC63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ruoyi-barn/src/main/java/com/barn/barn/mapper/BarnAssignmentMapper.java</w:t>
      </w:r>
    </w:p>
    <w:p w14:paraId="41FC30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com.barn.barn.mapper;</w:t>
      </w:r>
    </w:p>
    <w:p w14:paraId="21D13A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com.baomidou.mybatisplus.core.mapper.BaseMapper;</w:t>
      </w:r>
    </w:p>
    <w:p w14:paraId="5EFCFD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com.barn.barn.entity.BarnAssignment;</w:t>
      </w:r>
    </w:p>
    <w:p w14:paraId="172186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org.apache.ibatis.annotations.Mapper;</w:t>
      </w:r>
    </w:p>
    <w:p w14:paraId="20C6F6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@Mapper</w:t>
      </w:r>
    </w:p>
    <w:p w14:paraId="7B64FE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public interface BarnAssignmentMapper extends BaseMapper&lt;BarnAssignment&gt; {</w:t>
      </w:r>
    </w:p>
    <w:p w14:paraId="344FA0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}</w:t>
      </w:r>
    </w:p>
    <w:p w14:paraId="421ED0AD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ruoyi-barn/src/main/java/com/barn/barn/mapper/BarnComponentMapper.java</w:t>
      </w:r>
    </w:p>
    <w:p w14:paraId="45B83A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com.barn.barn.mapper;</w:t>
      </w:r>
    </w:p>
    <w:p w14:paraId="098042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com.baomidou.mybatisplus.core.mapper.BaseMapper;</w:t>
      </w:r>
    </w:p>
    <w:p w14:paraId="284FE5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com.barn.barn.entity.BarnComponent;</w:t>
      </w:r>
    </w:p>
    <w:p w14:paraId="1C027A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org.apache.ibatis.annotations.Mapper;</w:t>
      </w:r>
    </w:p>
    <w:p w14:paraId="7B2B9F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@Mapper</w:t>
      </w:r>
    </w:p>
    <w:p w14:paraId="1F0B91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public interface BarnComponentMapper extends BaseMapper&lt;BarnComponent&gt; {</w:t>
      </w:r>
    </w:p>
    <w:p w14:paraId="6BFC27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}</w:t>
      </w:r>
    </w:p>
    <w:p w14:paraId="7EFB74E7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ruoyi-barn/src/main/java/com/barn/barn/mapper/BarnProjectMapper.java</w:t>
      </w:r>
    </w:p>
    <w:p w14:paraId="75D247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com.barn.barn.mapper;</w:t>
      </w:r>
    </w:p>
    <w:p w14:paraId="388F49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com.baomidou.mybatisplus.core.mapper.BaseMapper;</w:t>
      </w:r>
    </w:p>
    <w:p w14:paraId="035BE8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com.barn.barn.entity.BarnProject;</w:t>
      </w:r>
    </w:p>
    <w:p w14:paraId="0483F8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org.apache.ibatis.annotations.Mapper;</w:t>
      </w:r>
    </w:p>
    <w:p w14:paraId="613911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@Mapper</w:t>
      </w:r>
    </w:p>
    <w:p w14:paraId="624389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public interface BarnProjectMapper extends BaseMapper&lt;BarnProject&gt; {</w:t>
      </w:r>
    </w:p>
    <w:p w14:paraId="0F61EC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}</w:t>
      </w:r>
    </w:p>
    <w:p w14:paraId="3151CEE1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ruoyi-barn/src/main/java/com/barn/barn/mapper/EvaluationRecordMapper.java</w:t>
      </w:r>
    </w:p>
    <w:p w14:paraId="691DF1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com.barn.barn.mapper;</w:t>
      </w:r>
    </w:p>
    <w:p w14:paraId="62568A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com.baomidou.mybatisplus.core.mapper.BaseMapper;</w:t>
      </w:r>
    </w:p>
    <w:p w14:paraId="076A41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com.barn.barn.entity.EvaluationRecord;</w:t>
      </w:r>
    </w:p>
    <w:p w14:paraId="6051B9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org.apache.ibatis.annotations.Mapper;</w:t>
      </w:r>
    </w:p>
    <w:p w14:paraId="1770C7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@Mapper</w:t>
      </w:r>
    </w:p>
    <w:p w14:paraId="3B45AB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public interface EvaluationRecordMapper extends BaseMapper&lt;EvaluationRecord&gt; {</w:t>
      </w:r>
    </w:p>
    <w:p w14:paraId="4C78F9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}</w:t>
      </w:r>
    </w:p>
    <w:p w14:paraId="1B5A973F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ruoyi-barn/src/main/java/com/barn/barn/mapper/FarmerMapper.java</w:t>
      </w:r>
    </w:p>
    <w:p w14:paraId="21E8C2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com.barn.barn.mapper;</w:t>
      </w:r>
    </w:p>
    <w:p w14:paraId="7393EA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com.baomidou.mybatisplus.core.mapper.BaseMapper;</w:t>
      </w:r>
    </w:p>
    <w:p w14:paraId="1708B2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com.barn.barn.entity.Farmer;</w:t>
      </w:r>
    </w:p>
    <w:p w14:paraId="2BFADF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org.apache.ibatis.annotations.Mapper;</w:t>
      </w:r>
    </w:p>
    <w:p w14:paraId="7B7462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@Mapper</w:t>
      </w:r>
    </w:p>
    <w:p w14:paraId="07CC2A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public interface FarmerMapper extends BaseMapper&lt;Farmer&gt; {</w:t>
      </w:r>
    </w:p>
    <w:p w14:paraId="6BFA3A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}</w:t>
      </w:r>
    </w:p>
    <w:p w14:paraId="0B90DB14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ruoyi-barn/src/main/java/com/barn/barn/mapper/FundManagementMapper.java</w:t>
      </w:r>
    </w:p>
    <w:p w14:paraId="39E639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com.barn.barn.mapper;</w:t>
      </w:r>
    </w:p>
    <w:p w14:paraId="24E123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com.baomidou.mybatisplus.core.mapper.BaseMapper;</w:t>
      </w:r>
    </w:p>
    <w:p w14:paraId="582434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com.barn.barn.entity.FundManagement;</w:t>
      </w:r>
    </w:p>
    <w:p w14:paraId="466A6B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org.apache.ibatis.annotations.Mapper;</w:t>
      </w:r>
    </w:p>
    <w:p w14:paraId="616231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@Mapper</w:t>
      </w:r>
    </w:p>
    <w:p w14:paraId="530E08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public interface FundManagementMapper extends BaseMapper&lt;FundManagement&gt; {</w:t>
      </w:r>
    </w:p>
    <w:p w14:paraId="0E5ED0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}</w:t>
      </w:r>
    </w:p>
    <w:p w14:paraId="29DD6F7E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ruoyi-barn/src/main/java/com/barn/barn/mapper/MaintenanceTeamMapper.java</w:t>
      </w:r>
    </w:p>
    <w:p w14:paraId="57DBDC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com.barn.barn.mapper;</w:t>
      </w:r>
    </w:p>
    <w:p w14:paraId="4BEB86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com.baomidou.mybatisplus.core.mapper.BaseMapper;</w:t>
      </w:r>
    </w:p>
    <w:p w14:paraId="64FE33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com.barn.barn.entity.MaintenanceTeam;</w:t>
      </w:r>
    </w:p>
    <w:p w14:paraId="13CF87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org.apache.ibatis.annotations.Mapper;</w:t>
      </w:r>
    </w:p>
    <w:p w14:paraId="0D9D16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@Mapper</w:t>
      </w:r>
    </w:p>
    <w:p w14:paraId="6AFB63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public interface MaintenanceTeamMapper extends BaseMapper&lt;MaintenanceTeam&gt; {</w:t>
      </w:r>
    </w:p>
    <w:p w14:paraId="152C84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}</w:t>
      </w:r>
    </w:p>
    <w:p w14:paraId="68BB0BB7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ruoyi-barn/src/main/java/com/barn/barn/mapper/RepairRecordMapper.java</w:t>
      </w:r>
    </w:p>
    <w:p w14:paraId="50F4D6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com.barn.barn.mapper;</w:t>
      </w:r>
    </w:p>
    <w:p w14:paraId="29FB14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com.baomidou.mybatisplus.core.mapper.BaseMapper;</w:t>
      </w:r>
    </w:p>
    <w:p w14:paraId="7EF6F0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com.barn.barn.entity.RepairRecord;</w:t>
      </w:r>
    </w:p>
    <w:p w14:paraId="37183B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org.apache.ibatis.annotations.Mapper;</w:t>
      </w:r>
    </w:p>
    <w:p w14:paraId="503C7C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@Mapper</w:t>
      </w:r>
    </w:p>
    <w:p w14:paraId="167F3B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public interface RepairRecordMapper extends BaseMapper&lt;RepairRecord&gt; {</w:t>
      </w:r>
    </w:p>
    <w:p w14:paraId="3BF316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}</w:t>
      </w:r>
    </w:p>
    <w:p w14:paraId="20838C63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ruoyi-barn/src/main/java/com/barn/barn/mapper/ReservationRecordMapper.java</w:t>
      </w:r>
    </w:p>
    <w:p w14:paraId="1C3E20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com.barn.barn.mapper;</w:t>
      </w:r>
    </w:p>
    <w:p w14:paraId="5C65B8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com.baomidou.mybatisplus.core.mapper.BaseMapper;</w:t>
      </w:r>
    </w:p>
    <w:p w14:paraId="019267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com.barn.barn.entity.ReservationRecord;</w:t>
      </w:r>
    </w:p>
    <w:p w14:paraId="51668A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org.apache.ibatis.annotations.Mapper;</w:t>
      </w:r>
    </w:p>
    <w:p w14:paraId="598616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@Mapper</w:t>
      </w:r>
    </w:p>
    <w:p w14:paraId="0DDBC2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public interface ReservationRecordMapper extends BaseMapper&lt;ReservationRecord&gt; {</w:t>
      </w:r>
    </w:p>
    <w:p w14:paraId="7D7960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}</w:t>
      </w:r>
    </w:p>
    <w:p w14:paraId="4982F854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ruoyi-barn/src/main/java/com/barn/barn/mapper/SysCountyMapper.java</w:t>
      </w:r>
    </w:p>
    <w:p w14:paraId="461C2D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com.barn.barn.mapper;</w:t>
      </w:r>
    </w:p>
    <w:p w14:paraId="3AA0A2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com.baomidou.mybatisplus.core.mapper.BaseMapper;</w:t>
      </w:r>
    </w:p>
    <w:p w14:paraId="157A6B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com.barn.barn.entity.SysCounty;</w:t>
      </w:r>
    </w:p>
    <w:p w14:paraId="2CAD46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org.apache.ibatis.annotations.Mapper;</w:t>
      </w:r>
    </w:p>
    <w:p w14:paraId="25E4FF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@Mapper</w:t>
      </w:r>
    </w:p>
    <w:p w14:paraId="7C15F9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public interface SysCountyMapper extends BaseMapper&lt;SysCounty&gt; {</w:t>
      </w:r>
    </w:p>
    <w:p w14:paraId="37DD26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}</w:t>
      </w:r>
    </w:p>
    <w:p w14:paraId="37CFA726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ruoyi-barn/src/main/java/com/barn/barn/mapper/SysProjectTypeMapper.java</w:t>
      </w:r>
    </w:p>
    <w:p w14:paraId="037F7C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com.barn.barn.mapper;</w:t>
      </w:r>
    </w:p>
    <w:p w14:paraId="49836A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com.baomidou.mybatisplus.core.mapper.BaseMapper;</w:t>
      </w:r>
    </w:p>
    <w:p w14:paraId="3D83A6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com.barn.barn.entity.SysProjectType;</w:t>
      </w:r>
    </w:p>
    <w:p w14:paraId="7887F5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org.apache.ibatis.annotations.Mapper;</w:t>
      </w:r>
    </w:p>
    <w:p w14:paraId="3DF7E0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@Mapper</w:t>
      </w:r>
    </w:p>
    <w:p w14:paraId="7150EA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public interface SysProjectTypeMapper extends BaseMapper&lt;SysProjectType&gt; {</w:t>
      </w:r>
    </w:p>
    <w:p w14:paraId="2690B6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}</w:t>
      </w:r>
    </w:p>
    <w:p w14:paraId="35618E90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ruoyi-barn/src/main/java/com/barn/barn/mapper/SysTownshipMapper.java</w:t>
      </w:r>
    </w:p>
    <w:p w14:paraId="7C0F29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com.barn.barn.mapper;</w:t>
      </w:r>
    </w:p>
    <w:p w14:paraId="152374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com.baomidou.mybatisplus.core.mapper.BaseMapper;</w:t>
      </w:r>
    </w:p>
    <w:p w14:paraId="26FC29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com.barn.barn.entity.SysTownship;</w:t>
      </w:r>
    </w:p>
    <w:p w14:paraId="041E71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org.apache.ibatis.annotations.Mapper;</w:t>
      </w:r>
    </w:p>
    <w:p w14:paraId="25B2D6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@Mapper</w:t>
      </w:r>
    </w:p>
    <w:p w14:paraId="2065A3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public interface SysTownshipMapper extends BaseMapper&lt;SysTownship&gt; {</w:t>
      </w:r>
    </w:p>
    <w:p w14:paraId="3D0EB5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}</w:t>
      </w:r>
    </w:p>
    <w:p w14:paraId="7BF65795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ruoyi-barn/src/main/java/com/barn/barn/mapper/SysVillageMapper.java</w:t>
      </w:r>
    </w:p>
    <w:p w14:paraId="2B7D7C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com.barn.barn.mapper;</w:t>
      </w:r>
    </w:p>
    <w:p w14:paraId="2FFB1F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com.baomidou.mybatisplus.core.mapper.BaseMapper;</w:t>
      </w:r>
    </w:p>
    <w:p w14:paraId="5C528D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com.barn.barn.entity.SysVillage;</w:t>
      </w:r>
    </w:p>
    <w:p w14:paraId="301BCC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org.apache.ibatis.annotations.Mapper;</w:t>
      </w:r>
    </w:p>
    <w:p w14:paraId="7D7C9F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@Mapper</w:t>
      </w:r>
    </w:p>
    <w:p w14:paraId="1D4933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public interface SysVillageMapper extends BaseMapper&lt;SysVillage&gt; {</w:t>
      </w:r>
    </w:p>
    <w:p w14:paraId="313EAD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}</w:t>
      </w:r>
    </w:p>
    <w:p w14:paraId="74E1D5DA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ruoyi-barn/src/main/java/com/barn/barn/service/AIService.java</w:t>
      </w:r>
    </w:p>
    <w:p w14:paraId="26E939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com.barn.barn.service;</w:t>
      </w:r>
    </w:p>
    <w:p w14:paraId="4CD4C9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com.baomidou.mybatisplus.core.conditions.query.LambdaQueryWrapper;</w:t>
      </w:r>
    </w:p>
    <w:p w14:paraId="5B8C93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com.barn.barn.entity.BarnComponent;</w:t>
      </w:r>
    </w:p>
    <w:p w14:paraId="242440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com.barn.barn.entity.BarnProject;</w:t>
      </w:r>
    </w:p>
    <w:p w14:paraId="48F92D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com.barn.barn.entity.RepairRecord;</w:t>
      </w:r>
    </w:p>
    <w:p w14:paraId="2033B0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com.barn.barn.entity.ReservationRecord;</w:t>
      </w:r>
    </w:p>
    <w:p w14:paraId="46603D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import com.barn.barn.mapper.BarnComponentMapper;</w:t>
      </w:r>
    </w:p>
    <w:p w14:paraId="06F4D5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com.barn.barn.mapper.BarnProjectMapper;</w:t>
      </w:r>
    </w:p>
    <w:p w14:paraId="3851E3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import com.barn.barn.mapper.RepairRecordMapper;</w:t>
      </w:r>
    </w:p>
    <w:p w14:paraId="46DDD9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import com.barn.barn.mapper.ReservationRecordMapper;</w:t>
      </w:r>
    </w:p>
    <w:p w14:paraId="21F3B8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import org.springframework.beans.factory.annotation.Autowired;</w:t>
      </w:r>
    </w:p>
    <w:p w14:paraId="74B1FD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import org.springframework.stereotype.Service;</w:t>
      </w:r>
    </w:p>
    <w:p w14:paraId="365B02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import java.math.BigDecimal;</w:t>
      </w:r>
    </w:p>
    <w:p w14:paraId="0D0084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import java.math.RoundingMode;</w:t>
      </w:r>
    </w:p>
    <w:p w14:paraId="15DC26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import java.time.LocalDate;</w:t>
      </w:r>
    </w:p>
    <w:p w14:paraId="342C9B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import java.time.LocalDateTime;</w:t>
      </w:r>
    </w:p>
    <w:p w14:paraId="0B3F4B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import java.time.Year;</w:t>
      </w:r>
    </w:p>
    <w:p w14:paraId="431E0D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import java.util.*;</w:t>
      </w:r>
    </w:p>
    <w:p w14:paraId="68777F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import java.util.stream.Collectors;</w:t>
      </w:r>
    </w:p>
    <w:p w14:paraId="6AB81B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@Service</w:t>
      </w:r>
    </w:p>
    <w:p w14:paraId="0C0E7D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public class AIService {</w:t>
      </w:r>
    </w:p>
    <w:p w14:paraId="7E4605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  @Autowired</w:t>
      </w:r>
    </w:p>
    <w:p w14:paraId="08BDB1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  private BarnProjectMapper barnProjectMapper;</w:t>
      </w:r>
    </w:p>
    <w:p w14:paraId="29DC1C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  @Autowired</w:t>
      </w:r>
    </w:p>
    <w:p w14:paraId="3536A2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private BarnComponentMapper barnComponentMapper;</w:t>
      </w:r>
    </w:p>
    <w:p w14:paraId="5DA34B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  @Autowired</w:t>
      </w:r>
    </w:p>
    <w:p w14:paraId="7B8E37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  private RepairRecordMapper repairRecordMapper;</w:t>
      </w:r>
    </w:p>
    <w:p w14:paraId="349B01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  @Autowired</w:t>
      </w:r>
    </w:p>
    <w:p w14:paraId="00E970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  private ReservationRecordMapper reservationRecordMapper;</w:t>
      </w:r>
    </w:p>
    <w:p w14:paraId="686D1E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  public Map&lt;String, Object&gt; calculateHealthScore(String ovenId) {</w:t>
      </w:r>
    </w:p>
    <w:p w14:paraId="7EC5EB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      Map&lt;String, Object&gt; result = new HashMap&lt;&gt;();</w:t>
      </w:r>
    </w:p>
    <w:p w14:paraId="48C6B0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        result.put("ovenId", ovenId);</w:t>
      </w:r>
    </w:p>
    <w:p w14:paraId="49879D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      BarnProject barn = barnProjectMapper.selectById(ovenId);</w:t>
      </w:r>
    </w:p>
    <w:p w14:paraId="4D1A6B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      if (barn == null) {</w:t>
      </w:r>
    </w:p>
    <w:p w14:paraId="34CEFC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          result.put("error", "烤房不存在");</w:t>
      </w:r>
    </w:p>
    <w:p w14:paraId="087D1A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          return result;</w:t>
      </w:r>
    </w:p>
    <w:p w14:paraId="313D78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        }</w:t>
      </w:r>
    </w:p>
    <w:p w14:paraId="4A047E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      List&lt;BarnComponent&gt; components = barnComponentMapper.selectList(</w:t>
      </w:r>
    </w:p>
    <w:p w14:paraId="335C13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              new LambdaQueryWrapper&lt;BarnComponent&gt;().eq(BarnComponent::getOvenId, ovenId)</w:t>
      </w:r>
    </w:p>
    <w:p w14:paraId="40689A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      );</w:t>
      </w:r>
    </w:p>
    <w:p w14:paraId="1553C9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        double healthScore;</w:t>
      </w:r>
    </w:p>
    <w:p w14:paraId="508883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        if (components != null &amp;&amp; !components.isEmpty()) {</w:t>
      </w:r>
    </w:p>
    <w:p w14:paraId="5B0DDD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            double totalWeightedScore = 0;</w:t>
      </w:r>
    </w:p>
    <w:p w14:paraId="19C1FC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          double totalWeight = 0;</w:t>
      </w:r>
    </w:p>
    <w:p w14:paraId="10E9FD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          List&lt;Map&lt;String, Object&gt;&gt; componentDetails = new ArrayList&lt;&gt;();</w:t>
      </w:r>
    </w:p>
    <w:p w14:paraId="1DBA9E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          for (BarnComponent comp : components) {</w:t>
      </w:r>
    </w:p>
    <w:p w14:paraId="716023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                double score = comp.getScore() != null ? comp.getScore().doubleValue() : 0;</w:t>
      </w:r>
    </w:p>
    <w:p w14:paraId="071CC9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              double weight = comp.getWeight() != null ? comp.getWeight().doubleValue() : 1;</w:t>
      </w:r>
    </w:p>
    <w:p w14:paraId="64D72D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                totalWeightedScore += score * weight;</w:t>
      </w:r>
    </w:p>
    <w:p w14:paraId="40053E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                totalWeight += weight;</w:t>
      </w:r>
    </w:p>
    <w:p w14:paraId="178EAE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                Map&lt;String, Object&gt; detail = new HashMap&lt;&gt;();</w:t>
      </w:r>
    </w:p>
    <w:p w14:paraId="6591D5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                detail.put("componentName", comp.getComponentName());</w:t>
      </w:r>
    </w:p>
    <w:p w14:paraId="31CA65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                detail.put("componentType", comp.getComponentKey());</w:t>
      </w:r>
    </w:p>
    <w:p w14:paraId="5AF779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                detail.put("score", score);</w:t>
      </w:r>
    </w:p>
    <w:p w14:paraId="6FD548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                detail.put("weight", weight);</w:t>
      </w:r>
    </w:p>
    <w:p w14:paraId="1C5884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                componentDetails.add(detail);</w:t>
      </w:r>
    </w:p>
    <w:p w14:paraId="40243A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86              }</w:t>
      </w:r>
    </w:p>
    <w:p w14:paraId="24370F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88              healthScore = totalWeight &gt; 0 ? totalWeightedScore / totalWeight : 0;</w:t>
      </w:r>
    </w:p>
    <w:p w14:paraId="76A1F5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            result.put("method", "部件加权评分");</w:t>
      </w:r>
    </w:p>
    <w:p w14:paraId="077EAA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            result.put("componentDetails", componentDetails);</w:t>
      </w:r>
    </w:p>
    <w:p w14:paraId="564D9C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            result.put("totalWeightedScore", round2(totalWeightedScore));</w:t>
      </w:r>
    </w:p>
    <w:p w14:paraId="6D40CA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            result.put("totalWeight", round2(totalWeight));</w:t>
      </w:r>
    </w:p>
    <w:p w14:paraId="5E97FA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        } else {</w:t>
      </w:r>
    </w:p>
    <w:p w14:paraId="583718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            int currentYear = Year.now().getValue();</w:t>
      </w:r>
    </w:p>
    <w:p w14:paraId="16ED20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            int buildYear = barn.getCompleteDate() != null ? barn.getCompleteDate().getYear() : currentYear;</w:t>
      </w:r>
    </w:p>
    <w:p w14:paraId="5886B9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            int age = currentYear - buildYear;</w:t>
      </w:r>
    </w:p>
    <w:p w14:paraId="6E464C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            double score1 = Math.max(0, 100 - age * 3);</w:t>
      </w:r>
    </w:p>
    <w:p w14:paraId="6E8306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103              double score2;</w:t>
      </w:r>
    </w:p>
    <w:p w14:paraId="3FE3DC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104              String useStatus = barn.getUseStatus();</w:t>
      </w:r>
    </w:p>
    <w:p w14:paraId="3076DA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            if ("在用".equals(useStatus)) {</w:t>
      </w:r>
    </w:p>
    <w:p w14:paraId="4D221D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                score2 = 100;</w:t>
      </w:r>
    </w:p>
    <w:p w14:paraId="181E14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            } else if ("闲置".equals(useStatus)) {</w:t>
      </w:r>
    </w:p>
    <w:p w14:paraId="50679E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108                  int idleYears = barn.getIdleYears() != null ? barn.getIdleYears() : 0;</w:t>
      </w:r>
    </w:p>
    <w:p w14:paraId="57B67F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109                  score2 = Math.max(0, 100 - idleYears * 10);</w:t>
      </w:r>
    </w:p>
    <w:p w14:paraId="5A11BA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110              } else if ("转用".equals(useStatus)) {</w:t>
      </w:r>
    </w:p>
    <w:p w14:paraId="3B081C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111                  score2 = 60;</w:t>
      </w:r>
    </w:p>
    <w:p w14:paraId="5C13D1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          } else if ("损毁".equals(useStatus)) {</w:t>
      </w:r>
    </w:p>
    <w:p w14:paraId="4F61FE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              score2 = 20;</w:t>
      </w:r>
    </w:p>
    <w:p w14:paraId="39768F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114              } else {</w:t>
      </w:r>
    </w:p>
    <w:p w14:paraId="02F15E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115                  score2 = 50; // 默认</w:t>
      </w:r>
    </w:p>
    <w:p w14:paraId="703632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116              }</w:t>
      </w:r>
    </w:p>
    <w:p w14:paraId="723DC8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            double score3 = 0;</w:t>
      </w:r>
    </w:p>
    <w:p w14:paraId="59A4EC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            score3 += (barn.getHasHeating() != null &amp;&amp; barn.getHasHeating() == 1) ? 20 : 0;</w:t>
      </w:r>
    </w:p>
    <w:p w14:paraId="5E0319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            score3 += (barn.getHasRadiator() != null &amp;&amp; barn.getHasRadiator() == 1) ? 20 : 0;</w:t>
      </w:r>
    </w:p>
    <w:p w14:paraId="6919B4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            score3 += (barn.getHasAutocontrol() != null &amp;&amp; barn.getHasAutocontrol() == 1) ? 20 : 0;</w:t>
      </w:r>
    </w:p>
    <w:p w14:paraId="763B7B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            score3 += (barn.getHasMain() != null &amp;&amp; barn.getHasMain() == 1) ? 20 : 0;</w:t>
      </w:r>
    </w:p>
    <w:p w14:paraId="60195C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124              score3 += (barn.getHasAncillary() != null &amp;&amp; barn.getHasAncillary() == 1) ? 20 : 0;</w:t>
      </w:r>
    </w:p>
    <w:p w14:paraId="09A32A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            healthScore = score1 * 0.3 + score2 * 0.3 + score3 * 0.4;</w:t>
      </w:r>
    </w:p>
    <w:p w14:paraId="4BF59B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            result.put("method", "多因素模型");</w:t>
      </w:r>
    </w:p>
    <w:p w14:paraId="64D270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130              result.put("ageFactor", round2(score1));</w:t>
      </w:r>
    </w:p>
    <w:p w14:paraId="379EB0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            result.put("ageFactorWeight", 0.3);</w:t>
      </w:r>
    </w:p>
    <w:p w14:paraId="668B91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            result.put("age", age);</w:t>
      </w:r>
    </w:p>
    <w:p w14:paraId="4C148D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            result.put("statusFactor", round2(score2));</w:t>
      </w:r>
    </w:p>
    <w:p w14:paraId="48A082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134              result.put("statusFactorWeight", 0.3);</w:t>
      </w:r>
    </w:p>
    <w:p w14:paraId="4FD17F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            result.put("useStatus", useStatus);</w:t>
      </w:r>
    </w:p>
    <w:p w14:paraId="6B97E3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            result.put("equipmentFactor", round2(score3));</w:t>
      </w:r>
    </w:p>
    <w:p w14:paraId="6B7AAC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            result.put("equipmentFactorWeight", 0.4);</w:t>
      </w:r>
    </w:p>
    <w:p w14:paraId="20A212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140              List&lt;Map&lt;String, Object&gt;&gt; factors = new ArrayList&lt;&gt;();</w:t>
      </w:r>
    </w:p>
    <w:p w14:paraId="17AE4A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            Map&lt;String, Object&gt; f1 = new HashMap&lt;&gt;();</w:t>
      </w:r>
    </w:p>
    <w:p w14:paraId="66257D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            f1.put("name", "使用年限");</w:t>
      </w:r>
    </w:p>
    <w:p w14:paraId="6A2006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            f1.put("score", round2(score1));</w:t>
      </w:r>
    </w:p>
    <w:p w14:paraId="25E1D9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            f1.put("weight", 0.3);</w:t>
      </w:r>
    </w:p>
    <w:p w14:paraId="6FAD39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            f1.put("weightedScore", round2(score1 * 0.3));</w:t>
      </w:r>
    </w:p>
    <w:p w14:paraId="57B60C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146              factors.add(f1);</w:t>
      </w:r>
    </w:p>
    <w:p w14:paraId="3A1BB8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148              Map&lt;String, Object&gt; f2 = new HashMap&lt;&gt;();</w:t>
      </w:r>
    </w:p>
    <w:p w14:paraId="25EBB4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          f2.put("name", "使用状态");</w:t>
      </w:r>
    </w:p>
    <w:p w14:paraId="451418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            f2.put("score", round2(score2));</w:t>
      </w:r>
    </w:p>
    <w:p w14:paraId="656DDC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151              f2.put("weight", 0.3);</w:t>
      </w:r>
    </w:p>
    <w:p w14:paraId="4A7BE9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152              f2.put("weightedScore", round2(score2 * 0.3));</w:t>
      </w:r>
    </w:p>
    <w:p w14:paraId="22A4A0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            factors.add(f2);</w:t>
      </w:r>
    </w:p>
    <w:p w14:paraId="244E69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            Map&lt;String, Object&gt; f3 = new HashMap&lt;&gt;();</w:t>
      </w:r>
    </w:p>
    <w:p w14:paraId="088910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            f3.put("name", "设备完整度");</w:t>
      </w:r>
    </w:p>
    <w:p w14:paraId="029525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157              f3.put("score", round2(score3));</w:t>
      </w:r>
    </w:p>
    <w:p w14:paraId="2440F6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158              f3.put("weight", 0.4);</w:t>
      </w:r>
    </w:p>
    <w:p w14:paraId="4FA4DE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            f3.put("weightedScore", round2(score3 * 0.4));</w:t>
      </w:r>
    </w:p>
    <w:p w14:paraId="7CC483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160              factors.add(f3);</w:t>
      </w:r>
    </w:p>
    <w:p w14:paraId="7506F3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            result.put("factors", factors);</w:t>
      </w:r>
    </w:p>
    <w:p w14:paraId="200CEB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      }</w:t>
      </w:r>
    </w:p>
    <w:p w14:paraId="3CDE7A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165          healthScore = round2(healthScore);</w:t>
      </w:r>
    </w:p>
    <w:p w14:paraId="2D9F56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168          String healthLevel;</w:t>
      </w:r>
    </w:p>
    <w:p w14:paraId="2A9FAD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        if (healthScore &gt;= 85) {</w:t>
      </w:r>
    </w:p>
    <w:p w14:paraId="0AE251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            healthLevel = "优良";</w:t>
      </w:r>
    </w:p>
    <w:p w14:paraId="0B32FD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        } else if (healthScore &gt;= 60) {</w:t>
      </w:r>
    </w:p>
    <w:p w14:paraId="244A82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            healthLevel = "需维护";</w:t>
      </w:r>
    </w:p>
    <w:p w14:paraId="5ED7B6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        } else if (healthScore &gt;= 40) {</w:t>
      </w:r>
    </w:p>
    <w:p w14:paraId="227DC31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            healthLevel = "急需修复";</w:t>
      </w:r>
    </w:p>
    <w:p w14:paraId="0A72AB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        } else {</w:t>
      </w:r>
    </w:p>
    <w:p w14:paraId="168B17D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176              healthLevel = "退出";</w:t>
      </w:r>
    </w:p>
    <w:p w14:paraId="436D8F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        }</w:t>
      </w:r>
    </w:p>
    <w:p w14:paraId="1E8980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180          barn.setHealthScore((int) healthScore);</w:t>
      </w:r>
    </w:p>
    <w:p w14:paraId="52F2E7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        barn.setHealthLevel(healthLevel);</w:t>
      </w:r>
    </w:p>
    <w:p w14:paraId="0F6319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182          barn.setUpdatedAt(LocalDateTime.now());</w:t>
      </w:r>
    </w:p>
    <w:p w14:paraId="0AD9D3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183          barnProjectMapper.updateById(barn);</w:t>
      </w:r>
    </w:p>
    <w:p w14:paraId="558F4A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186          result.put("healthScore", healthScore);</w:t>
      </w:r>
    </w:p>
    <w:p w14:paraId="5296FA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187          result.put("healthLevel", healthLevel);</w:t>
      </w:r>
    </w:p>
    <w:p w14:paraId="1055DC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188          return result;</w:t>
      </w:r>
    </w:p>
    <w:p w14:paraId="2F8C30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  }</w:t>
      </w:r>
    </w:p>
    <w:p w14:paraId="2BA6B3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200      public Map&lt;String, Object&gt; predictHealth(String ovenId) {</w:t>
      </w:r>
    </w:p>
    <w:p w14:paraId="5F7CD7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201          Map&lt;String, Object&gt; result = new HashMap&lt;&gt;();</w:t>
      </w:r>
    </w:p>
    <w:p w14:paraId="2B6D7E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202          result.put("ovenId", ovenId);</w:t>
      </w:r>
    </w:p>
    <w:p w14:paraId="7139D9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205          BarnProject barn = barnProjectMapper.selectById(ovenId);</w:t>
      </w:r>
    </w:p>
    <w:p w14:paraId="17A19B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206          if (barn == null) {</w:t>
      </w:r>
    </w:p>
    <w:p w14:paraId="612E64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207              result.put("error", "烤房不存在");</w:t>
      </w:r>
    </w:p>
    <w:p w14:paraId="46D00E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208              return result;</w:t>
      </w:r>
    </w:p>
    <w:p w14:paraId="5F3D2B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209          }</w:t>
      </w:r>
    </w:p>
    <w:p w14:paraId="0288CE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212          List&lt;RepairRecord&gt; repairRecords = repairRecordMapper.selectList(</w:t>
      </w:r>
    </w:p>
    <w:p w14:paraId="2D839F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213                  new LambdaQueryWrapper&lt;RepairRecord&gt;().eq(RepairRecord::getOvenId, ovenId)</w:t>
      </w:r>
    </w:p>
    <w:p w14:paraId="01D4D2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214          );</w:t>
      </w:r>
    </w:p>
    <w:p w14:paraId="717605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217          double currentHealthScore = barn.getHealthScore() != null ? barn.getHealthScore().doubleValue() : 50;</w:t>
      </w:r>
    </w:p>
    <w:p w14:paraId="612AFA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220          int currentYear = Year.now().getValue();</w:t>
      </w:r>
    </w:p>
    <w:p w14:paraId="21BD92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221          int buildYear = barn.getCompleteDate() != null ? barn.getCompleteDate().getYear() : currentYear;</w:t>
      </w:r>
    </w:p>
    <w:p w14:paraId="3240BB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222          int useYears = Math.max(1, currentYear - buildYear); // 至少1年</w:t>
      </w:r>
    </w:p>
    <w:p w14:paraId="310391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225          double degradationRate;</w:t>
      </w:r>
    </w:p>
    <w:p w14:paraId="19EB65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226          if (repairRecords != null &amp;&amp; !repairRecords.isEmpty()) {</w:t>
      </w:r>
    </w:p>
    <w:p w14:paraId="189107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228              degradationRate = (100.0 - currentHealthScore) / useYears;</w:t>
      </w:r>
    </w:p>
    <w:p w14:paraId="2468AB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229          } else {</w:t>
      </w:r>
    </w:p>
    <w:p w14:paraId="029C04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231              degradationRate = 3.0;</w:t>
      </w:r>
    </w:p>
    <w:p w14:paraId="453D11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232          }</w:t>
      </w:r>
    </w:p>
    <w:p w14:paraId="5F80FE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233          degradationRate = Math.max(0.1, degradationRate); // 避免除零</w:t>
      </w:r>
    </w:p>
    <w:p w14:paraId="346157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236          double remainingLife = Math.max(0, (currentHealthScore - 40) / degradationRate);</w:t>
      </w:r>
    </w:p>
    <w:p w14:paraId="53F9B0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239          double optimalRepairTime = Math.max(0, (currentHealthScore - 70) / degradationRate);</w:t>
      </w:r>
    </w:p>
    <w:p w14:paraId="1CB24F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242          double failureTime = Math.max(0, (currentHealthScore - 40) / degradationRate);</w:t>
      </w:r>
    </w:p>
    <w:p w14:paraId="1F78A7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245          result.put("currentHealthScore", currentHealthScore);</w:t>
      </w:r>
    </w:p>
    <w:p w14:paraId="05381F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246          result.put("healthLevel", barn.getHealthLevel());</w:t>
      </w:r>
    </w:p>
    <w:p w14:paraId="57F789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247          result.put("useYears", useYears);</w:t>
      </w:r>
    </w:p>
    <w:p w14:paraId="58204B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248          result.put("degradationRate", round2(degradationRate));</w:t>
      </w:r>
    </w:p>
    <w:p w14:paraId="69799E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249          result.put("degradationRateUnit", "分/年");</w:t>
      </w:r>
    </w:p>
    <w:p w14:paraId="0CF212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250          result.put("remainingLife", round2(remainingLife));</w:t>
      </w:r>
    </w:p>
    <w:p w14:paraId="488D64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251          result.put("remainingLifeUnit", "年");</w:t>
      </w:r>
    </w:p>
    <w:p w14:paraId="1C6E05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252          result.put("optimalRepairTime", round2(optimalRepairTime));</w:t>
      </w:r>
    </w:p>
    <w:p w14:paraId="482E53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253          result.put("optimalRepairTimeUnit", "年后");</w:t>
      </w:r>
    </w:p>
    <w:p w14:paraId="2C2004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254          result.put("failureTime", round2(failureTime));</w:t>
      </w:r>
    </w:p>
    <w:p w14:paraId="2A8A05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255          result.put("failureTimeUnit", "年后");</w:t>
      </w:r>
    </w:p>
    <w:p w14:paraId="38BA4D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256          result.put("repairRecordCount", repairRecords != null ? repairRecords.size() : 0);</w:t>
      </w:r>
    </w:p>
    <w:p w14:paraId="07D7B1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259          List&lt;String&gt; suggestions = new ArrayList&lt;&gt;();</w:t>
      </w:r>
    </w:p>
    <w:p w14:paraId="7437CE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260          if (optimalRepairTime &lt;= 0.5) {</w:t>
      </w:r>
    </w:p>
    <w:p w14:paraId="50D16F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261              suggestions.add("建议立即安排维修，已错过最优维修时间点");</w:t>
      </w:r>
    </w:p>
    <w:p w14:paraId="797539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262          } else if (optimalRepairTime &lt;= 1) {</w:t>
      </w:r>
    </w:p>
    <w:p w14:paraId="27E036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263              suggestions.add("建议在一年内安排维修");</w:t>
      </w:r>
    </w:p>
    <w:p w14:paraId="24F917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264          } else if (optimalRepairTime &lt;= 3) {</w:t>
      </w:r>
    </w:p>
    <w:p w14:paraId="5A21DE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265              suggestions.add("建议关注烤房状态，适时安排预防性维修");</w:t>
      </w:r>
    </w:p>
    <w:p w14:paraId="475772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266          } else {</w:t>
      </w:r>
    </w:p>
    <w:p w14:paraId="4B670E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267              suggestions.add("烤房状态良好，暂无需维修");</w:t>
      </w:r>
    </w:p>
    <w:p w14:paraId="4F1F32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268          }</w:t>
      </w:r>
    </w:p>
    <w:p w14:paraId="3C849C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269          if (remainingLife &lt;= 2) {</w:t>
      </w:r>
    </w:p>
    <w:p w14:paraId="34BB97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270              suggestions.add("烤房剩余寿命较短，建议考虑更新换代");</w:t>
      </w:r>
    </w:p>
    <w:p w14:paraId="650023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271          }</w:t>
      </w:r>
    </w:p>
    <w:p w14:paraId="428D8E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272          result.put("suggestions", suggestions);</w:t>
      </w:r>
    </w:p>
    <w:p w14:paraId="7B4A21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274          return result;</w:t>
      </w:r>
    </w:p>
    <w:p w14:paraId="5C22D2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275      }</w:t>
      </w:r>
    </w:p>
    <w:p w14:paraId="360943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286      public Map&lt;String, Object&gt; recommendBarns(Map&lt;String, Object&gt; params) {</w:t>
      </w:r>
    </w:p>
    <w:p w14:paraId="0F74B4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287          Map&lt;String, Object&gt; result = new HashMap&lt;&gt;();</w:t>
      </w:r>
    </w:p>
    <w:p w14:paraId="54D3D9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290          String countyCode = params.get("countyCode") != null ? params.get("countyCode").toString() : null;</w:t>
      </w:r>
    </w:p>
    <w:p w14:paraId="16F05D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291          LocalDate reserveDate = null;</w:t>
      </w:r>
    </w:p>
    <w:p w14:paraId="4FB49E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292          if (params.get("reserveDate") != null) {</w:t>
      </w:r>
    </w:p>
    <w:p w14:paraId="55B4B4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293              reserveDate = LocalDate.parse(params.get("reserveDate").toString());</w:t>
      </w:r>
    </w:p>
    <w:p w14:paraId="4BD2BE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294          }</w:t>
      </w:r>
    </w:p>
    <w:p w14:paraId="417A11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295          double leafWeight = params.get("leafWeight") != null ? Double.parseDouble(params.get("leafWeight").toString()) : 0;</w:t>
      </w:r>
    </w:p>
    <w:p w14:paraId="656CA9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298          LambdaQueryWrapper&lt;BarnProject&gt; wrapper = new LambdaQueryWrapper&lt;BarnProject&gt;()</w:t>
      </w:r>
    </w:p>
    <w:p w14:paraId="2594D7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299                  .eq(BarnProject::getUseStatus, "在用");</w:t>
      </w:r>
    </w:p>
    <w:p w14:paraId="52226C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300          if (countyCode != null &amp;&amp; !countyCode.isEmpty()) {</w:t>
      </w:r>
    </w:p>
    <w:p w14:paraId="5F0F0F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301              wrapper.eq(BarnProject::getCountyCode, countyCode);</w:t>
      </w:r>
    </w:p>
    <w:p w14:paraId="45432A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302          }</w:t>
      </w:r>
    </w:p>
    <w:p w14:paraId="5FC058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303          List&lt;BarnProject&gt; barns = barnProjectMapper.selectList(wrapper);</w:t>
      </w:r>
    </w:p>
    <w:p w14:paraId="6369B13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306          double maxVolume = 1; // 避免除零</w:t>
      </w:r>
    </w:p>
    <w:p w14:paraId="23A690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307          for (BarnProject b : barns) {</w:t>
      </w:r>
    </w:p>
    <w:p w14:paraId="5B05D1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308              double vol = calcVolume(b);</w:t>
      </w:r>
    </w:p>
    <w:p w14:paraId="1C93AD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309              if (vol &gt; maxVolume) maxVolume = vol;</w:t>
      </w:r>
    </w:p>
    <w:p w14:paraId="35C6C7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310          }</w:t>
      </w:r>
    </w:p>
    <w:p w14:paraId="2A9704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313          Set&lt;String&gt; reservedOvenIds = new HashSet&lt;&gt;();</w:t>
      </w:r>
    </w:p>
    <w:p w14:paraId="64A449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314          if (reserveDate != null) {</w:t>
      </w:r>
    </w:p>
    <w:p w14:paraId="288717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315              List&lt;ReservationRecord&gt; reservations = reservationRecordMapper.selectList(</w:t>
      </w:r>
    </w:p>
    <w:p w14:paraId="3634B9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316                      new LambdaQueryWrapper&lt;ReservationRecord&gt;()</w:t>
      </w:r>
    </w:p>
    <w:p w14:paraId="2B2E90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317                              .like(ReservationRecord::getPlanStartTime, reserveDate.toString())</w:t>
      </w:r>
    </w:p>
    <w:p w14:paraId="7D1C3E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318              );</w:t>
      </w:r>
    </w:p>
    <w:p w14:paraId="45B7C5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319              for (ReservationRecord r : reservations) {</w:t>
      </w:r>
    </w:p>
    <w:p w14:paraId="055F86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320                  reservedOvenIds.add(r.getOvenId());</w:t>
      </w:r>
    </w:p>
    <w:p w14:paraId="5522FD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321              }</w:t>
      </w:r>
    </w:p>
    <w:p w14:paraId="3238FB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322          }</w:t>
      </w:r>
    </w:p>
    <w:p w14:paraId="6E50DE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325          LocalDateTime oneYearAgo = LocalDateTime.now().minusYears(1);</w:t>
      </w:r>
    </w:p>
    <w:p w14:paraId="1FBB75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326          List&lt;RepairRecord&gt; recentRepairs = repairRecordMapper.selectList(</w:t>
      </w:r>
    </w:p>
    <w:p w14:paraId="131E39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327                  new LambdaQueryWrapper&lt;RepairRecord&gt;()</w:t>
      </w:r>
    </w:p>
    <w:p w14:paraId="3EE4C5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328                          .ge(RepairRecord::getCreatedAt, oneYearAgo)</w:t>
      </w:r>
    </w:p>
    <w:p w14:paraId="584415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329          );</w:t>
      </w:r>
    </w:p>
    <w:p w14:paraId="68362C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330          Set&lt;String&gt; repairedOvenIds = recentRepairs.stream()</w:t>
      </w:r>
    </w:p>
    <w:p w14:paraId="71F829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331                  .map(RepairRecord::getOvenId)</w:t>
      </w:r>
    </w:p>
    <w:p w14:paraId="7CEDC6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332                  .collect(Collectors.toSet());</w:t>
      </w:r>
    </w:p>
    <w:p w14:paraId="6E458D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335          List&lt;Map&lt;String, Object&gt;&gt; recommendations = new ArrayList&lt;&gt;();</w:t>
      </w:r>
    </w:p>
    <w:p w14:paraId="650EB2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336          for (BarnProject barn : barns) {</w:t>
      </w:r>
    </w:p>
    <w:p w14:paraId="0DB85E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338              double healthScore = barn.getHealthScore() != null ? barn.getHealthScore().doubleValue() : 0;</w:t>
      </w:r>
    </w:p>
    <w:p w14:paraId="049C8F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339              if (healthScore &lt; 60) continue;</w:t>
      </w:r>
    </w:p>
    <w:p w14:paraId="58FD53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341              // a. 健康分因子(30%)</w:t>
      </w:r>
    </w:p>
    <w:p w14:paraId="757ED2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342              double healthFactor = healthScore / 100.0 * 30;</w:t>
      </w:r>
    </w:p>
    <w:p w14:paraId="57B355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345              double idleFactor = reservedOvenIds.contains(barn.getId()) ? 10 : 25;</w:t>
      </w:r>
    </w:p>
    <w:p w14:paraId="69D9EB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348              double volume = calcVolume(barn);</w:t>
      </w:r>
    </w:p>
    <w:p w14:paraId="0224EA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349              double capacityFactor = (volume / maxVolume) * 20;</w:t>
      </w:r>
    </w:p>
    <w:p w14:paraId="566321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352              int equipCount = 0;</w:t>
      </w:r>
    </w:p>
    <w:p w14:paraId="7CFEFA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353              if (barn.getHasHeating() != null &amp;&amp; barn.getHasHeating() == 1) equipCount++;</w:t>
      </w:r>
    </w:p>
    <w:p w14:paraId="438668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354              if (barn.getHasRadiator() != null &amp;&amp; barn.getHasRadiator() == 1) equipCount++;</w:t>
      </w:r>
    </w:p>
    <w:p w14:paraId="526F82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355              if (barn.getHasAutocontrol() != null &amp;&amp; barn.getHasAutocontrol() == 1) equipCount++;</w:t>
      </w:r>
    </w:p>
    <w:p w14:paraId="498075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356              double equipmentFactor = (equipCount / 3.0) * 15;</w:t>
      </w:r>
    </w:p>
    <w:p w14:paraId="3ECA3F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359              double repairFactor = repairedOvenIds.contains(barn.getId()) ? 5 : 10;</w:t>
      </w:r>
    </w:p>
    <w:p w14:paraId="0EC1C5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362              double totalScore = healthFactor + idleFactor + capacityFactor + equipmentFactor + repairFactor;</w:t>
      </w:r>
    </w:p>
    <w:p w14:paraId="0F612D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365              List&lt;String&gt; reasons = new ArrayList&lt;&gt;();</w:t>
      </w:r>
    </w:p>
    <w:p w14:paraId="0CE7E6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366              if (healthScore &gt;= 85) reasons.add("烤房状态优良");</w:t>
      </w:r>
    </w:p>
    <w:p w14:paraId="047035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367              else reasons.add("烤房状态良好");</w:t>
      </w:r>
    </w:p>
    <w:p w14:paraId="0E01FB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368              if (!reservedOvenIds.contains(barn.getId())) reasons.add("预约日期空闲");</w:t>
      </w:r>
    </w:p>
    <w:p w14:paraId="2A6B3E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369              if (equipCount == 3) reasons.add("设备配置完整");</w:t>
      </w:r>
    </w:p>
    <w:p w14:paraId="700DBB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370              if (volume &gt;= maxVolume * 0.8) reasons.add("容量充足");</w:t>
      </w:r>
    </w:p>
    <w:p w14:paraId="5807A7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371              if (!repairedOvenIds.contains(barn.getId())) reasons.add("近一年无维修记录");</w:t>
      </w:r>
    </w:p>
    <w:p w14:paraId="16627D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373              Map&lt;String, Object&gt; rec = new HashMap&lt;&gt;();</w:t>
      </w:r>
    </w:p>
    <w:p w14:paraId="0EDBD5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374              rec.put("ovenId", barn.getId());</w:t>
      </w:r>
    </w:p>
    <w:p w14:paraId="41437D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375              rec.put("id", barn.getId());</w:t>
      </w:r>
    </w:p>
    <w:p w14:paraId="37A38D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376              rec.put("barnName", barn.getBarnName());</w:t>
      </w:r>
    </w:p>
    <w:p w14:paraId="7CCB2F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377              rec.put("address", barn.getAddress());</w:t>
      </w:r>
    </w:p>
    <w:p w14:paraId="0A85DB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378              rec.put("countyName", barn.getCounty());</w:t>
      </w:r>
    </w:p>
    <w:p w14:paraId="408136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379              rec.put("townName", barn.getTownship());</w:t>
      </w:r>
    </w:p>
    <w:p w14:paraId="3019FD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380              rec.put("healthScore", healthScore);</w:t>
      </w:r>
    </w:p>
    <w:p w14:paraId="726C7A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381              rec.put("matchScore", round2(totalScore));</w:t>
      </w:r>
    </w:p>
    <w:p w14:paraId="3F7984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382              rec.put("healthFactor", round2(healthFactor));</w:t>
      </w:r>
    </w:p>
    <w:p w14:paraId="366107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383              rec.put("idleFactor", round2(idleFactor));</w:t>
      </w:r>
    </w:p>
    <w:p w14:paraId="5346D2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384              rec.put("capacityFactor", round2(capacityFactor));</w:t>
      </w:r>
    </w:p>
    <w:p w14:paraId="4C79C9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385              rec.put("equipmentFactor", round2(equipmentFactor));</w:t>
      </w:r>
    </w:p>
    <w:p w14:paraId="7B1316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386              rec.put("repairFactor", round2(repairFactor));</w:t>
      </w:r>
    </w:p>
    <w:p w14:paraId="14AC77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387              rec.put("reasons", reasons);</w:t>
      </w:r>
    </w:p>
    <w:p w14:paraId="46EB02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388              rec.put("volume", round2(volume));</w:t>
      </w:r>
    </w:p>
    <w:p w14:paraId="5C0570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389              recommendations.add(rec);</w:t>
      </w:r>
    </w:p>
    <w:p w14:paraId="5127F9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390          }</w:t>
      </w:r>
    </w:p>
    <w:p w14:paraId="34B4D0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393          recommendations.sort((a, b) -&gt; Double.compare(</w:t>
      </w:r>
    </w:p>
    <w:p w14:paraId="4831F3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394                  (double) b.get("matchScore"), (double) a.get("matchScore")));</w:t>
      </w:r>
    </w:p>
    <w:p w14:paraId="7E04D9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395          if (recommendations.size() &gt; 10) {</w:t>
      </w:r>
    </w:p>
    <w:p w14:paraId="428505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396              recommendations = recommendations.subList(0, 10);</w:t>
      </w:r>
    </w:p>
    <w:p w14:paraId="4A2437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397          }</w:t>
      </w:r>
    </w:p>
    <w:p w14:paraId="1B0A37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399          result.put("totalCandidates", barns.size());</w:t>
      </w:r>
    </w:p>
    <w:p w14:paraId="1573BB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400          result.put("recommendCount", recommendations.size());</w:t>
      </w:r>
    </w:p>
    <w:p w14:paraId="5419AA9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401          result.put("recommendations", recommendations);</w:t>
      </w:r>
    </w:p>
    <w:p w14:paraId="0564F0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402          return result;</w:t>
      </w:r>
    </w:p>
    <w:p w14:paraId="37C3BE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403      }</w:t>
      </w:r>
    </w:p>
    <w:p w14:paraId="2584C5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414      public Map&lt;String, Object&gt; allocateFund(Map&lt;String, Object&gt; params) {</w:t>
      </w:r>
    </w:p>
    <w:p w14:paraId="721687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415          Map&lt;String, Object&gt; result = new HashMap&lt;&gt;();</w:t>
      </w:r>
    </w:p>
    <w:p w14:paraId="79EA36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418          double budget = Double.parseDouble(params.get("budget").toString());</w:t>
      </w:r>
    </w:p>
    <w:p w14:paraId="5F556C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419          String countyCode = params.get("countyCode") != null ? params.get("countyCode").toString() : null;</w:t>
      </w:r>
    </w:p>
    <w:p w14:paraId="673C08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422          LambdaQueryWrapper&lt;BarnProject&gt; wrapper = new LambdaQueryWrapper&lt;BarnProject&gt;()</w:t>
      </w:r>
    </w:p>
    <w:p w14:paraId="43C8BD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423                  .lt(BarnProject::getHealthScore, 85)</w:t>
      </w:r>
    </w:p>
    <w:p w14:paraId="3994AD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424                  .or(w -&gt; w.isNull(BarnProject::getHealthScore));</w:t>
      </w:r>
    </w:p>
    <w:p w14:paraId="48C873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425          if (countyCode != null &amp;&amp; !countyCode.isEmpty()) {</w:t>
      </w:r>
    </w:p>
    <w:p w14:paraId="558957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426              wrapper.and(w -&gt; w.eq(BarnProject::getCountyCode, countyCode));</w:t>
      </w:r>
    </w:p>
    <w:p w14:paraId="093812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427          }</w:t>
      </w:r>
    </w:p>
    <w:p w14:paraId="05B42F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428          List&lt;BarnProject&gt; barns = barnProjectMapper.selectList(wrapper);</w:t>
      </w:r>
    </w:p>
    <w:p w14:paraId="64231B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431          List&lt;RepairRecord&gt; pendingRepairs = repairRecordMapper.selectList(</w:t>
      </w:r>
    </w:p>
    <w:p w14:paraId="77EAA7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432                  new LambdaQueryWrapper&lt;RepairRecord&gt;()</w:t>
      </w:r>
    </w:p>
    <w:p w14:paraId="5B1524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433                          .ne(RepairRecord::getRepairStatus, "已完成")</w:t>
      </w:r>
    </w:p>
    <w:p w14:paraId="3E1C6E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434          );</w:t>
      </w:r>
    </w:p>
    <w:p w14:paraId="3FC7F8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435          Set&lt;String&gt; pendingOvenIds = pendingRepairs.stream()</w:t>
      </w:r>
    </w:p>
    <w:p w14:paraId="24C810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436                  .map(RepairRecord::getOvenId)</w:t>
      </w:r>
    </w:p>
    <w:p w14:paraId="6B7007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437                  .collect(Collectors.toSet());</w:t>
      </w:r>
    </w:p>
    <w:p w14:paraId="74E3D4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440          Set&lt;String&gt; allOvenIds = barns.stream().map(BarnProject::getId).collect(Collectors.toSet());</w:t>
      </w:r>
    </w:p>
    <w:p w14:paraId="0A9461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441          allOvenIds.addAll(pendingOvenIds);</w:t>
      </w:r>
    </w:p>
    <w:p w14:paraId="169AFD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444          if (allOvenIds.isEmpty()) {</w:t>
      </w:r>
    </w:p>
    <w:p w14:paraId="72DF4E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445              result.put("totalBudget", budget);</w:t>
      </w:r>
    </w:p>
    <w:p w14:paraId="2C039A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446              result.put("allocations", new ArrayList&lt;&gt;());</w:t>
      </w:r>
    </w:p>
    <w:p w14:paraId="2EEB11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447              result.put("budgetUtilization", 0);</w:t>
      </w:r>
    </w:p>
    <w:p w14:paraId="558A78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448              result.put("message", "没有需要维修的烤房");</w:t>
      </w:r>
    </w:p>
    <w:p w14:paraId="7373F6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449              return result;</w:t>
      </w:r>
    </w:p>
    <w:p w14:paraId="610096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450          }</w:t>
      </w:r>
    </w:p>
    <w:p w14:paraId="224C6F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452          List&lt;BarnProject&gt; allBarns = barnProjectMapper.selectBatchIds(allOvenIds);</w:t>
      </w:r>
    </w:p>
    <w:p w14:paraId="4A8974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455          List&lt;RepairRecord&gt; allRepairs = repairRecordMapper.selectList(</w:t>
      </w:r>
    </w:p>
    <w:p w14:paraId="66C953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456                  new LambdaQueryWrapper&lt;RepairRecord&gt;().in(RepairRecord::getOvenId, allOvenIds)</w:t>
      </w:r>
    </w:p>
    <w:p w14:paraId="66D99B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457          );</w:t>
      </w:r>
    </w:p>
    <w:p w14:paraId="024BCA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459          Map&lt;String, List&lt;RepairRecord&gt;&gt; repairsByBarn = allRepairs.stream()</w:t>
      </w:r>
    </w:p>
    <w:p w14:paraId="110BD0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460                  .collect(Collectors.groupingBy(RepairRecord::getOvenId));</w:t>
      </w:r>
    </w:p>
    <w:p w14:paraId="67D9A6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463          List&lt;Map&lt;String, Object&gt;&gt; allocationList = new ArrayList&lt;&gt;();</w:t>
      </w:r>
    </w:p>
    <w:p w14:paraId="730BB5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464          double totalPriorityScore = 0;</w:t>
      </w:r>
    </w:p>
    <w:p w14:paraId="092D41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466          for (BarnProject barn : allBarns) {</w:t>
      </w:r>
    </w:p>
    <w:p w14:paraId="1C1701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467              double healthScore = barn.getHealthScore() != null ? barn.getHealthScore().doubleValue() : 50;</w:t>
      </w:r>
    </w:p>
    <w:p w14:paraId="233230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468              List&lt;RepairRecord&gt; barnRepairs = repairsByBarn.getOrDefault(barn.getId(), new ArrayList&lt;&gt;());</w:t>
      </w:r>
    </w:p>
    <w:p w14:paraId="4D0D75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471              double urgencyScore;</w:t>
      </w:r>
    </w:p>
    <w:p w14:paraId="7DDB71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473              boolean hasUrgentRepair = barnRepairs.stream()</w:t>
      </w:r>
    </w:p>
    <w:p w14:paraId="34DF21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474                      .anyMatch(r -&gt; "紧急建议".equals(r.getUrgency()) &amp;&amp; !"已完成".equals(r.getRepairStatus()));</w:t>
      </w:r>
    </w:p>
    <w:p w14:paraId="4E352F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475              boolean hasDeferredRepair = barnRepairs.stream()</w:t>
      </w:r>
    </w:p>
    <w:p w14:paraId="668CD3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476                      .anyMatch(r -&gt; "暂缓".equals(r.getUrgency()) &amp;&amp; !"已完成".equals(r.getRepairStatus()));</w:t>
      </w:r>
    </w:p>
    <w:p w14:paraId="16DBEC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478              if (hasUrgentRepair) {</w:t>
      </w:r>
    </w:p>
    <w:p w14:paraId="0204717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479                  urgencyScore = 100;</w:t>
      </w:r>
    </w:p>
    <w:p w14:paraId="3FA5DE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480              } else if (hasDeferredRepair) {</w:t>
      </w:r>
    </w:p>
    <w:p w14:paraId="1B539B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481                  urgencyScore = 50;</w:t>
      </w:r>
    </w:p>
    <w:p w14:paraId="182C31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482              } else {</w:t>
      </w:r>
    </w:p>
    <w:p w14:paraId="61A104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484                  urgencyScore = Math.max(0, (100 - healthScore));</w:t>
      </w:r>
    </w:p>
    <w:p w14:paraId="3FAB6E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485              }</w:t>
      </w:r>
    </w:p>
    <w:p w14:paraId="267A1C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486              double urgencyFactor = urgencyScore / 100.0 * 35;</w:t>
      </w:r>
    </w:p>
    <w:p w14:paraId="169F5D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488              // b. 健康分影响(25%)：越低越紧急</w:t>
      </w:r>
    </w:p>
    <w:p w14:paraId="1DB152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489              double healthFactor = (100 - healthScore) / 100.0 * 25;</w:t>
      </w:r>
    </w:p>
    <w:p w14:paraId="426759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492              double roiScore = 10; // 默认值</w:t>
      </w:r>
    </w:p>
    <w:p w14:paraId="187605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493              List&lt;RepairRecord&gt; completedRepairs = barnRepairs.stream()</w:t>
      </w:r>
    </w:p>
    <w:p w14:paraId="45D545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494                      .filter(r -&gt; r.getRoiScore() != null)</w:t>
      </w:r>
    </w:p>
    <w:p w14:paraId="075ADD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495                      .collect(Collectors.toList());</w:t>
      </w:r>
    </w:p>
    <w:p w14:paraId="52D666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496              if (!completedRepairs.isEmpty()) {</w:t>
      </w:r>
    </w:p>
    <w:p w14:paraId="298753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497                  double avgRoi = completedRepairs.stream()</w:t>
      </w:r>
    </w:p>
    <w:p w14:paraId="1DD767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498                          .mapToDouble(r -&gt; r.getRoiScore().doubleValue())</w:t>
      </w:r>
    </w:p>
    <w:p w14:paraId="740A42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499                          .average()</w:t>
      </w:r>
    </w:p>
    <w:p w14:paraId="235B9E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500                          .orElse(10);</w:t>
      </w:r>
    </w:p>
    <w:p w14:paraId="6209B1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501                  roiScore = Math.min(20, avgRoi); // 上限20分</w:t>
      </w:r>
    </w:p>
    <w:p w14:paraId="652AAE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502              }</w:t>
      </w:r>
    </w:p>
    <w:p w14:paraId="5BF875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503              double roiFactor = roiScore;</w:t>
      </w:r>
    </w:p>
    <w:p w14:paraId="384A16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506              double usageFactor;</w:t>
      </w:r>
    </w:p>
    <w:p w14:paraId="596C49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507              String useStatus = barn.getUseStatus();</w:t>
      </w:r>
    </w:p>
    <w:p w14:paraId="53B3CD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508              if ("在用".equals(useStatus)) {</w:t>
      </w:r>
    </w:p>
    <w:p w14:paraId="1702CD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509                  usageFactor = 20;</w:t>
      </w:r>
    </w:p>
    <w:p w14:paraId="40E5FC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510              } else if ("闲置".equals(useStatus)) {</w:t>
      </w:r>
    </w:p>
    <w:p w14:paraId="4A9E08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511                  usageFactor = 10;</w:t>
      </w:r>
    </w:p>
    <w:p w14:paraId="18011A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512              } else {</w:t>
      </w:r>
    </w:p>
    <w:p w14:paraId="7EE580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513                  usageFactor = 5;</w:t>
      </w:r>
    </w:p>
    <w:p w14:paraId="063968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514              }</w:t>
      </w:r>
    </w:p>
    <w:p w14:paraId="525B24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517              double priorityScore = urgencyFactor + healthFactor + roiFactor + usageFactor;</w:t>
      </w:r>
    </w:p>
    <w:p w14:paraId="5B37C2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518              totalPriorityScore += priorityScore;</w:t>
      </w:r>
    </w:p>
    <w:p w14:paraId="03752B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521              double estimatedCost = 5000; // 默认最低维修成本</w:t>
      </w:r>
    </w:p>
    <w:p w14:paraId="315629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522              for (RepairRecord r : barnRepairs) {</w:t>
      </w:r>
    </w:p>
    <w:p w14:paraId="784CED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523                  if (r.getEstimatedCost() != null &amp;&amp; !"已完成".equals(r.getRepairStatus())) {</w:t>
      </w:r>
    </w:p>
    <w:p w14:paraId="68E606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524                      estimatedCost = Math.max(estimatedCost, r.getEstimatedCost().doubleValue());</w:t>
      </w:r>
    </w:p>
    <w:p w14:paraId="253B90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525                  }</w:t>
      </w:r>
    </w:p>
    <w:p w14:paraId="09F5E6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526              }</w:t>
      </w:r>
    </w:p>
    <w:p w14:paraId="4CC337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528              Map&lt;String, Object&gt; item = new HashMap&lt;&gt;();</w:t>
      </w:r>
    </w:p>
    <w:p w14:paraId="5A2C1E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529              item.put("ovenId", barn.getId());</w:t>
      </w:r>
    </w:p>
    <w:p w14:paraId="65DBAB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530              item.put("id", barn.getId());</w:t>
      </w:r>
    </w:p>
    <w:p w14:paraId="44AE3F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531              item.put("barnName", barn.getBarnName());</w:t>
      </w:r>
    </w:p>
    <w:p w14:paraId="197C23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532              item.put("countyName", barn.getCounty());</w:t>
      </w:r>
    </w:p>
    <w:p w14:paraId="2BE6A3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533              item.put("healthScore", healthScore);</w:t>
      </w:r>
    </w:p>
    <w:p w14:paraId="513B26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534              item.put("priorityScore", round2(priorityScore));</w:t>
      </w:r>
    </w:p>
    <w:p w14:paraId="357B4C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535              item.put("urgencyFactor", round2(urgencyFactor));</w:t>
      </w:r>
    </w:p>
    <w:p w14:paraId="583F05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536              item.put("healthFactor", round2(healthFactor));</w:t>
      </w:r>
    </w:p>
    <w:p w14:paraId="2DA4DB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537              item.put("roiFactor", round2(roiFactor));</w:t>
      </w:r>
    </w:p>
    <w:p w14:paraId="2E2F16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538              item.put("usageFactor", round2(usageFactor));</w:t>
      </w:r>
    </w:p>
    <w:p w14:paraId="064962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539              item.put("estimatedCost", estimatedCost);</w:t>
      </w:r>
    </w:p>
    <w:p w14:paraId="7CBBE2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540              item.put("useStatus", useStatus);</w:t>
      </w:r>
    </w:p>
    <w:p w14:paraId="0645F0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541              allocationList.add(item);</w:t>
      </w:r>
    </w:p>
    <w:p w14:paraId="09876C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542          }</w:t>
      </w:r>
    </w:p>
    <w:p w14:paraId="19476ED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545          allocationList.sort((a, b) -&gt; Double.compare(</w:t>
      </w:r>
    </w:p>
    <w:p w14:paraId="78F0FC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546                  (double) b.get("priorityScore"), (double) a.get("priorityScore")));</w:t>
      </w:r>
    </w:p>
    <w:p w14:paraId="71FFA5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549          double totalAllocated = 0;</w:t>
      </w:r>
    </w:p>
    <w:p w14:paraId="645364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550          int fundedCount = 0;</w:t>
      </w:r>
    </w:p>
    <w:p w14:paraId="04D927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551          int insufficientCount = 0;</w:t>
      </w:r>
    </w:p>
    <w:p w14:paraId="76A2FC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552          double totalRoi = 0;</w:t>
      </w:r>
    </w:p>
    <w:p w14:paraId="615456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554          for (Map&lt;String, Object&gt; item : allocationList) {</w:t>
      </w:r>
    </w:p>
    <w:p w14:paraId="543D58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555              double priorityScore = (double) item.get("priorityScore");</w:t>
      </w:r>
    </w:p>
    <w:p w14:paraId="42C485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556              double estimatedCost = (double) item.get("estimatedCost");</w:t>
      </w:r>
    </w:p>
    <w:p w14:paraId="6B4C35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559              double needWeight = totalPriorityScore &gt; 0 ? priorityScore / totalPriorityScore : 0;</w:t>
      </w:r>
    </w:p>
    <w:p w14:paraId="6D1B77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561              double initialAlloc = budget * needWeight;</w:t>
      </w:r>
    </w:p>
    <w:p w14:paraId="7CB88C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563              if (initialAlloc &lt; estimatedCost) {</w:t>
      </w:r>
    </w:p>
    <w:p w14:paraId="71809E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565                  item.put("allocatedAmount", 0);</w:t>
      </w:r>
    </w:p>
    <w:p w14:paraId="22D34A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566                  item.put("status", "预算不足");</w:t>
      </w:r>
    </w:p>
    <w:p w14:paraId="6A97D0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567                  item.put("shortfall", round2(estimatedCost - initialAlloc));</w:t>
      </w:r>
    </w:p>
    <w:p w14:paraId="547276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568                  insufficientCount++;</w:t>
      </w:r>
    </w:p>
    <w:p w14:paraId="4F878F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569              } else {</w:t>
      </w:r>
    </w:p>
    <w:p w14:paraId="0DBF6F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571                  item.put("allocatedAmount", round2(estimatedCost));</w:t>
      </w:r>
    </w:p>
    <w:p w14:paraId="78299A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572                  item.put("status", "已分配");</w:t>
      </w:r>
    </w:p>
    <w:p w14:paraId="4107A0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573                  item.put("shortfall", 0);</w:t>
      </w:r>
    </w:p>
    <w:p w14:paraId="37508A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574                  totalAllocated += estimatedCost;</w:t>
      </w:r>
    </w:p>
    <w:p w14:paraId="20BDE4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575                  fundedCount++;</w:t>
      </w:r>
    </w:p>
    <w:p w14:paraId="3DBE42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576              }</w:t>
      </w:r>
    </w:p>
    <w:p w14:paraId="0A30F5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579              double roiFactor = (double) item.get("roiFactor");</w:t>
      </w:r>
    </w:p>
    <w:p w14:paraId="200492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580              totalRoi += roiFactor;</w:t>
      </w:r>
    </w:p>
    <w:p w14:paraId="5D7118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581          }</w:t>
      </w:r>
    </w:p>
    <w:p w14:paraId="78592E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584          double overallRoi = fundedCount &gt; 0 ? totalRoi / fundedCount : 0;</w:t>
      </w:r>
    </w:p>
    <w:p w14:paraId="29DCE3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585          double budgetUtilization = budget &gt; 0 ? (totalAllocated / budget * 100) : 0;</w:t>
      </w:r>
    </w:p>
    <w:p w14:paraId="47C8DF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588          result.put("totalBudget", budget);</w:t>
      </w:r>
    </w:p>
    <w:p w14:paraId="5A78F3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589          result.put("totalAllocated", round2(totalAllocated));</w:t>
      </w:r>
    </w:p>
    <w:p w14:paraId="490480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590          result.put("budgetUtilization", round2(budgetUtilization) + "%");</w:t>
      </w:r>
    </w:p>
    <w:p w14:paraId="1B7533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591          result.put("fundedCount", fundedCount);</w:t>
      </w:r>
    </w:p>
    <w:p w14:paraId="009133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592          result.put("insufficientCount", insufficientCount);</w:t>
      </w:r>
    </w:p>
    <w:p w14:paraId="5F4900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593          result.put("overallRoi", round2(overallRoi));</w:t>
      </w:r>
    </w:p>
    <w:p w14:paraId="049D26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594          result.put("allocations", allocationList);</w:t>
      </w:r>
    </w:p>
    <w:p w14:paraId="7B1D14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596          return result;</w:t>
      </w:r>
    </w:p>
    <w:p w14:paraId="49257D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597      }</w:t>
      </w:r>
    </w:p>
    <w:p w14:paraId="1D1537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604      private double calcVolume(BarnProject barn) {</w:t>
      </w:r>
    </w:p>
    <w:p w14:paraId="0B50D7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605          double l = barn.getLengthM() != null ? barn.getLengthM().doubleValue() : 0;</w:t>
      </w:r>
    </w:p>
    <w:p w14:paraId="3D89EB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606          double w = barn.getWidthM() != null ? barn.getWidthM().doubleValue() : 0;</w:t>
      </w:r>
    </w:p>
    <w:p w14:paraId="776946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607          double h = barn.getHeightM() != null ? barn.getHeightM().doubleValue() : 0;</w:t>
      </w:r>
    </w:p>
    <w:p w14:paraId="6A7505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608          return l * w * h;</w:t>
      </w:r>
    </w:p>
    <w:p w14:paraId="113F13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609      }</w:t>
      </w:r>
    </w:p>
    <w:p w14:paraId="13CA60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614      private double round2(double value) {</w:t>
      </w:r>
    </w:p>
    <w:p w14:paraId="7ECA1B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615          return BigDecimal.valueOf(value).setScale(2, RoundingMode.HALF_UP).doubleValue();</w:t>
      </w:r>
    </w:p>
    <w:p w14:paraId="479154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616      }</w:t>
      </w:r>
    </w:p>
    <w:p w14:paraId="1A7270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617  }</w:t>
      </w:r>
    </w:p>
    <w:p w14:paraId="5442ECB7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ruoyi-barn/src/main/java/com/barn/barn/service/BarnComponentService.java</w:t>
      </w:r>
    </w:p>
    <w:p w14:paraId="0F23F5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com.barn.barn.service;</w:t>
      </w:r>
    </w:p>
    <w:p w14:paraId="31338E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com.baomidou.mybatisplus.core.conditions.query.LambdaQueryWrapper;</w:t>
      </w:r>
    </w:p>
    <w:p w14:paraId="0DC666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com.barn.barn.entity.BarnComponent;</w:t>
      </w:r>
    </w:p>
    <w:p w14:paraId="47F556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com.barn.barn.mapper.BarnComponentMapper;</w:t>
      </w:r>
    </w:p>
    <w:p w14:paraId="366843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org.springframework.beans.factory.annotation.Autowired;</w:t>
      </w:r>
    </w:p>
    <w:p w14:paraId="3414A8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org.springframework.stereotype.Service;</w:t>
      </w:r>
    </w:p>
    <w:p w14:paraId="1C7CDE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java.util.List;</w:t>
      </w:r>
    </w:p>
    <w:p w14:paraId="19A504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@Service</w:t>
      </w:r>
    </w:p>
    <w:p w14:paraId="6E13C8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public class BarnComponentService {</w:t>
      </w:r>
    </w:p>
    <w:p w14:paraId="16B17D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    @Autowired</w:t>
      </w:r>
    </w:p>
    <w:p w14:paraId="617395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    private BarnComponentMapper barnComponentMapper;</w:t>
      </w:r>
    </w:p>
    <w:p w14:paraId="5783B0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  public List&lt;BarnComponent&gt; listByOvenId(String ovenId) {</w:t>
      </w:r>
    </w:p>
    <w:p w14:paraId="3D4B81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      LambdaQueryWrapper&lt;BarnComponent&gt; wrapper = new LambdaQueryWrapper&lt;&gt;();</w:t>
      </w:r>
    </w:p>
    <w:p w14:paraId="065920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      wrapper.eq(BarnComponent::getOvenId, ovenId);</w:t>
      </w:r>
    </w:p>
    <w:p w14:paraId="572915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      wrapper.orderByDesc(BarnComponent::getScore);</w:t>
      </w:r>
    </w:p>
    <w:p w14:paraId="1A065A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      return barnComponentMapper.selectList(wrapper);</w:t>
      </w:r>
    </w:p>
    <w:p w14:paraId="514C27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  }</w:t>
      </w:r>
    </w:p>
    <w:p w14:paraId="0C22BE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}</w:t>
      </w:r>
    </w:p>
    <w:p w14:paraId="3824234D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ruoyi-barn/src/main/java/com/barn/barn/service/BarnProjectService.java</w:t>
      </w:r>
    </w:p>
    <w:p w14:paraId="23C198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com.barn.barn.service;</w:t>
      </w:r>
    </w:p>
    <w:p w14:paraId="62497B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com.baomidou.mybatisplus.core.conditions.query.LambdaQueryWrapper;</w:t>
      </w:r>
    </w:p>
    <w:p w14:paraId="375121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com.baomidou.mybatisplus.core.metadata.IPage;</w:t>
      </w:r>
    </w:p>
    <w:p w14:paraId="091FAE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com.baomidou.mybatisplus.extension.plugins.pagination.Page;</w:t>
      </w:r>
    </w:p>
    <w:p w14:paraId="2ECF82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com.barn.barn.entity.BarnProject;</w:t>
      </w:r>
    </w:p>
    <w:p w14:paraId="55B20B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com.barn.barn.mapper.BarnProjectMapper;</w:t>
      </w:r>
    </w:p>
    <w:p w14:paraId="5E9E0A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import org.springframework.beans.factory.annotation.Autowired;</w:t>
      </w:r>
    </w:p>
    <w:p w14:paraId="1FF1C5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org.springframework.jdbc.core.JdbcTemplate;</w:t>
      </w:r>
    </w:p>
    <w:p w14:paraId="023BDAC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import org.springframework.stereotype.Service;</w:t>
      </w:r>
    </w:p>
    <w:p w14:paraId="6D7DBE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import java.math.BigDecimal;</w:t>
      </w:r>
    </w:p>
    <w:p w14:paraId="62C8E0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import java.util.HashMap;</w:t>
      </w:r>
    </w:p>
    <w:p w14:paraId="0B3BF9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import java.util.List;</w:t>
      </w:r>
    </w:p>
    <w:p w14:paraId="77DCE2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import java.util.Map;</w:t>
      </w:r>
    </w:p>
    <w:p w14:paraId="1FB3FD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@Service</w:t>
      </w:r>
    </w:p>
    <w:p w14:paraId="3682E8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public class BarnProjectService {</w:t>
      </w:r>
    </w:p>
    <w:p w14:paraId="4381A7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  @Autowired</w:t>
      </w:r>
    </w:p>
    <w:p w14:paraId="24B885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  private BarnProjectMapper barnProjectMapper;</w:t>
      </w:r>
    </w:p>
    <w:p w14:paraId="691016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  @Autowired</w:t>
      </w:r>
    </w:p>
    <w:p w14:paraId="0D88E6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private JdbcTemplate jdbcTemplate;</w:t>
      </w:r>
    </w:p>
    <w:p w14:paraId="10F739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  public IPage&lt;BarnProject&gt; pageList(int pageNum, int pageSize, String countyCode,</w:t>
      </w:r>
    </w:p>
    <w:p w14:paraId="6F580E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                                       String townCode, String useStatus, String healthLevel,</w:t>
      </w:r>
    </w:p>
    <w:p w14:paraId="11B153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                                       String projectCode, String barnName) {</w:t>
      </w:r>
    </w:p>
    <w:p w14:paraId="735A6B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      Page&lt;BarnProject&gt; page = new Page&lt;&gt;(pageNum, pageSize);</w:t>
      </w:r>
    </w:p>
    <w:p w14:paraId="0DCE4C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      LambdaQueryWrapper&lt;BarnProject&gt; wrapper = new LambdaQueryWrapper&lt;&gt;();</w:t>
      </w:r>
    </w:p>
    <w:p w14:paraId="78277A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      if (countyCode != null &amp;&amp; !countyCode.isEmpty()) {</w:t>
      </w:r>
    </w:p>
    <w:p w14:paraId="54676D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          wrapper.eq(BarnProject::getCountyCode, countyCode);</w:t>
      </w:r>
    </w:p>
    <w:p w14:paraId="383FC9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      }</w:t>
      </w:r>
    </w:p>
    <w:p w14:paraId="5E2832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      if (townCode != null &amp;&amp; !townCode.isEmpty()) {</w:t>
      </w:r>
    </w:p>
    <w:p w14:paraId="4D3E62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          wrapper.eq(BarnProject::getTownCode, townCode);</w:t>
      </w:r>
    </w:p>
    <w:p w14:paraId="744DA4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      }</w:t>
      </w:r>
    </w:p>
    <w:p w14:paraId="140929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      if (useStatus != null &amp;&amp; !useStatus.isEmpty()) {</w:t>
      </w:r>
    </w:p>
    <w:p w14:paraId="74B830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          wrapper.eq(BarnProject::getStatus, useStatus);</w:t>
      </w:r>
    </w:p>
    <w:p w14:paraId="2EBBD71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      }</w:t>
      </w:r>
    </w:p>
    <w:p w14:paraId="3708B4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      if (healthLevel != null &amp;&amp; !healthLevel.isEmpty()) {</w:t>
      </w:r>
    </w:p>
    <w:p w14:paraId="08BFBC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            switch (healthLevel) {</w:t>
      </w:r>
    </w:p>
    <w:p w14:paraId="31ACF8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              case "excellent":   // 优良: &gt;= 90</w:t>
      </w:r>
    </w:p>
    <w:p w14:paraId="1F8FA5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                  wrapper.ge(BarnProject::getHealthScore, 90);</w:t>
      </w:r>
    </w:p>
    <w:p w14:paraId="475C60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                  break;</w:t>
      </w:r>
    </w:p>
    <w:p w14:paraId="5E80B3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              case "maintenance": // 需维护: 75-89</w:t>
      </w:r>
    </w:p>
    <w:p w14:paraId="1CF89A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                  wrapper.ge(BarnProject::getHealthScore, 75)</w:t>
      </w:r>
    </w:p>
    <w:p w14:paraId="3212DC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                         .lt(BarnProject::getHealthScore, 90);</w:t>
      </w:r>
    </w:p>
    <w:p w14:paraId="7950CD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                    break;</w:t>
      </w:r>
    </w:p>
    <w:p w14:paraId="0B7486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                case "urgent":      // 急需修复: 60-74</w:t>
      </w:r>
    </w:p>
    <w:p w14:paraId="673EC45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                    wrapper.ge(BarnProject::getHealthScore, 60)</w:t>
      </w:r>
    </w:p>
    <w:p w14:paraId="668D15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                         .lt(BarnProject::getHealthScore, 75);</w:t>
      </w:r>
    </w:p>
    <w:p w14:paraId="18C76D4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                  break;</w:t>
      </w:r>
    </w:p>
    <w:p w14:paraId="20F345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              case "retired":     // 退出: &lt; 60</w:t>
      </w:r>
    </w:p>
    <w:p w14:paraId="1FDE0D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                  wrapper.lt(BarnProject::getHealthScore, 60);</w:t>
      </w:r>
    </w:p>
    <w:p w14:paraId="039835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                    break;</w:t>
      </w:r>
    </w:p>
    <w:p w14:paraId="35F809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              default:</w:t>
      </w:r>
    </w:p>
    <w:p w14:paraId="69F7D9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                    break;</w:t>
      </w:r>
    </w:p>
    <w:p w14:paraId="52C23A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          }</w:t>
      </w:r>
    </w:p>
    <w:p w14:paraId="3516A30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        }</w:t>
      </w:r>
    </w:p>
    <w:p w14:paraId="6AC87B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      if (projectCode != null &amp;&amp; !projectCode.isEmpty()) {</w:t>
      </w:r>
    </w:p>
    <w:p w14:paraId="78B0D4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          wrapper.like(BarnProject::getId, projectCode);</w:t>
      </w:r>
    </w:p>
    <w:p w14:paraId="5643F5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        }</w:t>
      </w:r>
    </w:p>
    <w:p w14:paraId="0F3F93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      if (barnName != null &amp;&amp; !barnName.isEmpty()) {</w:t>
      </w:r>
    </w:p>
    <w:p w14:paraId="704F19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            wrapper.like(BarnProject::getBarnName, barnName);</w:t>
      </w:r>
    </w:p>
    <w:p w14:paraId="25B230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      }</w:t>
      </w:r>
    </w:p>
    <w:p w14:paraId="68D404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        wrapper.orderByDesc(BarnProject::getCreatedAt);</w:t>
      </w:r>
    </w:p>
    <w:p w14:paraId="296C3E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78          return barnProjectMapper.selectPage(page, wrapper);</w:t>
      </w:r>
    </w:p>
    <w:p w14:paraId="540290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    }</w:t>
      </w:r>
    </w:p>
    <w:p w14:paraId="1FD55C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        return barnProjectMapper.selectById(id);</w:t>
      </w:r>
    </w:p>
    <w:p w14:paraId="2C3E7F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86      }</w:t>
      </w:r>
    </w:p>
    <w:p w14:paraId="747F95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    public int save(BarnProject barn) {</w:t>
      </w:r>
    </w:p>
    <w:p w14:paraId="03679B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        return barnProjectMapper.insert(barn);</w:t>
      </w:r>
    </w:p>
    <w:p w14:paraId="5AB229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  }</w:t>
      </w:r>
    </w:p>
    <w:p w14:paraId="79A213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    public int update(BarnProject barn) {</w:t>
      </w:r>
    </w:p>
    <w:p w14:paraId="40DD12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        return barnProjectMapper.updateById(barn);</w:t>
      </w:r>
    </w:p>
    <w:p w14:paraId="639499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100      }</w:t>
      </w:r>
    </w:p>
    <w:p w14:paraId="7AFAD8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105      public int delete(String id) {</w:t>
      </w:r>
    </w:p>
    <w:p w14:paraId="131E7F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106          return barnProjectMapper.deleteById(id);</w:t>
      </w:r>
    </w:p>
    <w:p w14:paraId="197791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107      }</w:t>
      </w:r>
    </w:p>
    <w:p w14:paraId="360681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112      public List&lt;Map&lt;String, Object&gt;&gt; listOptions() {</w:t>
      </w:r>
    </w:p>
    <w:p w14:paraId="412843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113          List&lt;BarnProject&gt; all = barnProjectMapper.selectList(null);</w:t>
      </w:r>
    </w:p>
    <w:p w14:paraId="40C632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116          Map&lt;String, String&gt; facilityStatusMap = new HashMap&lt;&gt;();</w:t>
      </w:r>
    </w:p>
    <w:p w14:paraId="2D525B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117          try {</w:t>
      </w:r>
    </w:p>
    <w:p w14:paraId="53AA8B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118              List&lt;Map&lt;String, Object&gt;&gt; baseRows = jdbcTemplate.queryForList(</w:t>
      </w:r>
    </w:p>
    <w:p w14:paraId="7FFDC03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119                  "SELECT project_id, facility_status FROM kf_basedata WHERE facility_status IS NOT NULL");</w:t>
      </w:r>
    </w:p>
    <w:p w14:paraId="71CDA3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120              for (Map&lt;String, Object&gt; row : baseRows) {</w:t>
      </w:r>
    </w:p>
    <w:p w14:paraId="7849D4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121                  String projectId = (String) row.get("project_id");</w:t>
      </w:r>
    </w:p>
    <w:p w14:paraId="40A0A9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122                  String facilityStatus = (String) row.get("facility_status");</w:t>
      </w:r>
    </w:p>
    <w:p w14:paraId="282735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123                  if (projectId != null &amp;&amp; facilityStatus != null) {</w:t>
      </w:r>
    </w:p>
    <w:p w14:paraId="56FA9E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124                      facilityStatusMap.put(projectId, facilityStatus);</w:t>
      </w:r>
    </w:p>
    <w:p w14:paraId="2AAF8A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125                  }</w:t>
      </w:r>
    </w:p>
    <w:p w14:paraId="5C0976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126              }</w:t>
      </w:r>
    </w:p>
    <w:p w14:paraId="07B0AD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127          } catch (Exception e) {</w:t>
      </w:r>
    </w:p>
    <w:p w14:paraId="2C4B28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129          }</w:t>
      </w:r>
    </w:p>
    <w:p w14:paraId="48158D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131          List&lt;Map&lt;String, Object&gt;&gt; result = new java.util.ArrayList&lt;&gt;();</w:t>
      </w:r>
    </w:p>
    <w:p w14:paraId="1F4162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132          for (BarnProject b : all) {</w:t>
      </w:r>
    </w:p>
    <w:p w14:paraId="581058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133              Map&lt;String, Object&gt; m = new HashMap&lt;&gt;();</w:t>
      </w:r>
    </w:p>
    <w:p w14:paraId="11E80B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134              m.put("barnId", b.getId());</w:t>
      </w:r>
    </w:p>
    <w:p w14:paraId="283A14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135              m.put("projectCode", b.getId());</w:t>
      </w:r>
    </w:p>
    <w:p w14:paraId="0EB950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136              m.put("id", b.getId());</w:t>
      </w:r>
    </w:p>
    <w:p w14:paraId="31FE3F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137              m.put("barnCode", b.getId());</w:t>
      </w:r>
    </w:p>
    <w:p w14:paraId="6F0361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138              m.put("barnName", b.getBarnName());</w:t>
      </w:r>
    </w:p>
    <w:p w14:paraId="20A07F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139              m.put("address", b.getAddress());</w:t>
      </w:r>
    </w:p>
    <w:p w14:paraId="52E9C3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140              m.put("gpsAddress", b.getAddress());</w:t>
      </w:r>
    </w:p>
    <w:p w14:paraId="5BF59A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141              m.put("countyCode", b.getCountyCode());</w:t>
      </w:r>
    </w:p>
    <w:p w14:paraId="2695DC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142              m.put("countyName", b.getCounty());</w:t>
      </w:r>
    </w:p>
    <w:p w14:paraId="670D9A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143              m.put("county", b.getCounty());</w:t>
      </w:r>
    </w:p>
    <w:p w14:paraId="1C9013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144              m.put("townCode", b.getTownCode());</w:t>
      </w:r>
    </w:p>
    <w:p w14:paraId="1C1FEFA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145              m.put("townName", b.getTownship());</w:t>
      </w:r>
    </w:p>
    <w:p w14:paraId="120BCF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146              m.put("township", b.getTownship());</w:t>
      </w:r>
    </w:p>
    <w:p w14:paraId="6C3AEC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147              m.put("cityCode", b.getCityCode());</w:t>
      </w:r>
    </w:p>
    <w:p w14:paraId="496ECF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148              m.put("cityName", b.getCity());</w:t>
      </w:r>
    </w:p>
    <w:p w14:paraId="3F5511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149              m.put("city", b.getCity());</w:t>
      </w:r>
    </w:p>
    <w:p w14:paraId="736CAF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150              m.put("longitude", b.getLongitude());</w:t>
      </w:r>
    </w:p>
    <w:p w14:paraId="776FCE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151              m.put("latitude", b.getLatitude());</w:t>
      </w:r>
    </w:p>
    <w:p w14:paraId="317834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152              m.put("healthLevel", b.getHealthLevel());</w:t>
      </w:r>
    </w:p>
    <w:p w14:paraId="3D762E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153              m.put("healthScore", b.getHealthScore());</w:t>
      </w:r>
    </w:p>
    <w:p w14:paraId="5428A74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154              m.put("isIdle", b.getIsIdle());</w:t>
      </w:r>
    </w:p>
    <w:p w14:paraId="620D8F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155              m.put("useStatus", b.getUseStatus());</w:t>
      </w:r>
    </w:p>
    <w:p w14:paraId="6CA208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156              m.put("projectType", b.getProjectType());</w:t>
      </w:r>
    </w:p>
    <w:p w14:paraId="04A001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157              m.put("buildMode", b.getBuildMethod());</w:t>
      </w:r>
    </w:p>
    <w:p w14:paraId="25BA0F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158              m.put("status", b.getAuditStatus());</w:t>
      </w:r>
    </w:p>
    <w:p w14:paraId="578756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159              m.put("predictedLifeYears", b.getPredictedLifeYears());</w:t>
      </w:r>
    </w:p>
    <w:p w14:paraId="75C5FA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160              m.put("facilityStatus", facilityStatusMap.getOrDefault(b.getId(), "正常"));</w:t>
      </w:r>
    </w:p>
    <w:p w14:paraId="0E048C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161              result.add(m);</w:t>
      </w:r>
    </w:p>
    <w:p w14:paraId="0F07F4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162          }</w:t>
      </w:r>
    </w:p>
    <w:p w14:paraId="754D28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163          return result;</w:t>
      </w:r>
    </w:p>
    <w:p w14:paraId="7CDA05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164      }</w:t>
      </w:r>
    </w:p>
    <w:p w14:paraId="5C1B83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169      public Map&lt;String, Object&gt; healthStats() {</w:t>
      </w:r>
    </w:p>
    <w:p w14:paraId="50904F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170          List&lt;BarnProject&gt; all = barnProjectMapper.selectList(null);</w:t>
      </w:r>
    </w:p>
    <w:p w14:paraId="32F682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171          Map&lt;String, Object&gt; result = new HashMap&lt;&gt;();</w:t>
      </w:r>
    </w:p>
    <w:p w14:paraId="60274B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172          int excellent = 0, maintain = 0, urgent = 0, retired = 0;</w:t>
      </w:r>
    </w:p>
    <w:p w14:paraId="02DDF1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173          BigDecimal totalScore = BigDecimal.ZERO;</w:t>
      </w:r>
    </w:p>
    <w:p w14:paraId="13A4FD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174          for (BarnProject b : all) {</w:t>
      </w:r>
    </w:p>
    <w:p w14:paraId="24F75C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175              String level = b.getHealthLevel();</w:t>
      </w:r>
    </w:p>
    <w:p w14:paraId="00EE38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176              if (level != null) {</w:t>
      </w:r>
    </w:p>
    <w:p w14:paraId="2717A4D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177                  if ("优良".equals(level)) excellent++;</w:t>
      </w:r>
    </w:p>
    <w:p w14:paraId="3812FC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178                  else if ("需维护".equals(level)) maintain++;</w:t>
      </w:r>
    </w:p>
    <w:p w14:paraId="306E5C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179                  else if ("急需修复".equals(level)) urgent++;</w:t>
      </w:r>
    </w:p>
    <w:p w14:paraId="255036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180                  else if ("退出".equals(level)) retired++;</w:t>
      </w:r>
    </w:p>
    <w:p w14:paraId="66B24A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181              }</w:t>
      </w:r>
    </w:p>
    <w:p w14:paraId="548E46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182              if (b.getHealthScore() != null) {</w:t>
      </w:r>
    </w:p>
    <w:p w14:paraId="5C2062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183                  totalScore = totalScore.add(BigDecimal.valueOf(b.getHealthScore()));</w:t>
      </w:r>
    </w:p>
    <w:p w14:paraId="4F95B7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184              }</w:t>
      </w:r>
    </w:p>
    <w:p w14:paraId="616A43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185          }</w:t>
      </w:r>
    </w:p>
    <w:p w14:paraId="634166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186          result.put("total", all.size());</w:t>
      </w:r>
    </w:p>
    <w:p w14:paraId="61FDB8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187          result.put("excellent", excellent);</w:t>
      </w:r>
    </w:p>
    <w:p w14:paraId="2D561B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188          result.put("maintain", maintain);</w:t>
      </w:r>
    </w:p>
    <w:p w14:paraId="720523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189          result.put("urgent", urgent);</w:t>
      </w:r>
    </w:p>
    <w:p w14:paraId="5D192E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190          result.put("retired", retired);</w:t>
      </w:r>
    </w:p>
    <w:p w14:paraId="7C4044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191          result.put("avgScore", all.isEmpty() ? 0 : totalScore.doubleValue() / all.size());</w:t>
      </w:r>
    </w:p>
    <w:p w14:paraId="314980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192          return result;</w:t>
      </w:r>
    </w:p>
    <w:p w14:paraId="74DEA1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193      }</w:t>
      </w:r>
    </w:p>
    <w:p w14:paraId="307610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198      public List&lt;Map&lt;String, Object&gt;&gt; countyStats() {</w:t>
      </w:r>
    </w:p>
    <w:p w14:paraId="5341C1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199          List&lt;BarnProject&gt; all = barnProjectMapper.selectList(null);</w:t>
      </w:r>
    </w:p>
    <w:p w14:paraId="60BD2A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200          Map&lt;String, int[]&gt; grouped = new HashMap&lt;&gt;();</w:t>
      </w:r>
    </w:p>
    <w:p w14:paraId="65CAA3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201          Map&lt;String, Double&gt; scoreSum = new HashMap&lt;&gt;();</w:t>
      </w:r>
    </w:p>
    <w:p w14:paraId="16A5C4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202          for (BarnProject b : all) {</w:t>
      </w:r>
    </w:p>
    <w:p w14:paraId="39FF9A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203              String key = b.getCounty() != null ? b.getCounty() : "未知";</w:t>
      </w:r>
    </w:p>
    <w:p w14:paraId="6999E2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204              int[] arr = grouped.computeIfAbsent(key, k -&gt; new int[3]);</w:t>
      </w:r>
    </w:p>
    <w:p w14:paraId="05FF07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205              arr[0]++;</w:t>
      </w:r>
    </w:p>
    <w:p w14:paraId="1AB2B7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206              if ("在用".equals(b.getUseStatus())) arr[1]++;</w:t>
      </w:r>
    </w:p>
    <w:p w14:paraId="191206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207              else if ("闲置".equals(b.getUseStatus())) arr[2]++;</w:t>
      </w:r>
    </w:p>
    <w:p w14:paraId="4EF340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208              scoreSum.merge(key, b.getHealthScore() != null ? b.getHealthScore().doubleValue() : 0.0, Double::sum);</w:t>
      </w:r>
    </w:p>
    <w:p w14:paraId="0F24D7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209          }</w:t>
      </w:r>
    </w:p>
    <w:p w14:paraId="641E1B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210          return grouped.entrySet().stream().map(e -&gt; {</w:t>
      </w:r>
    </w:p>
    <w:p w14:paraId="038D39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211              Map&lt;String, Object&gt; m = new HashMap&lt;&gt;();</w:t>
      </w:r>
    </w:p>
    <w:p w14:paraId="1112EB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212              m.put("countyName", e.getKey());</w:t>
      </w:r>
    </w:p>
    <w:p w14:paraId="4478D1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213              m.put("total", e.getValue()[0]);</w:t>
      </w:r>
    </w:p>
    <w:p w14:paraId="414F1E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214              m.put("inUse", e.getValue()[1]);</w:t>
      </w:r>
    </w:p>
    <w:p w14:paraId="09CCB5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215              m.put("idle", e.getValue()[2]);</w:t>
      </w:r>
    </w:p>
    <w:p w14:paraId="77ABF9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216              m.put("avgScore", e.getValue()[0] &gt; 0 ? scoreSum.get(e.getKey()) / e.getValue()[0] : 0);</w:t>
      </w:r>
    </w:p>
    <w:p w14:paraId="6C425E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217              return m;</w:t>
      </w:r>
    </w:p>
    <w:p w14:paraId="597FAB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218          }).collect(java.util.stream.Collectors.toList());</w:t>
      </w:r>
    </w:p>
    <w:p w14:paraId="4AB3A8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219      }</w:t>
      </w:r>
    </w:p>
    <w:p w14:paraId="0358A6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224      public List&lt;Map&lt;String, Object&gt;&gt; projectTypeStats() {</w:t>
      </w:r>
    </w:p>
    <w:p w14:paraId="46CCC6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225          List&lt;BarnProject&gt; all = barnProjectMapper.selectList(null);</w:t>
      </w:r>
    </w:p>
    <w:p w14:paraId="7A4DDC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226          Map&lt;String, Integer&gt; grouped = new HashMap&lt;&gt;();</w:t>
      </w:r>
    </w:p>
    <w:p w14:paraId="7BE679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227          for (BarnProject b : all) {</w:t>
      </w:r>
    </w:p>
    <w:p w14:paraId="7F0445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228              String key = b.getProjectType() != null ? b.getProjectType() : "其他";</w:t>
      </w:r>
    </w:p>
    <w:p w14:paraId="1D9234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229              grouped.merge(key, 1, Integer::sum);</w:t>
      </w:r>
    </w:p>
    <w:p w14:paraId="5324F4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230          }</w:t>
      </w:r>
    </w:p>
    <w:p w14:paraId="37E9AE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231          return grouped.entrySet().stream().map(e -&gt; {</w:t>
      </w:r>
    </w:p>
    <w:p w14:paraId="3805A1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232              Map&lt;String, Object&gt; m = new HashMap&lt;&gt;();</w:t>
      </w:r>
    </w:p>
    <w:p w14:paraId="28D884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233              m.put("projectType", e.getKey());</w:t>
      </w:r>
    </w:p>
    <w:p w14:paraId="131309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234              m.put("count", e.getValue());</w:t>
      </w:r>
    </w:p>
    <w:p w14:paraId="025478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235              return m;</w:t>
      </w:r>
    </w:p>
    <w:p w14:paraId="72DF7A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236          }).collect(java.util.stream.Collectors.toList());</w:t>
      </w:r>
    </w:p>
    <w:p w14:paraId="0B636DA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237      }</w:t>
      </w:r>
    </w:p>
    <w:p w14:paraId="78AE82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242      public List&lt;Map&lt;String, Object&gt;&gt; buildModeStats() {</w:t>
      </w:r>
    </w:p>
    <w:p w14:paraId="323CD0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243          List&lt;BarnProject&gt; all = barnProjectMapper.selectList(null);</w:t>
      </w:r>
    </w:p>
    <w:p w14:paraId="3F824E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244          Map&lt;String, Integer&gt; grouped = new HashMap&lt;&gt;();</w:t>
      </w:r>
    </w:p>
    <w:p w14:paraId="23D3D2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245          for (BarnProject b : all) {</w:t>
      </w:r>
    </w:p>
    <w:p w14:paraId="0B8578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246              String key = b.getBuildMethod() != null ? b.getBuildMethod() : "其他";</w:t>
      </w:r>
    </w:p>
    <w:p w14:paraId="7FD257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247              grouped.merge(key, 1, Integer::sum);</w:t>
      </w:r>
    </w:p>
    <w:p w14:paraId="56DC7E8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248          }</w:t>
      </w:r>
    </w:p>
    <w:p w14:paraId="4F294D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249          return grouped.entrySet().stream().map(e -&gt; {</w:t>
      </w:r>
    </w:p>
    <w:p w14:paraId="1D08C0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250              Map&lt;String, Object&gt; m = new HashMap&lt;&gt;();</w:t>
      </w:r>
    </w:p>
    <w:p w14:paraId="70EE30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251              m.put("buildMethod", e.getKey());</w:t>
      </w:r>
    </w:p>
    <w:p w14:paraId="1D507D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252              m.put("count", e.getValue());</w:t>
      </w:r>
    </w:p>
    <w:p w14:paraId="1B20B7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253              return m;</w:t>
      </w:r>
    </w:p>
    <w:p w14:paraId="4F75AF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254          }).collect(java.util.stream.Collectors.toList());</w:t>
      </w:r>
    </w:p>
    <w:p w14:paraId="740241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255      }</w:t>
      </w:r>
    </w:p>
    <w:p w14:paraId="1F504D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256  }</w:t>
      </w:r>
    </w:p>
    <w:p w14:paraId="78327BD7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ruoyi-barn/src/main/java/com/barn/barn/service/EvaluationRecordService.java</w:t>
      </w:r>
    </w:p>
    <w:p w14:paraId="5C61C1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com.barn.barn.service;</w:t>
      </w:r>
    </w:p>
    <w:p w14:paraId="6C040C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com.baomidou.mybatisplus.core.conditions.query.LambdaQueryWrapper;</w:t>
      </w:r>
    </w:p>
    <w:p w14:paraId="43352D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com.baomidou.mybatisplus.core.metadata.IPage;</w:t>
      </w:r>
    </w:p>
    <w:p w14:paraId="7DB685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com.baomidou.mybatisplus.extension.plugins.pagination.Page;</w:t>
      </w:r>
    </w:p>
    <w:p w14:paraId="034B54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com.barn.barn.entity.EvaluationRecord;</w:t>
      </w:r>
    </w:p>
    <w:p w14:paraId="57D193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com.barn.barn.mapper.EvaluationRecordMapper;</w:t>
      </w:r>
    </w:p>
    <w:p w14:paraId="5DD6FA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import org.springframework.beans.factory.annotation.Autowired;</w:t>
      </w:r>
    </w:p>
    <w:p w14:paraId="501E9D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org.springframework.stereotype.Service;</w:t>
      </w:r>
    </w:p>
    <w:p w14:paraId="282E0A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import java.util.HashMap;</w:t>
      </w:r>
    </w:p>
    <w:p w14:paraId="2D2F63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import java.util.List;</w:t>
      </w:r>
    </w:p>
    <w:p w14:paraId="1CAD72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import java.util.Map;</w:t>
      </w:r>
    </w:p>
    <w:p w14:paraId="58C24B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@Service</w:t>
      </w:r>
    </w:p>
    <w:p w14:paraId="0C3800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public class EvaluationRecordService {</w:t>
      </w:r>
    </w:p>
    <w:p w14:paraId="5F7C17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  @Autowired</w:t>
      </w:r>
    </w:p>
    <w:p w14:paraId="09915A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  private EvaluationRecordMapper evaluationRecordMapper;</w:t>
      </w:r>
    </w:p>
    <w:p w14:paraId="25B649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  public IPage&lt;EvaluationRecord&gt; pageList(int pageNum, int pageSize, String ovenId) {</w:t>
      </w:r>
    </w:p>
    <w:p w14:paraId="1D97C2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      Page&lt;EvaluationRecord&gt; page = new Page&lt;&gt;(pageNum, pageSize);</w:t>
      </w:r>
    </w:p>
    <w:p w14:paraId="02D099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      LambdaQueryWrapper&lt;EvaluationRecord&gt; wrapper = new LambdaQueryWrapper&lt;&gt;();</w:t>
      </w:r>
    </w:p>
    <w:p w14:paraId="4EB60B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      if (ovenId != null) {</w:t>
      </w:r>
    </w:p>
    <w:p w14:paraId="72A9BA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          wrapper.eq(EvaluationRecord::getOvenId, ovenId);</w:t>
      </w:r>
    </w:p>
    <w:p w14:paraId="3B5C5C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      }</w:t>
      </w:r>
    </w:p>
    <w:p w14:paraId="638325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    wrapper.orderByDesc(EvaluationRecord::getEvaluateTime);</w:t>
      </w:r>
    </w:p>
    <w:p w14:paraId="0A00E4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      return evaluationRecordMapper.selectPage(page, wrapper);</w:t>
      </w:r>
    </w:p>
    <w:p w14:paraId="088F24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  }</w:t>
      </w:r>
    </w:p>
    <w:p w14:paraId="748CCA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  public Map&lt;String, Object&gt; statistics() {</w:t>
      </w:r>
    </w:p>
    <w:p w14:paraId="56A919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      List&lt;EvaluationRecord&gt; all = evaluationRecordMapper.selectList(null);</w:t>
      </w:r>
    </w:p>
    <w:p w14:paraId="0E1925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    Map&lt;String, Object&gt; result = new HashMap&lt;&gt;();</w:t>
      </w:r>
    </w:p>
    <w:p w14:paraId="721A96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      int totalBarn = 0, totalBaker = 0;</w:t>
      </w:r>
    </w:p>
    <w:p w14:paraId="2A4EBA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      for (EvaluationRecord e : all) {</w:t>
      </w:r>
    </w:p>
    <w:p w14:paraId="004E64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          if (e.getEquipmentRating() != null) totalBarn += e.getEquipmentRating();</w:t>
      </w:r>
    </w:p>
    <w:p w14:paraId="3831A2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          if (e.getBakerRating() != null) totalBaker += e.getBakerRating();</w:t>
      </w:r>
    </w:p>
    <w:p w14:paraId="5F5ADB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      }</w:t>
      </w:r>
    </w:p>
    <w:p w14:paraId="7AD26D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      int count = all.size();</w:t>
      </w:r>
    </w:p>
    <w:p w14:paraId="63A99B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      result.put("totalCount", count);</w:t>
      </w:r>
    </w:p>
    <w:p w14:paraId="5E1F39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      result.put("avgBarnScore", count &gt; 0 ? (double) totalBarn / count : 0);</w:t>
      </w:r>
    </w:p>
    <w:p w14:paraId="51B2CE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      result.put("avgBakerScore", count &gt; 0 ? (double) totalBaker / count : 0);</w:t>
      </w:r>
    </w:p>
    <w:p w14:paraId="54FBA1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      return result;</w:t>
      </w:r>
    </w:p>
    <w:p w14:paraId="2F9E40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  }</w:t>
      </w:r>
    </w:p>
    <w:p w14:paraId="72592A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  public int save(EvaluationRecord record) {</w:t>
      </w:r>
    </w:p>
    <w:p w14:paraId="5B8BD7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      return evaluationRecordMapper.insert(record);</w:t>
      </w:r>
    </w:p>
    <w:p w14:paraId="539B9E7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  }</w:t>
      </w:r>
    </w:p>
    <w:p w14:paraId="47EE82F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  public int update(EvaluationRecord record) {</w:t>
      </w:r>
    </w:p>
    <w:p w14:paraId="733B76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      return evaluationRecordMapper.updateById(record);</w:t>
      </w:r>
    </w:p>
    <w:p w14:paraId="55B30B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    }</w:t>
      </w:r>
    </w:p>
    <w:p w14:paraId="75ECA2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  public int delete(Long id) {</w:t>
      </w:r>
    </w:p>
    <w:p w14:paraId="797CCF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      return evaluationRecordMapper.deleteById(id);</w:t>
      </w:r>
    </w:p>
    <w:p w14:paraId="593167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  }</w:t>
      </w:r>
    </w:p>
    <w:p w14:paraId="2DD9D8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}</w:t>
      </w:r>
    </w:p>
    <w:p w14:paraId="424E80EF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ruoyi-barn/src/main/java/com/barn/barn/service/FundManagementService.java</w:t>
      </w:r>
    </w:p>
    <w:p w14:paraId="240EE3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com.barn.barn.service;</w:t>
      </w:r>
    </w:p>
    <w:p w14:paraId="514F01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com.baomidou.mybatisplus.core.conditions.query.LambdaQueryWrapper;</w:t>
      </w:r>
    </w:p>
    <w:p w14:paraId="0A3327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com.barn.barn.entity.FundManagement;</w:t>
      </w:r>
    </w:p>
    <w:p w14:paraId="3FF9CD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com.barn.barn.mapper.FundManagementMapper;</w:t>
      </w:r>
    </w:p>
    <w:p w14:paraId="186800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org.springframework.beans.factory.annotation.Autowired;</w:t>
      </w:r>
    </w:p>
    <w:p w14:paraId="2244B9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org.springframework.stereotype.Service;</w:t>
      </w:r>
    </w:p>
    <w:p w14:paraId="3A754D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java.util.List;</w:t>
      </w:r>
    </w:p>
    <w:p w14:paraId="3FFBD5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@Service</w:t>
      </w:r>
    </w:p>
    <w:p w14:paraId="5B536E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public class FundManagementService {</w:t>
      </w:r>
    </w:p>
    <w:p w14:paraId="640180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    @Autowired</w:t>
      </w:r>
    </w:p>
    <w:p w14:paraId="76CD00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    private FundManagementMapper fundManagementMapper;</w:t>
      </w:r>
    </w:p>
    <w:p w14:paraId="756814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  public List&lt;FundManagement&gt; listAll(Integer fundYear, String countyCode) {</w:t>
      </w:r>
    </w:p>
    <w:p w14:paraId="5B4AB2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      LambdaQueryWrapper&lt;FundManagement&gt; wrapper = new LambdaQueryWrapper&lt;&gt;();</w:t>
      </w:r>
    </w:p>
    <w:p w14:paraId="07E888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      if (fundYear != null) {</w:t>
      </w:r>
    </w:p>
    <w:p w14:paraId="4434AE9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          wrapper.eq(FundManagement::getFundYear, fundYear);</w:t>
      </w:r>
    </w:p>
    <w:p w14:paraId="0AFAB4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      }</w:t>
      </w:r>
    </w:p>
    <w:p w14:paraId="1D4E58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      if (countyCode != null &amp;&amp; !countyCode.isEmpty()) {</w:t>
      </w:r>
    </w:p>
    <w:p w14:paraId="27B3B8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          wrapper.eq(FundManagement::getCountyCode, countyCode);</w:t>
      </w:r>
    </w:p>
    <w:p w14:paraId="27ED96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      }</w:t>
      </w:r>
    </w:p>
    <w:p w14:paraId="788406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      wrapper.orderByDesc(FundManagement::getFundYear);</w:t>
      </w:r>
    </w:p>
    <w:p w14:paraId="33F7BD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      return fundManagementMapper.selectList(wrapper);</w:t>
      </w:r>
    </w:p>
    <w:p w14:paraId="5074FD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}</w:t>
      </w:r>
    </w:p>
    <w:p w14:paraId="0CD657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      return fundManagementMapper.selectById(id);</w:t>
      </w:r>
    </w:p>
    <w:p w14:paraId="46ACFC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  }</w:t>
      </w:r>
    </w:p>
    <w:p w14:paraId="481799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public int save(FundManagement fund) {</w:t>
      </w:r>
    </w:p>
    <w:p w14:paraId="004F3D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      return fundManagementMapper.insert(fund);</w:t>
      </w:r>
    </w:p>
    <w:p w14:paraId="1AC792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  }</w:t>
      </w:r>
    </w:p>
    <w:p w14:paraId="0D5A89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  public int update(FundManagement fund) {</w:t>
      </w:r>
    </w:p>
    <w:p w14:paraId="50CDE1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      return fundManagementMapper.updateById(fund);</w:t>
      </w:r>
    </w:p>
    <w:p w14:paraId="14BC30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  }</w:t>
      </w:r>
    </w:p>
    <w:p w14:paraId="0D60C8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  public int delete(Long id) {</w:t>
      </w:r>
    </w:p>
    <w:p w14:paraId="23FFA1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      return fundManagementMapper.deleteById(id);</w:t>
      </w:r>
    </w:p>
    <w:p w14:paraId="3C6F41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  }</w:t>
      </w:r>
    </w:p>
    <w:p w14:paraId="3267A1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}</w:t>
      </w:r>
    </w:p>
    <w:p w14:paraId="5095E8D4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ruoyi-barn/src/main/java/com/barn/barn/service/MaintenanceTeamService.java</w:t>
      </w:r>
    </w:p>
    <w:p w14:paraId="5B5892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com.barn.barn.service;</w:t>
      </w:r>
    </w:p>
    <w:p w14:paraId="464083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com.baomidou.mybatisplus.core.conditions.query.LambdaQueryWrapper;</w:t>
      </w:r>
    </w:p>
    <w:p w14:paraId="20A96F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com.barn.barn.entity.MaintenanceTeam;</w:t>
      </w:r>
    </w:p>
    <w:p w14:paraId="7DAB2C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com.barn.barn.mapper.MaintenanceTeamMapper;</w:t>
      </w:r>
    </w:p>
    <w:p w14:paraId="6AB2F1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org.springframework.beans.factory.annotation.Autowired;</w:t>
      </w:r>
    </w:p>
    <w:p w14:paraId="7CE27B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org.springframework.stereotype.Service;</w:t>
      </w:r>
    </w:p>
    <w:p w14:paraId="014F51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java.util.List;</w:t>
      </w:r>
    </w:p>
    <w:p w14:paraId="7D673C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@Service</w:t>
      </w:r>
    </w:p>
    <w:p w14:paraId="56A973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public class MaintenanceTeamService {</w:t>
      </w:r>
    </w:p>
    <w:p w14:paraId="4CA0B9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    @Autowired</w:t>
      </w:r>
    </w:p>
    <w:p w14:paraId="11E9E4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    private MaintenanceTeamMapper maintenanceTeamMapper;</w:t>
      </w:r>
    </w:p>
    <w:p w14:paraId="3C196C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  public List&lt;MaintenanceTeam&gt; listAll(String teamType, String countyCode) {</w:t>
      </w:r>
    </w:p>
    <w:p w14:paraId="24732C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      LambdaQueryWrapper&lt;MaintenanceTeam&gt; wrapper = new LambdaQueryWrapper&lt;&gt;();</w:t>
      </w:r>
    </w:p>
    <w:p w14:paraId="6703AC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      if (teamType != null &amp;&amp; !teamType.isEmpty()) {</w:t>
      </w:r>
    </w:p>
    <w:p w14:paraId="5E83E7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          wrapper.eq(MaintenanceTeam::getTeamType, teamType);</w:t>
      </w:r>
    </w:p>
    <w:p w14:paraId="3C58CA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      }</w:t>
      </w:r>
    </w:p>
    <w:p w14:paraId="70BC76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      if (countyCode != null &amp;&amp; !countyCode.isEmpty()) {</w:t>
      </w:r>
    </w:p>
    <w:p w14:paraId="0239B1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          wrapper.eq(MaintenanceTeam::getCountyCode, countyCode);</w:t>
      </w:r>
    </w:p>
    <w:p w14:paraId="0DB5EE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      }</w:t>
      </w:r>
    </w:p>
    <w:p w14:paraId="31E2C9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      wrapper.orderByDesc(MaintenanceTeam::getRepairCount);</w:t>
      </w:r>
    </w:p>
    <w:p w14:paraId="43FCD3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      return maintenanceTeamMapper.selectList(wrapper);</w:t>
      </w:r>
    </w:p>
    <w:p w14:paraId="2D18A9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}</w:t>
      </w:r>
    </w:p>
    <w:p w14:paraId="3D7366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      return maintenanceTeamMapper.selectById(id);</w:t>
      </w:r>
    </w:p>
    <w:p w14:paraId="689260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  }</w:t>
      </w:r>
    </w:p>
    <w:p w14:paraId="5203956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public int save(MaintenanceTeam team) {</w:t>
      </w:r>
    </w:p>
    <w:p w14:paraId="7504FE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      return maintenanceTeamMapper.insert(team);</w:t>
      </w:r>
    </w:p>
    <w:p w14:paraId="34B7E05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  }</w:t>
      </w:r>
    </w:p>
    <w:p w14:paraId="760632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  public int update(MaintenanceTeam team) {</w:t>
      </w:r>
    </w:p>
    <w:p w14:paraId="7F2D5F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      return maintenanceTeamMapper.updateById(team);</w:t>
      </w:r>
    </w:p>
    <w:p w14:paraId="3EBDB6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  }</w:t>
      </w:r>
    </w:p>
    <w:p w14:paraId="705DD5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  public int delete(Long id) {</w:t>
      </w:r>
    </w:p>
    <w:p w14:paraId="1F9809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      return maintenanceTeamMapper.deleteById(id);</w:t>
      </w:r>
    </w:p>
    <w:p w14:paraId="0110B9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  }</w:t>
      </w:r>
    </w:p>
    <w:p w14:paraId="45FEBF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}</w:t>
      </w:r>
    </w:p>
    <w:p w14:paraId="66360244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ruoyi-barn/src/main/java/com/barn/barn/service/RepairRecordService.java</w:t>
      </w:r>
    </w:p>
    <w:p w14:paraId="3C4204C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com.barn.barn.service;</w:t>
      </w:r>
    </w:p>
    <w:p w14:paraId="07A97C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com.baomidou.mybatisplus.core.conditions.query.LambdaQueryWrapper;</w:t>
      </w:r>
    </w:p>
    <w:p w14:paraId="43EA81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com.baomidou.mybatisplus.core.metadata.IPage;</w:t>
      </w:r>
    </w:p>
    <w:p w14:paraId="5AC3E7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com.baomidou.mybatisplus.extension.plugins.pagination.Page;</w:t>
      </w:r>
    </w:p>
    <w:p w14:paraId="037C59B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com.barn.barn.entity.RepairRecord;</w:t>
      </w:r>
    </w:p>
    <w:p w14:paraId="5557B9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com.barn.barn.mapper.RepairRecordMapper;</w:t>
      </w:r>
    </w:p>
    <w:p w14:paraId="307FA3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import org.springframework.beans.factory.annotation.Autowired;</w:t>
      </w:r>
    </w:p>
    <w:p w14:paraId="36020B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org.springframework.stereotype.Service;</w:t>
      </w:r>
    </w:p>
    <w:p w14:paraId="54838E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@Service</w:t>
      </w:r>
    </w:p>
    <w:p w14:paraId="42D095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public class RepairRecordService {</w:t>
      </w:r>
    </w:p>
    <w:p w14:paraId="49E2A4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  @Autowired</w:t>
      </w:r>
    </w:p>
    <w:p w14:paraId="00EBD7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  private RepairRecordMapper repairRecordMapper;</w:t>
      </w:r>
    </w:p>
    <w:p w14:paraId="348BC9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  public IPage&lt;RepairRecord&gt; pageList(int pageNum, int pageSize, String status, String urgency, String repairType) {</w:t>
      </w:r>
    </w:p>
    <w:p w14:paraId="3349EA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      Page&lt;RepairRecord&gt; page = new Page&lt;&gt;(pageNum, pageSize);</w:t>
      </w:r>
    </w:p>
    <w:p w14:paraId="0639E8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      LambdaQueryWrapper&lt;RepairRecord&gt; wrapper = new LambdaQueryWrapper&lt;&gt;();</w:t>
      </w:r>
    </w:p>
    <w:p w14:paraId="2782DF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      if (status != null &amp;&amp; !status.isEmpty()) {</w:t>
      </w:r>
    </w:p>
    <w:p w14:paraId="677197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          wrapper.eq(RepairRecord::getRepairStatus, status);</w:t>
      </w:r>
    </w:p>
    <w:p w14:paraId="0DCAAD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      }</w:t>
      </w:r>
    </w:p>
    <w:p w14:paraId="129694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      if (urgency != null &amp;&amp; !urgency.isEmpty()) {</w:t>
      </w:r>
    </w:p>
    <w:p w14:paraId="747C9B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        wrapper.eq(RepairRecord::getUrgency, urgency);</w:t>
      </w:r>
    </w:p>
    <w:p w14:paraId="60F360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      }</w:t>
      </w:r>
    </w:p>
    <w:p w14:paraId="4C277BE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      if (repairType != null &amp;&amp; !repairType.isEmpty()) {</w:t>
      </w:r>
    </w:p>
    <w:p w14:paraId="66A11B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          wrapper.eq(RepairRecord::getRepairType, repairType);</w:t>
      </w:r>
    </w:p>
    <w:p w14:paraId="208CC80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      }</w:t>
      </w:r>
    </w:p>
    <w:p w14:paraId="225D4E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      wrapper.orderByDesc(RepairRecord::getApplyTime);</w:t>
      </w:r>
    </w:p>
    <w:p w14:paraId="5A1A2F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    return repairRecordMapper.selectPage(page, wrapper);</w:t>
      </w:r>
    </w:p>
    <w:p w14:paraId="5E05D9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  }</w:t>
      </w:r>
    </w:p>
    <w:p w14:paraId="37AABA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      return repairRecordMapper.selectById(id);</w:t>
      </w:r>
    </w:p>
    <w:p w14:paraId="05DA45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  }</w:t>
      </w:r>
    </w:p>
    <w:p w14:paraId="2949E8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  public int save(RepairRecord record) {</w:t>
      </w:r>
    </w:p>
    <w:p w14:paraId="2CACD6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      return repairRecordMapper.insert(record);</w:t>
      </w:r>
    </w:p>
    <w:p w14:paraId="7674BA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  }</w:t>
      </w:r>
    </w:p>
    <w:p w14:paraId="5499786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  public int update(RepairRecord record) {</w:t>
      </w:r>
    </w:p>
    <w:p w14:paraId="1AC3D46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      return repairRecordMapper.updateById(record);</w:t>
      </w:r>
    </w:p>
    <w:p w14:paraId="7EBE49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  }</w:t>
      </w:r>
    </w:p>
    <w:p w14:paraId="44B5FD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  public int delete(Long id) {</w:t>
      </w:r>
    </w:p>
    <w:p w14:paraId="2B5AE9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      return repairRecordMapper.deleteById(id);</w:t>
      </w:r>
    </w:p>
    <w:p w14:paraId="6590EE9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  }</w:t>
      </w:r>
    </w:p>
    <w:p w14:paraId="6F45A3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}</w:t>
      </w:r>
    </w:p>
    <w:p w14:paraId="01FC69FE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ruoyi-barn/src/main/java/com/barn/barn/service/ReservationRecordService.java</w:t>
      </w:r>
    </w:p>
    <w:p w14:paraId="18D8E3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com.barn.barn.service;</w:t>
      </w:r>
    </w:p>
    <w:p w14:paraId="206ECB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com.baomidou.mybatisplus.core.conditions.query.LambdaQueryWrapper;</w:t>
      </w:r>
    </w:p>
    <w:p w14:paraId="113AC6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com.baomidou.mybatisplus.core.metadata.IPage;</w:t>
      </w:r>
    </w:p>
    <w:p w14:paraId="7B5457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com.baomidou.mybatisplus.extension.plugins.pagination.Page;</w:t>
      </w:r>
    </w:p>
    <w:p w14:paraId="78A4331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com.barn.barn.entity.ReservationRecord;</w:t>
      </w:r>
    </w:p>
    <w:p w14:paraId="36568A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com.barn.barn.mapper.ReservationRecordMapper;</w:t>
      </w:r>
    </w:p>
    <w:p w14:paraId="0A2C72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import org.springframework.beans.factory.annotation.Autowired;</w:t>
      </w:r>
    </w:p>
    <w:p w14:paraId="363CCB0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org.springframework.stereotype.Service;</w:t>
      </w:r>
    </w:p>
    <w:p w14:paraId="7CC5D7B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@Service</w:t>
      </w:r>
    </w:p>
    <w:p w14:paraId="793573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public class ReservationRecordService {</w:t>
      </w:r>
    </w:p>
    <w:p w14:paraId="51581D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    @Autowired</w:t>
      </w:r>
    </w:p>
    <w:p w14:paraId="1FD10F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    private ReservationRecordMapper reservationRecordMapper;</w:t>
      </w:r>
    </w:p>
    <w:p w14:paraId="01E0897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  public IPage&lt;ReservationRecord&gt; pageList(int pageNum, int pageSize, String status, String ovenId) {</w:t>
      </w:r>
    </w:p>
    <w:p w14:paraId="4448F5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      Page&lt;ReservationRecord&gt; page = new Page&lt;&gt;(pageNum, pageSize);</w:t>
      </w:r>
    </w:p>
    <w:p w14:paraId="452266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      LambdaQueryWrapper&lt;ReservationRecord&gt; wrapper = new LambdaQueryWrapper&lt;&gt;();</w:t>
      </w:r>
    </w:p>
    <w:p w14:paraId="3ABD15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      if (status != null &amp;&amp; !status.isEmpty()) {</w:t>
      </w:r>
    </w:p>
    <w:p w14:paraId="31BB9E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          wrapper.eq(ReservationRecord::getStatus, status);</w:t>
      </w:r>
    </w:p>
    <w:p w14:paraId="258BF2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      }</w:t>
      </w:r>
    </w:p>
    <w:p w14:paraId="778716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      if (ovenId != null) {</w:t>
      </w:r>
    </w:p>
    <w:p w14:paraId="16E65A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          wrapper.eq(ReservationRecord::getOvenId, ovenId);</w:t>
      </w:r>
    </w:p>
    <w:p w14:paraId="5CD44FE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      }</w:t>
      </w:r>
    </w:p>
    <w:p w14:paraId="6C8FBC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      wrapper.orderByDesc(ReservationRecord::getPlanStartTime);</w:t>
      </w:r>
    </w:p>
    <w:p w14:paraId="6C8B01F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    return reservationRecordMapper.selectPage(page, wrapper);</w:t>
      </w:r>
    </w:p>
    <w:p w14:paraId="2042C16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  }</w:t>
      </w:r>
    </w:p>
    <w:p w14:paraId="1BDFD9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  public int save(ReservationRecord record) {</w:t>
      </w:r>
    </w:p>
    <w:p w14:paraId="218D8A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      return reservationRecordMapper.insert(record);</w:t>
      </w:r>
    </w:p>
    <w:p w14:paraId="25CBC2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  }</w:t>
      </w:r>
    </w:p>
    <w:p w14:paraId="66A3F5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  public int update(ReservationRecord record) {</w:t>
      </w:r>
    </w:p>
    <w:p w14:paraId="3B4332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      return reservationRecordMapper.updateById(record);</w:t>
      </w:r>
    </w:p>
    <w:p w14:paraId="309CA98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  }</w:t>
      </w:r>
    </w:p>
    <w:p w14:paraId="56950F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  public int delete(Long id) {</w:t>
      </w:r>
    </w:p>
    <w:p w14:paraId="429018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      return reservationRecordMapper.deleteById(id);</w:t>
      </w:r>
    </w:p>
    <w:p w14:paraId="4FE0DD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  }</w:t>
      </w:r>
    </w:p>
    <w:p w14:paraId="5CCCC4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}</w:t>
      </w:r>
    </w:p>
    <w:p w14:paraId="5B2EA856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ruoyi-barn/src/main/java/com/barn/barn/service/SysCountyService.java</w:t>
      </w:r>
    </w:p>
    <w:p w14:paraId="61A154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com.barn.barn.service;</w:t>
      </w:r>
    </w:p>
    <w:p w14:paraId="12DE02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com.baomidou.mybatisplus.core.conditions.query.LambdaQueryWrapper;</w:t>
      </w:r>
    </w:p>
    <w:p w14:paraId="07C81B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com.barn.barn.entity.SysCounty;</w:t>
      </w:r>
    </w:p>
    <w:p w14:paraId="076A9C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com.barn.barn.mapper.SysCountyMapper;</w:t>
      </w:r>
    </w:p>
    <w:p w14:paraId="4676DC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org.springframework.beans.factory.annotation.Autowired;</w:t>
      </w:r>
    </w:p>
    <w:p w14:paraId="7B9ECD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org.springframework.stereotype.Service;</w:t>
      </w:r>
    </w:p>
    <w:p w14:paraId="0A20D1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java.util.List;</w:t>
      </w:r>
    </w:p>
    <w:p w14:paraId="4F873A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@Service</w:t>
      </w:r>
    </w:p>
    <w:p w14:paraId="7A63BC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public class SysCountyService {</w:t>
      </w:r>
    </w:p>
    <w:p w14:paraId="6C373B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    @Autowired</w:t>
      </w:r>
    </w:p>
    <w:p w14:paraId="03ADE5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    private SysCountyMapper sysCountyMapper;</w:t>
      </w:r>
    </w:p>
    <w:p w14:paraId="020434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  public List&lt;SysCounty&gt; listAll(String cityCode) {</w:t>
      </w:r>
    </w:p>
    <w:p w14:paraId="318E40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      LambdaQueryWrapper&lt;SysCounty&gt; wrapper = new LambdaQueryWrapper&lt;&gt;();</w:t>
      </w:r>
    </w:p>
    <w:p w14:paraId="4CC62AA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      if (cityCode != null &amp;&amp; !cityCode.isEmpty()) {</w:t>
      </w:r>
    </w:p>
    <w:p w14:paraId="0133CC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          wrapper.eq(SysCounty::getCityCode, cityCode);</w:t>
      </w:r>
    </w:p>
    <w:p w14:paraId="187FB8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      }</w:t>
      </w:r>
    </w:p>
    <w:p w14:paraId="001B67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      wrapper.orderByAsc(SysCounty::getCountyCode);</w:t>
      </w:r>
    </w:p>
    <w:p w14:paraId="56D547D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      return sysCountyMapper.selectList(wrapper);</w:t>
      </w:r>
    </w:p>
    <w:p w14:paraId="34D6B8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  }</w:t>
      </w:r>
    </w:p>
    <w:p w14:paraId="7B4944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    return sysCountyMapper.selectById(code);</w:t>
      </w:r>
    </w:p>
    <w:p w14:paraId="554D35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  }</w:t>
      </w:r>
    </w:p>
    <w:p w14:paraId="7ACF05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}</w:t>
      </w:r>
    </w:p>
    <w:p w14:paraId="275CE980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ruoyi-barn/src/main/java/com/barn/barn/service/SysProjectTypeService.java</w:t>
      </w:r>
    </w:p>
    <w:p w14:paraId="21243B4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com.barn.barn.service;</w:t>
      </w:r>
    </w:p>
    <w:p w14:paraId="26DCAC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com.barn.barn.entity.SysProjectType;</w:t>
      </w:r>
    </w:p>
    <w:p w14:paraId="70F688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com.barn.barn.mapper.SysProjectTypeMapper;</w:t>
      </w:r>
    </w:p>
    <w:p w14:paraId="45B2F8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org.springframework.beans.factory.annotation.Autowired;</w:t>
      </w:r>
    </w:p>
    <w:p w14:paraId="29943F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org.springframework.stereotype.Service;</w:t>
      </w:r>
    </w:p>
    <w:p w14:paraId="32EB5B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import java.util.List;</w:t>
      </w:r>
    </w:p>
    <w:p w14:paraId="736C3E7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@Service</w:t>
      </w:r>
    </w:p>
    <w:p w14:paraId="317885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public class SysProjectTypeService {</w:t>
      </w:r>
    </w:p>
    <w:p w14:paraId="4304E2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    @Autowired</w:t>
      </w:r>
    </w:p>
    <w:p w14:paraId="643B45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    private SysProjectTypeMapper sysProjectTypeMapper;</w:t>
      </w:r>
    </w:p>
    <w:p w14:paraId="5511E1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    public List&lt;SysProjectType&gt; listAll() {</w:t>
      </w:r>
    </w:p>
    <w:p w14:paraId="6772D45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      return sysProjectTypeMapper.selectList(null);</w:t>
      </w:r>
    </w:p>
    <w:p w14:paraId="2CBBB4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  }</w:t>
      </w:r>
    </w:p>
    <w:p w14:paraId="40B2BF1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}</w:t>
      </w:r>
    </w:p>
    <w:p w14:paraId="57FCC93C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ruoyi-barn/src/main/java/com/barn/barn/service/SysTownshipService.java</w:t>
      </w:r>
    </w:p>
    <w:p w14:paraId="456B47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com.barn.barn.service;</w:t>
      </w:r>
    </w:p>
    <w:p w14:paraId="206BAE0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com.baomidou.mybatisplus.core.conditions.query.LambdaQueryWrapper;</w:t>
      </w:r>
    </w:p>
    <w:p w14:paraId="778684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com.barn.barn.entity.SysTownship;</w:t>
      </w:r>
    </w:p>
    <w:p w14:paraId="70966A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com.barn.barn.mapper.SysTownshipMapper;</w:t>
      </w:r>
    </w:p>
    <w:p w14:paraId="4F654CD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org.springframework.beans.factory.annotation.Autowired;</w:t>
      </w:r>
    </w:p>
    <w:p w14:paraId="31BE6B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org.springframework.stereotype.Service;</w:t>
      </w:r>
    </w:p>
    <w:p w14:paraId="35B3B4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java.util.List;</w:t>
      </w:r>
    </w:p>
    <w:p w14:paraId="3FB33D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@Service</w:t>
      </w:r>
    </w:p>
    <w:p w14:paraId="4E1240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public class SysTownshipService {</w:t>
      </w:r>
    </w:p>
    <w:p w14:paraId="1F0488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    @Autowired</w:t>
      </w:r>
    </w:p>
    <w:p w14:paraId="7FC300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    private SysTownshipMapper sysTownshipMapper;</w:t>
      </w:r>
    </w:p>
    <w:p w14:paraId="7E2EE4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  public List&lt;SysTownship&gt; listAll(String countyCode) {</w:t>
      </w:r>
    </w:p>
    <w:p w14:paraId="64571A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      LambdaQueryWrapper&lt;SysTownship&gt; wrapper = new LambdaQueryWrapper&lt;&gt;();</w:t>
      </w:r>
    </w:p>
    <w:p w14:paraId="47698A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      if (countyCode != null &amp;&amp; !countyCode.isEmpty()) {</w:t>
      </w:r>
    </w:p>
    <w:p w14:paraId="1E5023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          wrapper.eq(SysTownship::getCountyCode, countyCode);</w:t>
      </w:r>
    </w:p>
    <w:p w14:paraId="5FDB60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      }</w:t>
      </w:r>
    </w:p>
    <w:p w14:paraId="6F3E01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      wrapper.orderByAsc(SysTownship::getTownshipCode);</w:t>
      </w:r>
    </w:p>
    <w:p w14:paraId="36BEF15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      return sysTownshipMapper.selectList(wrapper);</w:t>
      </w:r>
    </w:p>
    <w:p w14:paraId="04B97F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  }</w:t>
      </w:r>
    </w:p>
    <w:p w14:paraId="3F9424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}</w:t>
      </w:r>
    </w:p>
    <w:p w14:paraId="765E7717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ruoyi-barn/src/main/java/com/barn/barn/service/SysVillageService.java</w:t>
      </w:r>
    </w:p>
    <w:p w14:paraId="21736A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com.barn.barn.service;</w:t>
      </w:r>
    </w:p>
    <w:p w14:paraId="3AF834A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com.baomidou.mybatisplus.core.conditions.query.LambdaQueryWrapper;</w:t>
      </w:r>
    </w:p>
    <w:p w14:paraId="54A952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com.barn.barn.entity.SysVillage;</w:t>
      </w:r>
    </w:p>
    <w:p w14:paraId="313CA2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com.barn.barn.mapper.SysVillageMapper;</w:t>
      </w:r>
    </w:p>
    <w:p w14:paraId="6D7F3F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org.springframework.beans.factory.annotation.Autowired;</w:t>
      </w:r>
    </w:p>
    <w:p w14:paraId="7F8AE6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org.springframework.stereotype.Service;</w:t>
      </w:r>
    </w:p>
    <w:p w14:paraId="2D6BA0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java.util.List;</w:t>
      </w:r>
    </w:p>
    <w:p w14:paraId="7820E6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@Service</w:t>
      </w:r>
    </w:p>
    <w:p w14:paraId="49E4AE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public class SysVillageService {</w:t>
      </w:r>
    </w:p>
    <w:p w14:paraId="017CD8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    @Autowired</w:t>
      </w:r>
    </w:p>
    <w:p w14:paraId="64DBC2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    private SysVillageMapper sysVillageMapper;</w:t>
      </w:r>
    </w:p>
    <w:p w14:paraId="446DBB4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  public List&lt;SysVillage&gt; listAll(String townCode) {</w:t>
      </w:r>
    </w:p>
    <w:p w14:paraId="341636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      LambdaQueryWrapper&lt;SysVillage&gt; wrapper = new LambdaQueryWrapper&lt;&gt;();</w:t>
      </w:r>
    </w:p>
    <w:p w14:paraId="4E8275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      if (townCode != null &amp;&amp; !townCode.isEmpty()) {</w:t>
      </w:r>
    </w:p>
    <w:p w14:paraId="0F847B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          wrapper.eq(SysVillage::getTownshipCode, townCode);</w:t>
      </w:r>
    </w:p>
    <w:p w14:paraId="0CDBB9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      }</w:t>
      </w:r>
    </w:p>
    <w:p w14:paraId="0713BD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      wrapper.orderByAsc(SysVillage::getVillageCode);</w:t>
      </w:r>
    </w:p>
    <w:p w14:paraId="719A27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      return sysVillageMapper.selectList(wrapper);</w:t>
      </w:r>
    </w:p>
    <w:p w14:paraId="168E38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  }</w:t>
      </w:r>
    </w:p>
    <w:p w14:paraId="7BF6B5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}</w:t>
      </w:r>
    </w:p>
    <w:p w14:paraId="4EF925A5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ruoyi-barn/src/main/java/com/barn/common/config/MybatisPlusConfig.java</w:t>
      </w:r>
    </w:p>
    <w:p w14:paraId="5EA228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com.barn.common.config;</w:t>
      </w:r>
    </w:p>
    <w:p w14:paraId="2729DE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com.baomidou.mybatisplus.annotation.DbType;</w:t>
      </w:r>
    </w:p>
    <w:p w14:paraId="43769C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com.baomidou.mybatisplus.extension.plugins.MybatisPlusInterceptor;</w:t>
      </w:r>
    </w:p>
    <w:p w14:paraId="4EAA42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com.baomidou.mybatisplus.extension.plugins.inner.PaginationInnerInterceptor;</w:t>
      </w:r>
    </w:p>
    <w:p w14:paraId="16F713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org.springframework.context.annotation.Bean;</w:t>
      </w:r>
    </w:p>
    <w:p w14:paraId="64FAA99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org.springframework.context.annotation.Configuration;</w:t>
      </w:r>
    </w:p>
    <w:p w14:paraId="24637BF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@Configuration</w:t>
      </w:r>
    </w:p>
    <w:p w14:paraId="68A3E31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public class MybatisPlusConfig {</w:t>
      </w:r>
    </w:p>
    <w:p w14:paraId="5DD1C1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    @Bean</w:t>
      </w:r>
    </w:p>
    <w:p w14:paraId="1DD239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    public MybatisPlusInterceptor mybatisPlusInterceptor() {</w:t>
      </w:r>
    </w:p>
    <w:p w14:paraId="5ED0492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      MybatisPlusInterceptor interceptor = new MybatisPlusInterceptor();</w:t>
      </w:r>
    </w:p>
    <w:p w14:paraId="4FD0CC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      interceptor.addInnerInterceptor(new PaginationInnerInterceptor(DbType.MYSQL));</w:t>
      </w:r>
    </w:p>
    <w:p w14:paraId="6F76F2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      return interceptor;</w:t>
      </w:r>
    </w:p>
    <w:p w14:paraId="638A59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  }</w:t>
      </w:r>
    </w:p>
    <w:p w14:paraId="03A246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}</w:t>
      </w:r>
    </w:p>
    <w:p w14:paraId="6699F459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ruoyi-barn/src/main/java/com/barn/common/config/WebMvcConfig.java</w:t>
      </w:r>
    </w:p>
    <w:p w14:paraId="03D1BB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com.barn.common.config;</w:t>
      </w:r>
    </w:p>
    <w:p w14:paraId="1F7A05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org.springframework.beans.factory.annotation.Value;</w:t>
      </w:r>
    </w:p>
    <w:p w14:paraId="3F9D64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org.springframework.context.annotation.Configuration;</w:t>
      </w:r>
    </w:p>
    <w:p w14:paraId="009336C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org.springframework.web.servlet.config.annotation.CorsRegistry;</w:t>
      </w:r>
    </w:p>
    <w:p w14:paraId="243A1C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org.springframework.web.servlet.config.annotation.ResourceHandlerRegistry;</w:t>
      </w:r>
    </w:p>
    <w:p w14:paraId="6CE595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org.springframework.web.servlet.config.annotation.WebMvcConfigurer;</w:t>
      </w:r>
    </w:p>
    <w:p w14:paraId="3BE032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java.io.File;</w:t>
      </w:r>
    </w:p>
    <w:p w14:paraId="063B8C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@Configuration</w:t>
      </w:r>
    </w:p>
    <w:p w14:paraId="370E274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public class WebMvcConfig implements WebMvcConfigurer {</w:t>
      </w:r>
    </w:p>
    <w:p w14:paraId="18A7BA0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  @Value("${upload.path:d:/云盘/MyWeb/烤房项目/upload/}")</w:t>
      </w:r>
    </w:p>
    <w:p w14:paraId="0A99C9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  private String uploadPath;</w:t>
      </w:r>
    </w:p>
    <w:p w14:paraId="4A24DE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  @Override</w:t>
      </w:r>
    </w:p>
    <w:p w14:paraId="7F8661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   public void addCorsMappings(CorsRegistry registry) {</w:t>
      </w:r>
    </w:p>
    <w:p w14:paraId="4589B2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      registry.addMapping("/**")</w:t>
      </w:r>
    </w:p>
    <w:p w14:paraId="292256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              .allowedOriginPatterns("*")</w:t>
      </w:r>
    </w:p>
    <w:p w14:paraId="4EB0981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              .allowedMethods("*")</w:t>
      </w:r>
    </w:p>
    <w:p w14:paraId="7A6872E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              .allowedHeaders("*")</w:t>
      </w:r>
    </w:p>
    <w:p w14:paraId="0B26C3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              .allowCredentials(true)</w:t>
      </w:r>
    </w:p>
    <w:p w14:paraId="0C41ED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            .maxAge(3600);</w:t>
      </w:r>
    </w:p>
    <w:p w14:paraId="34067C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  }</w:t>
      </w:r>
    </w:p>
    <w:p w14:paraId="0AD0B6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  @Override</w:t>
      </w:r>
    </w:p>
    <w:p w14:paraId="5F919B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  public void addResourceHandlers(ResourceHandlerRegistry registry) {</w:t>
      </w:r>
    </w:p>
    <w:p w14:paraId="439341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    String location = uploadPath;</w:t>
      </w:r>
    </w:p>
    <w:p w14:paraId="3727A3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      if (!location.endsWith("/") &amp;&amp; !location.endsWith("\\")) {</w:t>
      </w:r>
    </w:p>
    <w:p w14:paraId="1B9899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          location += File.separator;</w:t>
      </w:r>
    </w:p>
    <w:p w14:paraId="350553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      }</w:t>
      </w:r>
    </w:p>
    <w:p w14:paraId="60271B2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      registry.addResourceHandler("/upload/**")</w:t>
      </w:r>
    </w:p>
    <w:p w14:paraId="738BF0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              .addResourceLocations("file:" + location);</w:t>
      </w:r>
    </w:p>
    <w:p w14:paraId="0163E3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  }</w:t>
      </w:r>
    </w:p>
    <w:p w14:paraId="6204D8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}</w:t>
      </w:r>
    </w:p>
    <w:p w14:paraId="4F8C920A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ruoyi-barn/src/main/java/com/barn/common/core/domain/R.java</w:t>
      </w:r>
    </w:p>
    <w:p w14:paraId="1B46B9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com.barn.common.core.domain;</w:t>
      </w:r>
    </w:p>
    <w:p w14:paraId="56696B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lombok.Data;</w:t>
      </w:r>
    </w:p>
    <w:p w14:paraId="4B4AF6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java.io.Serializable;</w:t>
      </w:r>
    </w:p>
    <w:p w14:paraId="508233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java.util.HashMap;</w:t>
      </w:r>
    </w:p>
    <w:p w14:paraId="5DD20E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java.util.List;</w:t>
      </w:r>
    </w:p>
    <w:p w14:paraId="67BFF1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@Data</w:t>
      </w:r>
    </w:p>
    <w:p w14:paraId="3D8B4B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public class R&lt;T&gt; implements Serializable {</w:t>
      </w:r>
    </w:p>
    <w:p w14:paraId="2645D5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    private static final long serialVersionUID = 1L;</w:t>
      </w:r>
    </w:p>
    <w:p w14:paraId="1E1AA5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  private int code;</w:t>
      </w:r>
    </w:p>
    <w:p w14:paraId="33D2BF3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  private String msg;</w:t>
      </w:r>
    </w:p>
    <w:p w14:paraId="46BC53C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  private T data;</w:t>
      </w:r>
    </w:p>
    <w:p w14:paraId="069BED0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  public static &lt;T&gt; R&lt;T&gt; ok() {</w:t>
      </w:r>
    </w:p>
    <w:p w14:paraId="6E192D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      return restResult(null, 200, "操作成功");</w:t>
      </w:r>
    </w:p>
    <w:p w14:paraId="7774AF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}</w:t>
      </w:r>
    </w:p>
    <w:p w14:paraId="44D01B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  public static &lt;T&gt; R&lt;T&gt; ok(T data) {</w:t>
      </w:r>
    </w:p>
    <w:p w14:paraId="386B1B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      return restResult(data, 200, "操作成功");</w:t>
      </w:r>
    </w:p>
    <w:p w14:paraId="64EB43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  }</w:t>
      </w:r>
    </w:p>
    <w:p w14:paraId="4D1023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public static &lt;T&gt; R&lt;T&gt; ok(T data, String msg) {</w:t>
      </w:r>
    </w:p>
    <w:p w14:paraId="1997F2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      return restResult(data, 200, msg);</w:t>
      </w:r>
    </w:p>
    <w:p w14:paraId="3A6AD1B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  }</w:t>
      </w:r>
    </w:p>
    <w:p w14:paraId="09D617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  public static &lt;T&gt; R&lt;T&gt; fail() {</w:t>
      </w:r>
    </w:p>
    <w:p w14:paraId="163655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      return restResult(null, 500, "操作失败");</w:t>
      </w:r>
    </w:p>
    <w:p w14:paraId="35EFFC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  }</w:t>
      </w:r>
    </w:p>
    <w:p w14:paraId="437BB2E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  public static &lt;T&gt; R&lt;T&gt; fail(String msg) {</w:t>
      </w:r>
    </w:p>
    <w:p w14:paraId="4404A8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      return restResult(null, 500, msg);</w:t>
      </w:r>
    </w:p>
    <w:p w14:paraId="21A79AE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  }</w:t>
      </w:r>
    </w:p>
    <w:p w14:paraId="416D0D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  public static &lt;T&gt; R&lt;T&gt; fail(int code, String msg) {</w:t>
      </w:r>
    </w:p>
    <w:p w14:paraId="15A0079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      return restResult(null, code, msg);</w:t>
      </w:r>
    </w:p>
    <w:p w14:paraId="62D632A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  }</w:t>
      </w:r>
    </w:p>
    <w:p w14:paraId="2C804BC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  private static &lt;T&gt; R&lt;T&gt; restResult(T data, int code, String msg) {</w:t>
      </w:r>
    </w:p>
    <w:p w14:paraId="659631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      R&lt;T&gt; r = new R&lt;&gt;();</w:t>
      </w:r>
    </w:p>
    <w:p w14:paraId="798733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      r.setCode(code);</w:t>
      </w:r>
    </w:p>
    <w:p w14:paraId="687A1B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        r.setMsg(msg);</w:t>
      </w:r>
    </w:p>
    <w:p w14:paraId="39BAB9C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      r.setData(data);</w:t>
      </w:r>
    </w:p>
    <w:p w14:paraId="3E8887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      return r;</w:t>
      </w:r>
    </w:p>
    <w:p w14:paraId="4EDCE9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  }</w:t>
      </w:r>
    </w:p>
    <w:p w14:paraId="5C622B5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}</w:t>
      </w:r>
    </w:p>
    <w:p w14:paraId="175F8948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ruoyi-barn/src/main/java/com/barn/common/core/domain/TableDataInfo.java</w:t>
      </w:r>
    </w:p>
    <w:p w14:paraId="02990D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com.barn.common.core.domain;</w:t>
      </w:r>
    </w:p>
    <w:p w14:paraId="4D8CAF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lombok.Data;</w:t>
      </w:r>
    </w:p>
    <w:p w14:paraId="6B2B7A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java.io.Serializable;</w:t>
      </w:r>
    </w:p>
    <w:p w14:paraId="3F7080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java.util.Collections;</w:t>
      </w:r>
    </w:p>
    <w:p w14:paraId="3968F9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java.util.List;</w:t>
      </w:r>
    </w:p>
    <w:p w14:paraId="1C49CB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@Data</w:t>
      </w:r>
    </w:p>
    <w:p w14:paraId="06678D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public class TableDataInfo&lt;T&gt; implements Serializable {</w:t>
      </w:r>
    </w:p>
    <w:p w14:paraId="195D0EA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    private static final long serialVersionUID = 1L;</w:t>
      </w:r>
    </w:p>
    <w:p w14:paraId="05F966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  private long total;</w:t>
      </w:r>
    </w:p>
    <w:p w14:paraId="133598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  private List&lt;T&gt; rows;</w:t>
      </w:r>
    </w:p>
    <w:p w14:paraId="34032A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  private long pageNum;</w:t>
      </w:r>
    </w:p>
    <w:p w14:paraId="2E7347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  private long pageSize;</w:t>
      </w:r>
    </w:p>
    <w:p w14:paraId="4C376F8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  public TableDataInfo() {</w:t>
      </w:r>
    </w:p>
    <w:p w14:paraId="5F27FE6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      this.rows = Collections.emptyList();</w:t>
      </w:r>
    </w:p>
    <w:p w14:paraId="101499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  }</w:t>
      </w:r>
    </w:p>
    <w:p w14:paraId="55C0DB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  public TableDataInfo(List&lt;T&gt; list, long total) {</w:t>
      </w:r>
    </w:p>
    <w:p w14:paraId="0C5450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    this.rows = list;</w:t>
      </w:r>
    </w:p>
    <w:p w14:paraId="1C169C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      this.total = total;</w:t>
      </w:r>
    </w:p>
    <w:p w14:paraId="056774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  }</w:t>
      </w:r>
    </w:p>
    <w:p w14:paraId="0215EF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  public static &lt;T&gt; TableDataInfo&lt;T&gt; build(List&lt;T&gt; list, long total, long pageNum, long pageSize) {</w:t>
      </w:r>
    </w:p>
    <w:p w14:paraId="78A38D5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      TableDataInfo&lt;T&gt; info = new TableDataInfo&lt;&gt;();</w:t>
      </w:r>
    </w:p>
    <w:p w14:paraId="5CE8A4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      info.setRows(list);</w:t>
      </w:r>
    </w:p>
    <w:p w14:paraId="7F6C33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      info.setTotal(total);</w:t>
      </w:r>
    </w:p>
    <w:p w14:paraId="03EAE7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      info.setPageNum(pageNum);</w:t>
      </w:r>
    </w:p>
    <w:p w14:paraId="607260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      info.setPageSize(pageSize);</w:t>
      </w:r>
    </w:p>
    <w:p w14:paraId="6665E42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      return info;</w:t>
      </w:r>
    </w:p>
    <w:p w14:paraId="165A0A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  }</w:t>
      </w:r>
    </w:p>
    <w:p w14:paraId="740DD0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}</w:t>
      </w:r>
    </w:p>
    <w:p w14:paraId="3358385F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ruoyi-barn/src/main/java/com/barn/common/core/page/PageQuery.java</w:t>
      </w:r>
    </w:p>
    <w:p w14:paraId="66E9B3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com.barn.common.core.page;</w:t>
      </w:r>
    </w:p>
    <w:p w14:paraId="3D963B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lombok.Data;</w:t>
      </w:r>
    </w:p>
    <w:p w14:paraId="36F39B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@Data</w:t>
      </w:r>
    </w:p>
    <w:p w14:paraId="337E12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public class PageQuery {</w:t>
      </w:r>
    </w:p>
    <w:p w14:paraId="7C03095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    private Integer pageNum = 1;</w:t>
      </w:r>
    </w:p>
    <w:p w14:paraId="05D232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    private Integer pageSize = 10;</w:t>
      </w:r>
    </w:p>
    <w:p w14:paraId="7CDE874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    private String orderByColumn;</w:t>
      </w:r>
    </w:p>
    <w:p w14:paraId="1414383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    private String isAsc = "desc";</w:t>
      </w:r>
    </w:p>
    <w:p w14:paraId="55155B9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}</w:t>
      </w:r>
    </w:p>
    <w:p w14:paraId="1A522B0B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ruoyi-barn/src/main/java/com/barn/common/security/JwtAuthenticationFilter.java</w:t>
      </w:r>
    </w:p>
    <w:p w14:paraId="32F88FC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com.barn.common.security;</w:t>
      </w:r>
    </w:p>
    <w:p w14:paraId="6E49947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com.barn.system.entity.SysUser;</w:t>
      </w:r>
    </w:p>
    <w:p w14:paraId="7E68677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com.barn.system.service.SysUserService;</w:t>
      </w:r>
    </w:p>
    <w:p w14:paraId="5208A15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io.jsonwebtoken.Claims;</w:t>
      </w:r>
    </w:p>
    <w:p w14:paraId="5F4530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org.springframework.beans.factory.annotation.Autowired;</w:t>
      </w:r>
    </w:p>
    <w:p w14:paraId="2DA987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org.springframework.security.authentication.UsernamePasswordAuthenticationToken;</w:t>
      </w:r>
    </w:p>
    <w:p w14:paraId="41B62B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import org.springframework.security.core.authority.SimpleGrantedAuthority;</w:t>
      </w:r>
    </w:p>
    <w:p w14:paraId="2A360D1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org.springframework.security.core.context.SecurityContextHolder;</w:t>
      </w:r>
    </w:p>
    <w:p w14:paraId="167FD70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import org.springframework.stereotype.Component;</w:t>
      </w:r>
    </w:p>
    <w:p w14:paraId="72183C5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import org.springframework.web.filter.OncePerRequestFilter;</w:t>
      </w:r>
    </w:p>
    <w:p w14:paraId="31D4402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import javax.servlet.FilterChain;</w:t>
      </w:r>
    </w:p>
    <w:p w14:paraId="45D9AA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import javax.servlet.ServletException;</w:t>
      </w:r>
    </w:p>
    <w:p w14:paraId="02A577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import javax.servlet.http.HttpServletRequest;</w:t>
      </w:r>
    </w:p>
    <w:p w14:paraId="1F5A91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import javax.servlet.http.HttpServletResponse;</w:t>
      </w:r>
    </w:p>
    <w:p w14:paraId="0AB25E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import java.io.IOException;</w:t>
      </w:r>
    </w:p>
    <w:p w14:paraId="3F1830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import java.util.Collections;</w:t>
      </w:r>
    </w:p>
    <w:p w14:paraId="1A1BD08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 * JWT认证过滤器</w:t>
      </w:r>
    </w:p>
    <w:p w14:paraId="1D63DD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@Component</w:t>
      </w:r>
    </w:p>
    <w:p w14:paraId="78EE4D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public class JwtAuthenticationFilter extends OncePerRequestFilter {</w:t>
      </w:r>
    </w:p>
    <w:p w14:paraId="3CD7FD1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  @Autowired</w:t>
      </w:r>
    </w:p>
    <w:p w14:paraId="0FA5AA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private JwtUtil jwtUtil;</w:t>
      </w:r>
    </w:p>
    <w:p w14:paraId="7DD1883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  @Autowired</w:t>
      </w:r>
    </w:p>
    <w:p w14:paraId="4612A6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  private SysUserService sysUserService;</w:t>
      </w:r>
    </w:p>
    <w:p w14:paraId="4E84E4A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  @Override</w:t>
      </w:r>
    </w:p>
    <w:p w14:paraId="67E08E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protected void doFilterInternal(HttpServletRequest request, HttpServletResponse response, FilterChain filterChain) throws ServletException, IOException {</w:t>
      </w:r>
    </w:p>
    <w:p w14:paraId="07B1A4A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      String token = request.getHeader("Authorization");</w:t>
      </w:r>
    </w:p>
    <w:p w14:paraId="1D8F68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      if (token != null &amp;&amp; token.startsWith("Bearer ")) {</w:t>
      </w:r>
    </w:p>
    <w:p w14:paraId="1E42C6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          token = token.substring(7);</w:t>
      </w:r>
    </w:p>
    <w:p w14:paraId="49EB862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          Claims claims = jwtUtil.parseToken(token);</w:t>
      </w:r>
    </w:p>
    <w:p w14:paraId="3CA4EAB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          if (claims != null) {</w:t>
      </w:r>
    </w:p>
    <w:p w14:paraId="52E0907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              String userName = (String) claims.get("userName");</w:t>
      </w:r>
    </w:p>
    <w:p w14:paraId="093BC1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              SysUser user = sysUserService.getByUserName(userName);</w:t>
      </w:r>
    </w:p>
    <w:p w14:paraId="3F80B7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              if (user != null) {</w:t>
      </w:r>
    </w:p>
    <w:p w14:paraId="0B6387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                  UsernamePasswordAuthenticationToken auth = new UsernamePasswordAuthenticationToken(</w:t>
      </w:r>
    </w:p>
    <w:p w14:paraId="09D6FD4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                          user, null, Collections.singletonList(new SimpleGrantedAuthority("ROLE_USER"))</w:t>
      </w:r>
    </w:p>
    <w:p w14:paraId="5FA4E4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                  );</w:t>
      </w:r>
    </w:p>
    <w:p w14:paraId="6DF0721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                  SecurityContextHolder.getContext().setAuthentication(auth);</w:t>
      </w:r>
    </w:p>
    <w:p w14:paraId="7B921A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              }</w:t>
      </w:r>
    </w:p>
    <w:p w14:paraId="5309AA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          }</w:t>
      </w:r>
    </w:p>
    <w:p w14:paraId="243CF7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      }</w:t>
      </w:r>
    </w:p>
    <w:p w14:paraId="60A62E4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      filterChain.doFilter(request, response);</w:t>
      </w:r>
    </w:p>
    <w:p w14:paraId="5B76B3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  }</w:t>
      </w:r>
    </w:p>
    <w:p w14:paraId="0333DD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}</w:t>
      </w:r>
    </w:p>
    <w:p w14:paraId="3E7EE929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ruoyi-barn/src/main/java/com/barn/common/security/JwtUtil.java</w:t>
      </w:r>
    </w:p>
    <w:p w14:paraId="2153F6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com.barn.common.security;</w:t>
      </w:r>
    </w:p>
    <w:p w14:paraId="2C6489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io.jsonwebtoken.Claims;</w:t>
      </w:r>
    </w:p>
    <w:p w14:paraId="2A92809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io.jsonwebtoken.Jwts;</w:t>
      </w:r>
    </w:p>
    <w:p w14:paraId="3E3635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io.jsonwebtoken.SignatureAlgorithm;</w:t>
      </w:r>
    </w:p>
    <w:p w14:paraId="5F6AB21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org.springframework.beans.factory.annotation.Value;</w:t>
      </w:r>
    </w:p>
    <w:p w14:paraId="68941B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org.springframework.stereotype.Component;</w:t>
      </w:r>
    </w:p>
    <w:p w14:paraId="15F3FC4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java.util.Date;</w:t>
      </w:r>
    </w:p>
    <w:p w14:paraId="4E294F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import java.util.HashMap;</w:t>
      </w:r>
    </w:p>
    <w:p w14:paraId="018559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import java.util.Map;</w:t>
      </w:r>
    </w:p>
    <w:p w14:paraId="14E05A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@Component</w:t>
      </w:r>
    </w:p>
    <w:p w14:paraId="7C6509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public class JwtUtil {</w:t>
      </w:r>
    </w:p>
    <w:p w14:paraId="6CAD9E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  @Value("${jwt.secret}")</w:t>
      </w:r>
    </w:p>
    <w:p w14:paraId="0B26948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  private String secret;</w:t>
      </w:r>
    </w:p>
    <w:p w14:paraId="4184372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  @Value("${jwt.expire}")</w:t>
      </w:r>
    </w:p>
    <w:p w14:paraId="04B3890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  private long expire;</w:t>
      </w:r>
    </w:p>
    <w:p w14:paraId="58E6B1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  public String generateToken(Long userId, String userName) {</w:t>
      </w:r>
    </w:p>
    <w:p w14:paraId="742EB0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      Map&lt;String, Object&gt; claims = new HashMap&lt;&gt;();</w:t>
      </w:r>
    </w:p>
    <w:p w14:paraId="78A70D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    claims.put("userId", userId);</w:t>
      </w:r>
    </w:p>
    <w:p w14:paraId="372A8F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      claims.put("userName", userName);</w:t>
      </w:r>
    </w:p>
    <w:p w14:paraId="425DFA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      Date now = new Date();</w:t>
      </w:r>
    </w:p>
    <w:p w14:paraId="11A0EAF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      Date expireDate = new Date(now.getTime() + expire * 1000);</w:t>
      </w:r>
    </w:p>
    <w:p w14:paraId="364D38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      return Jwts.builder()</w:t>
      </w:r>
    </w:p>
    <w:p w14:paraId="34202F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            .setClaims(claims)</w:t>
      </w:r>
    </w:p>
    <w:p w14:paraId="6EAEEAF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              .setIssuedAt(now)</w:t>
      </w:r>
    </w:p>
    <w:p w14:paraId="564F22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              .setExpiration(expireDate)</w:t>
      </w:r>
    </w:p>
    <w:p w14:paraId="5D097E0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              .signWith(SignatureAlgorithm.HS512, secret)</w:t>
      </w:r>
    </w:p>
    <w:p w14:paraId="5CF98A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              .compact();</w:t>
      </w:r>
    </w:p>
    <w:p w14:paraId="55E375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  }</w:t>
      </w:r>
    </w:p>
    <w:p w14:paraId="403143B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  public Claims parseToken(String token) {</w:t>
      </w:r>
    </w:p>
    <w:p w14:paraId="0EEEF02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      try {</w:t>
      </w:r>
    </w:p>
    <w:p w14:paraId="59709B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          return Jwts.parser()</w:t>
      </w:r>
    </w:p>
    <w:p w14:paraId="20A8D14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                  .setSigningKey(secret)</w:t>
      </w:r>
    </w:p>
    <w:p w14:paraId="43C0B6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                  .parseClaimsJws(token)</w:t>
      </w:r>
    </w:p>
    <w:p w14:paraId="34BE64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                  .getBody();</w:t>
      </w:r>
    </w:p>
    <w:p w14:paraId="293158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      } catch (Exception e) {</w:t>
      </w:r>
    </w:p>
    <w:p w14:paraId="0AEB51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          return null;</w:t>
      </w:r>
    </w:p>
    <w:p w14:paraId="06CA08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      }</w:t>
      </w:r>
    </w:p>
    <w:p w14:paraId="4510C9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  }</w:t>
      </w:r>
    </w:p>
    <w:p w14:paraId="7756CEE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  public boolean validateToken(String token) {</w:t>
      </w:r>
    </w:p>
    <w:p w14:paraId="6F9981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        Claims claims = parseToken(token);</w:t>
      </w:r>
    </w:p>
    <w:p w14:paraId="0A5ACD9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      return claims != null &amp;&amp; claims.getExpiration().after(new Date());</w:t>
      </w:r>
    </w:p>
    <w:p w14:paraId="1DBB76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  }</w:t>
      </w:r>
    </w:p>
    <w:p w14:paraId="5B15B5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}</w:t>
      </w:r>
    </w:p>
    <w:p w14:paraId="7BDD1734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ruoyi-barn/src/main/java/com/barn/common/security/SecurityConfig.java</w:t>
      </w:r>
    </w:p>
    <w:p w14:paraId="62EB97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com.barn.common.security;</w:t>
      </w:r>
    </w:p>
    <w:p w14:paraId="3237548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com.barn.common.core.domain.R;</w:t>
      </w:r>
    </w:p>
    <w:p w14:paraId="15837E2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com.fasterxml.jackson.databind.ObjectMapper;</w:t>
      </w:r>
    </w:p>
    <w:p w14:paraId="5C14BD1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org.springframework.beans.factory.annotation.Autowired;</w:t>
      </w:r>
    </w:p>
    <w:p w14:paraId="00910B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org.springframework.context.annotation.Bean;</w:t>
      </w:r>
    </w:p>
    <w:p w14:paraId="6FBE526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org.springframework.context.annotation.Configuration;</w:t>
      </w:r>
    </w:p>
    <w:p w14:paraId="6974A9E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import org.springframework.http.HttpMethod;</w:t>
      </w:r>
    </w:p>
    <w:p w14:paraId="7A02793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org.springframework.security.authentication.AuthenticationManager;</w:t>
      </w:r>
    </w:p>
    <w:p w14:paraId="7EF8C6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import org.springframework.security.config.annotation.web.builders.HttpSecurity;</w:t>
      </w:r>
    </w:p>
    <w:p w14:paraId="628F4F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import org.springframework.security.config.annotation.web.configuration.EnableWebSecurity;</w:t>
      </w:r>
    </w:p>
    <w:p w14:paraId="1D3CAE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import org.springframework.security.config.http.SessionCreationPolicy;</w:t>
      </w:r>
    </w:p>
    <w:p w14:paraId="088680F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import org.springframework.security.crypto.bcrypt.BCryptPasswordEncoder;</w:t>
      </w:r>
    </w:p>
    <w:p w14:paraId="1BAF8C6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import org.springframework.security.web.SecurityFilterChain;</w:t>
      </w:r>
    </w:p>
    <w:p w14:paraId="6585C8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import org.springframework.web.cors.CorsConfiguration;</w:t>
      </w:r>
    </w:p>
    <w:p w14:paraId="1DA51B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import org.springframework.web.cors.CorsConfigurationSource;</w:t>
      </w:r>
    </w:p>
    <w:p w14:paraId="74655C7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import org.springframework.web.cors.UrlBasedCorsConfigurationSource;</w:t>
      </w:r>
    </w:p>
    <w:p w14:paraId="497FC3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import java.util.Collections;</w:t>
      </w:r>
    </w:p>
    <w:p w14:paraId="11A377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@Configuration</w:t>
      </w:r>
    </w:p>
    <w:p w14:paraId="13B0741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@EnableWebSecurity</w:t>
      </w:r>
    </w:p>
    <w:p w14:paraId="56AEA4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public class SecurityConfig {</w:t>
      </w:r>
    </w:p>
    <w:p w14:paraId="1AE90EF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  @Autowired</w:t>
      </w:r>
    </w:p>
    <w:p w14:paraId="010064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  private JwtAuthenticationFilter jwtAuthenticationFilter;</w:t>
      </w:r>
    </w:p>
    <w:p w14:paraId="1FE2E9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  @Bean</w:t>
      </w:r>
    </w:p>
    <w:p w14:paraId="0AC04F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  public SecurityFilterChain securityFilterChain(HttpSecurity http) throws Exception {</w:t>
      </w:r>
    </w:p>
    <w:p w14:paraId="1FC0CC7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    http</w:t>
      </w:r>
    </w:p>
    <w:p w14:paraId="24B22FA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          .csrf().disable()</w:t>
      </w:r>
    </w:p>
    <w:p w14:paraId="79EABA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          .cors().configurationSource(corsConfigurationSource())</w:t>
      </w:r>
    </w:p>
    <w:p w14:paraId="457112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          .and()</w:t>
      </w:r>
    </w:p>
    <w:p w14:paraId="7C72FB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          .sessionManagement().sessionCreationPolicy(SessionCreationPolicy.STATELESS)</w:t>
      </w:r>
    </w:p>
    <w:p w14:paraId="206BF13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          .and()</w:t>
      </w:r>
    </w:p>
    <w:p w14:paraId="52A1FBE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          .authorizeRequests()</w:t>
      </w:r>
    </w:p>
    <w:p w14:paraId="79E8F82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          .antMatchers("/login", "/captchaImage", "/register", "/api/login", "/api/logout", "/api/resetPwd").permitAll()</w:t>
      </w:r>
    </w:p>
    <w:p w14:paraId="3107FFC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          .antMatchers("/api/image/**", "/upload/**").permitAll()</w:t>
      </w:r>
    </w:p>
    <w:p w14:paraId="3B0079E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          .antMatchers("/barn/ai-query/**").permitAll()</w:t>
      </w:r>
    </w:p>
    <w:p w14:paraId="0C79FD5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          .antMatchers(HttpMethod.OPTIONS, "/**").permitAll()</w:t>
      </w:r>
    </w:p>
    <w:p w14:paraId="6925BF5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          .anyRequest().authenticated()</w:t>
      </w:r>
    </w:p>
    <w:p w14:paraId="54434D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          .and()</w:t>
      </w:r>
    </w:p>
    <w:p w14:paraId="10C2AA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          .headers().frameOptions().disable();</w:t>
      </w:r>
    </w:p>
    <w:p w14:paraId="60C6C0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      http.addFilterBefore(jwtAuthenticationFilter, org.springframework.security.web.authentication.UsernamePasswordAuthenticationFilter.class);</w:t>
      </w:r>
    </w:p>
    <w:p w14:paraId="4C9956E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      http.exceptionHandling()</w:t>
      </w:r>
    </w:p>
    <w:p w14:paraId="7AC39C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            .authenticationEntryPoint((req, resp, e) -&gt; {</w:t>
      </w:r>
    </w:p>
    <w:p w14:paraId="2A5DEDC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              resp.setStatus(401);</w:t>
      </w:r>
    </w:p>
    <w:p w14:paraId="71F956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54                  resp.setContentType("application/json;charset=UTF-8");</w:t>
      </w:r>
    </w:p>
    <w:p w14:paraId="35C45D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              resp.getWriter().write(new ObjectMapper().writeValueAsString(R.fail(401, "认证失败，请重新登录")));</w:t>
      </w:r>
    </w:p>
    <w:p w14:paraId="4E4886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56              });</w:t>
      </w:r>
    </w:p>
    <w:p w14:paraId="30C6CC0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      return http.build();</w:t>
      </w:r>
    </w:p>
    <w:p w14:paraId="6478F94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    }</w:t>
      </w:r>
    </w:p>
    <w:p w14:paraId="6B7C95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    @Bean</w:t>
      </w:r>
    </w:p>
    <w:p w14:paraId="2C61468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  public CorsConfigurationSource corsConfigurationSource() {</w:t>
      </w:r>
    </w:p>
    <w:p w14:paraId="64ACEA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      CorsConfiguration cfg = new CorsConfiguration();</w:t>
      </w:r>
    </w:p>
    <w:p w14:paraId="5ED53C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      cfg.setAllowedOriginPatterns(Collections.singletonList("*"));</w:t>
      </w:r>
    </w:p>
    <w:p w14:paraId="73D0510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      cfg.setAllowedMethods(Collections.singletonList("*"));</w:t>
      </w:r>
    </w:p>
    <w:p w14:paraId="1E5158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        cfg.setAllowedHeaders(Collections.singletonList("*"));</w:t>
      </w:r>
    </w:p>
    <w:p w14:paraId="29CEAC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      cfg.setAllowCredentials(true);</w:t>
      </w:r>
    </w:p>
    <w:p w14:paraId="41861A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        cfg.setMaxAge(3600L);</w:t>
      </w:r>
    </w:p>
    <w:p w14:paraId="7DFAC2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      UrlBasedCorsConfigurationSource src = new UrlBasedCorsConfigurationSource();</w:t>
      </w:r>
    </w:p>
    <w:p w14:paraId="1A15139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70          src.registerCorsConfiguration("/**", cfg);</w:t>
      </w:r>
    </w:p>
    <w:p w14:paraId="2354CD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      return src;</w:t>
      </w:r>
    </w:p>
    <w:p w14:paraId="55A9D2D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  }</w:t>
      </w:r>
    </w:p>
    <w:p w14:paraId="1BFC19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  @Bean</w:t>
      </w:r>
    </w:p>
    <w:p w14:paraId="5CAD9A3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75      public BCryptPasswordEncoder passwordEncoder() {</w:t>
      </w:r>
    </w:p>
    <w:p w14:paraId="58F8A55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76          return new BCryptPasswordEncoder();</w:t>
      </w:r>
    </w:p>
    <w:p w14:paraId="2EC755C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77      }</w:t>
      </w:r>
    </w:p>
    <w:p w14:paraId="6EDEC7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    @Bean</w:t>
      </w:r>
    </w:p>
    <w:p w14:paraId="754D7A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    public AuthenticationManager authenticationManager() throws Exception {</w:t>
      </w:r>
    </w:p>
    <w:p w14:paraId="2C18B75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        return authentication -&gt; {</w:t>
      </w:r>
    </w:p>
    <w:p w14:paraId="3072566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            throw new UnsupportedOperationException("No authentication manager");</w:t>
      </w:r>
    </w:p>
    <w:p w14:paraId="79BB9F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        };</w:t>
      </w:r>
    </w:p>
    <w:p w14:paraId="179ED77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    }</w:t>
      </w:r>
    </w:p>
    <w:p w14:paraId="14886B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}</w:t>
      </w:r>
    </w:p>
    <w:p w14:paraId="4DFB4FB4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ruoyi-barn/src/main/java/com/barn/system/controller/LoginController.java</w:t>
      </w:r>
    </w:p>
    <w:p w14:paraId="26EAE3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com.barn.system.controller;</w:t>
      </w:r>
    </w:p>
    <w:p w14:paraId="6401086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com.barn.common.core.domain.R;</w:t>
      </w:r>
    </w:p>
    <w:p w14:paraId="3423E6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com.barn.common.security.JwtUtil;</w:t>
      </w:r>
    </w:p>
    <w:p w14:paraId="0944C66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com.barn.system.entity.SysUser;</w:t>
      </w:r>
    </w:p>
    <w:p w14:paraId="29DE78A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com.barn.system.service.SysUserService;</w:t>
      </w:r>
    </w:p>
    <w:p w14:paraId="73C11A6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org.springframework.beans.factory.annotation.Autowired;</w:t>
      </w:r>
    </w:p>
    <w:p w14:paraId="1F5D60E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import org.springframework.security.crypto.bcrypt.BCryptPasswordEncoder;</w:t>
      </w:r>
    </w:p>
    <w:p w14:paraId="69092E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org.springframework.web.bind.annotation.PostMapping;</w:t>
      </w:r>
    </w:p>
    <w:p w14:paraId="4EAED4F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import org.springframework.web.bind.annotation.RequestBody;</w:t>
      </w:r>
    </w:p>
    <w:p w14:paraId="46A2D0F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11  import org.springframework.web.bind.annotation.RequestMapping;</w:t>
      </w:r>
    </w:p>
    <w:p w14:paraId="60A66D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import org.springframework.web.bind.annotation.RestController;</w:t>
      </w:r>
    </w:p>
    <w:p w14:paraId="439CCC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import java.util.HashMap;</w:t>
      </w:r>
    </w:p>
    <w:p w14:paraId="33BFDB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import java.util.Map;</w:t>
      </w:r>
    </w:p>
    <w:p w14:paraId="296C8E1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@RestController</w:t>
      </w:r>
    </w:p>
    <w:p w14:paraId="51DE1E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21  @RequestMapping("/api")</w:t>
      </w:r>
    </w:p>
    <w:p w14:paraId="58DFADA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public class LoginController {</w:t>
      </w:r>
    </w:p>
    <w:p w14:paraId="2F7FC8D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  @Autowired</w:t>
      </w:r>
    </w:p>
    <w:p w14:paraId="12A6A42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  private SysUserService sysUserService;</w:t>
      </w:r>
    </w:p>
    <w:p w14:paraId="5BEB2A1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@Autowired</w:t>
      </w:r>
    </w:p>
    <w:p w14:paraId="1910897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  private JwtUtil jwtUtil;</w:t>
      </w:r>
    </w:p>
    <w:p w14:paraId="4A1B259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  @Autowired</w:t>
      </w:r>
    </w:p>
    <w:p w14:paraId="7B27774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  private BCryptPasswordEncoder passwordEncoder;</w:t>
      </w:r>
    </w:p>
    <w:p w14:paraId="5486F8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@PostMapping("/login")</w:t>
      </w:r>
    </w:p>
    <w:p w14:paraId="2C3E7BB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  public R&lt;Map&lt;String, Object&gt;&gt; login(@RequestBody Map&lt;String, String&gt; param) {</w:t>
      </w:r>
    </w:p>
    <w:p w14:paraId="198D042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      String username = param.get("username");</w:t>
      </w:r>
    </w:p>
    <w:p w14:paraId="3CC99C0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      String password = param.get("password");</w:t>
      </w:r>
    </w:p>
    <w:p w14:paraId="18BC47E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      SysUser user = sysUserService.getByUserName(username);</w:t>
      </w:r>
    </w:p>
    <w:p w14:paraId="5240CE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      if (user == null) {</w:t>
      </w:r>
    </w:p>
    <w:p w14:paraId="7AA3319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            return R.fail(401, "用户名或密码错误");</w:t>
      </w:r>
    </w:p>
    <w:p w14:paraId="5A1196C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41          }</w:t>
      </w:r>
    </w:p>
    <w:p w14:paraId="56B3A2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42          if (!"0".equals(user.getStatus())) {</w:t>
      </w:r>
    </w:p>
    <w:p w14:paraId="093543A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43              return R.fail(401, "账号已被停用");</w:t>
      </w:r>
    </w:p>
    <w:p w14:paraId="110A215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44          }</w:t>
      </w:r>
    </w:p>
    <w:p w14:paraId="073DFD6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45          boolean match = false;</w:t>
      </w:r>
    </w:p>
    <w:p w14:paraId="51AD07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46          try {</w:t>
      </w:r>
    </w:p>
    <w:p w14:paraId="5AAB235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47              match = passwordEncoder.matches(password, user.getPassword());</w:t>
      </w:r>
    </w:p>
    <w:p w14:paraId="7B147D3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48          } catch (Exception ex) {</w:t>
      </w:r>
    </w:p>
    <w:p w14:paraId="3F4681F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49              return R.fail(401, "密码校验异常: " + ex.getMessage());</w:t>
      </w:r>
    </w:p>
    <w:p w14:paraId="36E2EAC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50          }</w:t>
      </w:r>
    </w:p>
    <w:p w14:paraId="37240F3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51          if (!match) {</w:t>
      </w:r>
    </w:p>
    <w:p w14:paraId="3C090E4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52              return R.fail(401, "用户名或密码错误(hashLen=" + (user.getPassword() == null ? 0 : user.getPassword().length()) + ")");</w:t>
      </w:r>
    </w:p>
    <w:p w14:paraId="4ABD632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53          }</w:t>
      </w:r>
    </w:p>
    <w:p w14:paraId="11B6547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55          String token = jwtUtil.generateToken(user.getId(), user.getUserName());</w:t>
      </w:r>
    </w:p>
    <w:p w14:paraId="7504130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57          Map&lt;String, Object&gt; data = new HashMap&lt;&gt;();</w:t>
      </w:r>
    </w:p>
    <w:p w14:paraId="45C30CD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58          data.put("token", token);</w:t>
      </w:r>
    </w:p>
    <w:p w14:paraId="751B7D2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59          Map&lt;String, Object&gt; userInfo = new HashMap&lt;&gt;();</w:t>
      </w:r>
    </w:p>
    <w:p w14:paraId="234BD3F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60          userInfo.put("userId", user.getId());</w:t>
      </w:r>
    </w:p>
    <w:p w14:paraId="6063F5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61          userInfo.put("userName", user.getUserName());</w:t>
      </w:r>
    </w:p>
    <w:p w14:paraId="18F9229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62          userInfo.put("nickName", user.getNickName());</w:t>
      </w:r>
    </w:p>
    <w:p w14:paraId="480E66B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63          userInfo.put("userType", user.getUserType());</w:t>
      </w:r>
    </w:p>
    <w:p w14:paraId="43DB972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64          userInfo.put("avatar", user.getAvatar());</w:t>
      </w:r>
    </w:p>
    <w:p w14:paraId="09AC4BD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65          userInfo.put("email", user.getEmail());</w:t>
      </w:r>
    </w:p>
    <w:p w14:paraId="3C1973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66          userInfo.put("phone", user.getPhone());</w:t>
      </w:r>
    </w:p>
    <w:p w14:paraId="21C9684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67          data.put("userInfo", userInfo);</w:t>
      </w:r>
    </w:p>
    <w:p w14:paraId="54AFF08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68          return R.ok(data, "登录成功");</w:t>
      </w:r>
    </w:p>
    <w:p w14:paraId="5026740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69      }</w:t>
      </w:r>
    </w:p>
    <w:p w14:paraId="014D2B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71      @PostMapping("/logout")</w:t>
      </w:r>
    </w:p>
    <w:p w14:paraId="614E7FB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72      public R&lt;Void&gt; logout() {</w:t>
      </w:r>
    </w:p>
    <w:p w14:paraId="50DA537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73          return R.ok();</w:t>
      </w:r>
    </w:p>
    <w:p w14:paraId="44CE949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74      }</w:t>
      </w:r>
    </w:p>
    <w:p w14:paraId="4974B8E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79      @PostMapping("/resetPwd")</w:t>
      </w:r>
    </w:p>
    <w:p w14:paraId="3EE0FB8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80      public R&lt;String&gt; resetPwd(@RequestBody Map&lt;String, String&gt; param) {</w:t>
      </w:r>
    </w:p>
    <w:p w14:paraId="6911F4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81          String pwd = param.getOrDefault("password", "123456");</w:t>
      </w:r>
    </w:p>
    <w:p w14:paraId="5DEF35B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82          String hash = passwordEncoder.encode(pwd);</w:t>
      </w:r>
    </w:p>
    <w:p w14:paraId="0A8D3DB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83          org.springframework.security.core.context.SecurityContextHolder.clearContext();</w:t>
      </w:r>
    </w:p>
    <w:p w14:paraId="44866F6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84          return R.ok(hash);</w:t>
      </w:r>
    </w:p>
    <w:p w14:paraId="3BFA795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85      }</w:t>
      </w:r>
    </w:p>
    <w:p w14:paraId="75C0961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87      @PostMapping("/getInfo")</w:t>
      </w:r>
    </w:p>
    <w:p w14:paraId="172CEEB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89          SysUser user = (SysUser) org.springframework.security.core.context.SecurityContextHolder.getContext().getAuthentication().getPrincipal();</w:t>
      </w:r>
    </w:p>
    <w:p w14:paraId="1B26BA8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90          Map&lt;String, Object&gt; data = new HashMap&lt;&gt;();</w:t>
      </w:r>
    </w:p>
    <w:p w14:paraId="2033458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91          Map&lt;String, Object&gt; userInfo = new HashMap&lt;&gt;();</w:t>
      </w:r>
    </w:p>
    <w:p w14:paraId="0AE0A7B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92          userInfo.put("userId", user.getId());</w:t>
      </w:r>
    </w:p>
    <w:p w14:paraId="04DA11D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93          userInfo.put("userName", user.getUserName());</w:t>
      </w:r>
    </w:p>
    <w:p w14:paraId="1222E13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94          userInfo.put("nickName", user.getNickName());</w:t>
      </w:r>
    </w:p>
    <w:p w14:paraId="018A28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95          userInfo.put("userType", user.getUserType());</w:t>
      </w:r>
    </w:p>
    <w:p w14:paraId="1CEEEF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96          data.put("user", userInfo);</w:t>
      </w:r>
    </w:p>
    <w:p w14:paraId="2279ABC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97          return R.ok(data);</w:t>
      </w:r>
    </w:p>
    <w:p w14:paraId="5B7904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98      }</w:t>
      </w:r>
    </w:p>
    <w:p w14:paraId="4028646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99  }</w:t>
      </w:r>
    </w:p>
    <w:p w14:paraId="2A465204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ruoyi-barn/src/main/java/com/barn/system/entity/SysUser.java</w:t>
      </w:r>
    </w:p>
    <w:p w14:paraId="290DA7C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com.barn.system.entity;</w:t>
      </w:r>
    </w:p>
    <w:p w14:paraId="120452F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com.baomidou.mybatisplus.annotation.IdType;</w:t>
      </w:r>
    </w:p>
    <w:p w14:paraId="3373856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com.baomidou.mybatisplus.annotation.TableId;</w:t>
      </w:r>
    </w:p>
    <w:p w14:paraId="1D07D53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com.baomidou.mybatisplus.annotation.TableName;</w:t>
      </w:r>
    </w:p>
    <w:p w14:paraId="59D85EE4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lombok.Data;</w:t>
      </w:r>
    </w:p>
    <w:p w14:paraId="32E3FDD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import java.io.Serializable;</w:t>
      </w:r>
    </w:p>
    <w:p w14:paraId="316C67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import java.time.LocalDateTime;</w:t>
      </w:r>
    </w:p>
    <w:p w14:paraId="36E2F4A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14  @Data</w:t>
      </w:r>
    </w:p>
    <w:p w14:paraId="5EE4437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15  @TableName("sys_admins")</w:t>
      </w:r>
    </w:p>
    <w:p w14:paraId="5430A01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public class SysUser implements Serializable {</w:t>
      </w:r>
    </w:p>
    <w:p w14:paraId="0F08000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  private static final long serialVersionUID = 1L;</w:t>
      </w:r>
    </w:p>
    <w:p w14:paraId="79805FFA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  @TableId(type = IdType.AUTO)</w:t>
      </w:r>
    </w:p>
    <w:p w14:paraId="733A08B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20      private Long id;</w:t>
      </w:r>
    </w:p>
    <w:p w14:paraId="509282D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  private Long deptId;</w:t>
      </w:r>
    </w:p>
    <w:p w14:paraId="7D2EEBB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  private String userName;</w:t>
      </w:r>
    </w:p>
    <w:p w14:paraId="3EB90B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    private String nickName;</w:t>
      </w:r>
    </w:p>
    <w:p w14:paraId="33D3EE7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25      private String userType;</w:t>
      </w:r>
    </w:p>
    <w:p w14:paraId="2D26813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26      private String email;</w:t>
      </w:r>
    </w:p>
    <w:p w14:paraId="60D9F3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27      private String phone;</w:t>
      </w:r>
    </w:p>
    <w:p w14:paraId="6E09033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28      private String sex;</w:t>
      </w:r>
    </w:p>
    <w:p w14:paraId="615010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29      private String avatar;</w:t>
      </w:r>
    </w:p>
    <w:p w14:paraId="533BD7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30      private String password;</w:t>
      </w:r>
    </w:p>
    <w:p w14:paraId="115BD8B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31      private String status;</w:t>
      </w:r>
    </w:p>
    <w:p w14:paraId="1C2E0E8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32      private String delFlag;</w:t>
      </w:r>
    </w:p>
    <w:p w14:paraId="602A5F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33      private String loginIp;</w:t>
      </w:r>
    </w:p>
    <w:p w14:paraId="1A4ACE6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34      private LocalDateTime loginAt;</w:t>
      </w:r>
    </w:p>
    <w:p w14:paraId="4C4B37C1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35      private String createdBy;</w:t>
      </w:r>
    </w:p>
    <w:p w14:paraId="5B6F8B2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36      private LocalDateTime createdAt;</w:t>
      </w:r>
    </w:p>
    <w:p w14:paraId="6C6D99A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37      private String updatedBy;</w:t>
      </w:r>
    </w:p>
    <w:p w14:paraId="4AA45E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38      private LocalDateTime updatedAt;</w:t>
      </w:r>
    </w:p>
    <w:p w14:paraId="0F38F34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39      private String remark;</w:t>
      </w:r>
    </w:p>
    <w:p w14:paraId="6CFB85A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40  }</w:t>
      </w:r>
    </w:p>
    <w:p w14:paraId="610F057F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ruoyi-barn/src/main/java/com/barn/system/mapper/SysUserMapper.java</w:t>
      </w:r>
    </w:p>
    <w:p w14:paraId="60A7EFBD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com.barn.system.mapper;</w:t>
      </w:r>
    </w:p>
    <w:p w14:paraId="5BABB27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com.baomidou.mybatisplus.core.mapper.BaseMapper;</w:t>
      </w:r>
    </w:p>
    <w:p w14:paraId="7752A28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com.barn.system.entity.SysUser;</w:t>
      </w:r>
    </w:p>
    <w:p w14:paraId="29338CA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org.apache.ibatis.annotations.Mapper;</w:t>
      </w:r>
    </w:p>
    <w:p w14:paraId="2969189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@Mapper</w:t>
      </w:r>
    </w:p>
    <w:p w14:paraId="2044B3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8  public interface SysUserMapper extends BaseMapper&lt;SysUser&gt; {</w:t>
      </w:r>
    </w:p>
    <w:p w14:paraId="6940903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}</w:t>
      </w:r>
    </w:p>
    <w:p w14:paraId="6BDD2AE9"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2"/>
        </w:rPr>
        <w:t>ruoyi-barn/src/main/java/com/barn/system/service/SysUserService.java</w:t>
      </w:r>
    </w:p>
    <w:p w14:paraId="3741D4DF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1  package com.barn.system.service;</w:t>
      </w:r>
    </w:p>
    <w:p w14:paraId="1D608FE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3  import com.baomidou.mybatisplus.core.conditions.query.LambdaQueryWrapper;</w:t>
      </w:r>
    </w:p>
    <w:p w14:paraId="684D6D8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4  import com.barn.system.entity.SysUser;</w:t>
      </w:r>
    </w:p>
    <w:p w14:paraId="5C07CDD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5  import com.barn.system.mapper.SysUserMapper;</w:t>
      </w:r>
    </w:p>
    <w:p w14:paraId="0E190397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6  import org.springframework.beans.factory.annotation.Autowired;</w:t>
      </w:r>
    </w:p>
    <w:p w14:paraId="2D3E15E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7  import org.springframework.stereotype.Service;</w:t>
      </w:r>
    </w:p>
    <w:p w14:paraId="1C69FCD3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 9  @Service</w:t>
      </w:r>
    </w:p>
    <w:p w14:paraId="39ACDF4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10  public class SysUserService {</w:t>
      </w:r>
    </w:p>
    <w:p w14:paraId="28CDDBF2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12      @Autowired</w:t>
      </w:r>
    </w:p>
    <w:p w14:paraId="0E954E39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13      private SysUserMapper sysUserMapper;</w:t>
      </w:r>
    </w:p>
    <w:p w14:paraId="4CB25A0E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16          LambdaQueryWrapper&lt;SysUser&gt; wrapper = new LambdaQueryWrapper&lt;&gt;();</w:t>
      </w:r>
    </w:p>
    <w:p w14:paraId="664EC696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17          wrapper.eq(SysUser::getUserName, userName);</w:t>
      </w:r>
    </w:p>
    <w:p w14:paraId="53A8FAC8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18          return sysUserMapper.selectOne(wrapper);</w:t>
      </w:r>
    </w:p>
    <w:p w14:paraId="3D65C8F0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19      }</w:t>
      </w:r>
    </w:p>
    <w:p w14:paraId="540854FC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22          return sysUserMapper.selectById(id);</w:t>
      </w:r>
    </w:p>
    <w:p w14:paraId="538A7325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23      }</w:t>
      </w:r>
    </w:p>
    <w:p w14:paraId="2DEB438B">
      <w:pPr>
        <w:spacing w:before="0" w:after="0" w:line="240" w:lineRule="auto"/>
      </w:pPr>
      <w:r>
        <w:rPr>
          <w:rFonts w:ascii="Courier New" w:hAnsi="Courier New" w:eastAsia="Courier New"/>
          <w:b w:val="0"/>
          <w:sz w:val="17"/>
        </w:rPr>
        <w:t xml:space="preserve">   24  }</w:t>
      </w:r>
    </w:p>
    <w:p w14:paraId="3754D0B0">
      <w:pPr>
        <w:spacing w:before="80" w:after="0" w:line="240" w:lineRule="auto"/>
      </w:pPr>
      <w:r>
        <w:rPr>
          <w:rFonts w:ascii="黑体" w:hAnsi="黑体" w:eastAsia="黑体"/>
          <w:b/>
          <w:sz w:val="28"/>
        </w:rPr>
        <w:t>三、源代码分类说明</w:t>
      </w:r>
    </w:p>
    <w:p w14:paraId="08C3F77A"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前端代码共 68 个文件，主要包括登录、工作台、烤房管理、维修管理、人员管理、评价管理、智能分析、烤房分配、新建决策、烟农培育、BI大屏、AI助手和管护队伍等页面，以及路由、接口封装和公共组件。</w:t>
      </w:r>
    </w:p>
    <w:p w14:paraId="056610AA"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后端代码共 70 个文件，主要包括系统启动、烤房档案、烤房部件、烤房分配、维修记录、维修资金、部件报价、预约记录、人员与烟农、评价、管护队伍、健康分析、新建决策、AI问答、文件图片和登录认证等控制器、实体、Mapper、Service及公共安全组件。</w:t>
      </w:r>
    </w:p>
    <w:p w14:paraId="581B038C"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代码整理原则：前端页面按业务模块归类，后端按控制器、实体、数据访问和业务服务归类；公共认证代码仅保留登录所需部分；未收录“年度更新”和“系统管理”页面及其业务代码。</w:t>
      </w:r>
    </w:p>
    <w:sectPr>
      <w:pgSz w:w="12240" w:h="15840"/>
      <w:pgMar w:top="792" w:right="936" w:bottom="792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DF9832"/>
    <w:rsid w:val="7FDE64DA"/>
    <w:rsid w:val="7FFA3EED"/>
    <w:rsid w:val="FCFE70E4"/>
    <w:rsid w:val="FEBFB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452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上善若水</cp:lastModifiedBy>
  <dcterms:modified xsi:type="dcterms:W3CDTF">2026-09-17T21:27:59Z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846FF24460E8BFBAE3E6AB6AF5074E70_42</vt:lpwstr>
  </property>
</Properties>
</file>