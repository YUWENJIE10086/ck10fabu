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CF8F5" w14:textId="77777777" w:rsidR="00BB29AB" w:rsidRDefault="00000000">
      <w:pPr>
        <w:spacing w:after="280"/>
        <w:jc w:val="center"/>
        <w:rPr>
          <w:rFonts w:ascii="方正小标宋简体" w:eastAsia="方正小标宋简体" w:hAnsi="方正小标宋简体" w:cs="方正小标宋简体" w:hint="eastAsia"/>
          <w:sz w:val="30"/>
          <w:szCs w:val="30"/>
          <w:lang w:eastAsia="zh-CN"/>
        </w:rPr>
      </w:pPr>
      <w:r>
        <w:rPr>
          <w:rFonts w:ascii="方正小标宋简体" w:eastAsia="方正小标宋简体" w:hAnsi="方正小标宋简体" w:cs="方正小标宋简体" w:hint="eastAsia"/>
          <w:b/>
          <w:sz w:val="30"/>
          <w:szCs w:val="30"/>
          <w:lang w:eastAsia="zh-CN"/>
        </w:rPr>
        <w:t>智烤管家——</w:t>
      </w:r>
      <w:bookmarkStart w:id="0" w:name="_Hlk243476620"/>
      <w:r>
        <w:rPr>
          <w:rFonts w:ascii="方正小标宋简体" w:eastAsia="方正小标宋简体" w:hAnsi="方正小标宋简体" w:cs="方正小标宋简体" w:hint="eastAsia"/>
          <w:b/>
          <w:sz w:val="30"/>
          <w:szCs w:val="30"/>
          <w:lang w:eastAsia="zh-CN"/>
        </w:rPr>
        <w:t>基于健康评估的烤房用投管一体化解决方案</w:t>
      </w:r>
      <w:bookmarkEnd w:id="0"/>
    </w:p>
    <w:p w14:paraId="72D7C191" w14:textId="77777777" w:rsidR="00673CCE" w:rsidRDefault="00673CCE">
      <w:pPr>
        <w:spacing w:after="80" w:line="360" w:lineRule="auto"/>
        <w:ind w:firstLineChars="200" w:firstLine="552"/>
        <w:rPr>
          <w:rFonts w:cs="仿宋_GB2312" w:hint="eastAsia"/>
          <w:b/>
          <w:color w:val="FF0000"/>
          <w:sz w:val="30"/>
          <w:szCs w:val="30"/>
          <w:lang w:eastAsia="zh-CN"/>
        </w:rPr>
      </w:pPr>
      <w:r>
        <w:rPr>
          <w:rFonts w:cs="仿宋_GB2312" w:hint="eastAsia"/>
          <w:b/>
          <w:color w:val="FF0000"/>
          <w:sz w:val="30"/>
          <w:szCs w:val="30"/>
          <w:lang w:eastAsia="zh-CN"/>
        </w:rPr>
        <w:t>（播放先导视频，引出当前烤房使用管理中的三大痛点）</w:t>
      </w:r>
    </w:p>
    <w:p w14:paraId="2F0D0324" w14:textId="7E6CB507" w:rsidR="008763C2" w:rsidRPr="00F05CE8" w:rsidRDefault="008763C2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t>各位领导、各位评委，大家好！我是宜昌市公司 “智同道合” 创客小组的余文杰。今天，我</w:t>
      </w:r>
      <w:r w:rsidR="007E2EAD" w:rsidRPr="00F05CE8">
        <w:rPr>
          <w:rFonts w:hint="eastAsia"/>
          <w:lang w:eastAsia="zh-CN"/>
        </w:rPr>
        <w:t>来</w:t>
      </w:r>
      <w:r w:rsidRPr="00F05CE8">
        <w:rPr>
          <w:rFonts w:hint="eastAsia"/>
          <w:lang w:eastAsia="zh-CN"/>
        </w:rPr>
        <w:t>和大家聊聊</w:t>
      </w:r>
      <w:r w:rsidR="007E2EAD" w:rsidRPr="00F05CE8">
        <w:rPr>
          <w:rFonts w:hint="eastAsia"/>
          <w:lang w:eastAsia="zh-CN"/>
        </w:rPr>
        <w:t>关于烟叶</w:t>
      </w:r>
      <w:r w:rsidRPr="00F05CE8">
        <w:rPr>
          <w:rFonts w:hint="eastAsia"/>
          <w:lang w:eastAsia="zh-CN"/>
        </w:rPr>
        <w:t>烤房的故事。</w:t>
      </w:r>
    </w:p>
    <w:p w14:paraId="703F00DC" w14:textId="0263441D" w:rsidR="008763C2" w:rsidRPr="00F05CE8" w:rsidRDefault="008763C2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t>烤房，是烟叶提质增香的 “匠心工坊”，更是烟农稳收增收的压舱石。可一到烘烤季，这件 “宝贝” 却常常让人又爱又急。</w:t>
      </w:r>
    </w:p>
    <w:p w14:paraId="6E5FBF95" w14:textId="37BAA837" w:rsidR="008763C2" w:rsidRPr="00F05CE8" w:rsidRDefault="008763C2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t>刚才的视频，藏着烟区最普遍的三件难事</w:t>
      </w:r>
      <w:r w:rsidR="00124056" w:rsidRPr="00F05CE8">
        <w:rPr>
          <w:rFonts w:hint="eastAsia"/>
          <w:lang w:eastAsia="zh-CN"/>
        </w:rPr>
        <w:t>。</w:t>
      </w:r>
    </w:p>
    <w:p w14:paraId="1040A213" w14:textId="5555A757" w:rsidR="008763C2" w:rsidRPr="00F05CE8" w:rsidRDefault="008763C2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t>第一难，烤房 “调不动”。过去烤房和烟农固定绑定，</w:t>
      </w:r>
      <w:r w:rsidR="00D14327" w:rsidRPr="00F05CE8">
        <w:rPr>
          <w:rFonts w:hint="eastAsia"/>
          <w:lang w:eastAsia="zh-CN"/>
        </w:rPr>
        <w:t>给你分配的烤房就只能你来用，</w:t>
      </w:r>
      <w:r w:rsidRPr="00F05CE8">
        <w:rPr>
          <w:rFonts w:hint="eastAsia"/>
          <w:lang w:eastAsia="zh-CN"/>
        </w:rPr>
        <w:t>你这边烤完还空着，他那边遇灾害急着集中采烤</w:t>
      </w:r>
      <w:r w:rsidR="00D14327" w:rsidRPr="00F05CE8">
        <w:rPr>
          <w:rFonts w:hint="eastAsia"/>
          <w:lang w:eastAsia="zh-CN"/>
        </w:rPr>
        <w:t>赶进度</w:t>
      </w:r>
      <w:r w:rsidRPr="00F05CE8">
        <w:rPr>
          <w:rFonts w:hint="eastAsia"/>
          <w:lang w:eastAsia="zh-CN"/>
        </w:rPr>
        <w:t>，却</w:t>
      </w:r>
      <w:r w:rsidR="00D14327" w:rsidRPr="00F05CE8">
        <w:rPr>
          <w:rFonts w:hint="eastAsia"/>
          <w:lang w:eastAsia="zh-CN"/>
        </w:rPr>
        <w:t>没办法临时安排增加烤房</w:t>
      </w:r>
      <w:r w:rsidRPr="00F05CE8">
        <w:rPr>
          <w:rFonts w:hint="eastAsia"/>
          <w:lang w:eastAsia="zh-CN"/>
        </w:rPr>
        <w:t>。一边</w:t>
      </w:r>
      <w:r w:rsidR="00BF5323" w:rsidRPr="00F05CE8">
        <w:rPr>
          <w:rFonts w:hint="eastAsia"/>
          <w:lang w:eastAsia="zh-CN"/>
        </w:rPr>
        <w:t>没烟空</w:t>
      </w:r>
      <w:r w:rsidRPr="00F05CE8">
        <w:rPr>
          <w:rFonts w:hint="eastAsia"/>
          <w:lang w:eastAsia="zh-CN"/>
        </w:rPr>
        <w:t>闲</w:t>
      </w:r>
      <w:r w:rsidR="00BF5323" w:rsidRPr="00F05CE8">
        <w:rPr>
          <w:rFonts w:hint="eastAsia"/>
          <w:lang w:eastAsia="zh-CN"/>
        </w:rPr>
        <w:t>着</w:t>
      </w:r>
      <w:r w:rsidRPr="00F05CE8">
        <w:rPr>
          <w:rFonts w:hint="eastAsia"/>
          <w:lang w:eastAsia="zh-CN"/>
        </w:rPr>
        <w:t>，一边</w:t>
      </w:r>
      <w:r w:rsidR="00BF5323" w:rsidRPr="00F05CE8">
        <w:rPr>
          <w:rFonts w:hint="eastAsia"/>
          <w:lang w:eastAsia="zh-CN"/>
        </w:rPr>
        <w:t>烟叶排队等</w:t>
      </w:r>
      <w:r w:rsidRPr="00F05CE8">
        <w:rPr>
          <w:rFonts w:hint="eastAsia"/>
          <w:lang w:eastAsia="zh-CN"/>
        </w:rPr>
        <w:t>着烤，资源就这样白白浪费。</w:t>
      </w:r>
    </w:p>
    <w:p w14:paraId="16F68802" w14:textId="3E4595B6" w:rsidR="008763C2" w:rsidRPr="00F05CE8" w:rsidRDefault="008763C2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t>第二难，设备 “管不住”。哪些设备年限长、容易坏？哪些该提前备件？管理者心里没数。设备一坏，只能一级一级打电话上报，再人工调度</w:t>
      </w:r>
      <w:r w:rsidR="006D32B6" w:rsidRPr="00F05CE8">
        <w:rPr>
          <w:rFonts w:hint="eastAsia"/>
          <w:lang w:eastAsia="zh-CN"/>
        </w:rPr>
        <w:t>维修工</w:t>
      </w:r>
      <w:r w:rsidRPr="00F05CE8">
        <w:rPr>
          <w:rFonts w:hint="eastAsia"/>
          <w:lang w:eastAsia="zh-CN"/>
        </w:rPr>
        <w:t xml:space="preserve">、找配件 </w:t>
      </w:r>
      <w:r w:rsidR="00124056" w:rsidRPr="00F05CE8">
        <w:rPr>
          <w:rFonts w:hint="eastAsia"/>
          <w:lang w:eastAsia="zh-CN"/>
        </w:rPr>
        <w:t>，</w:t>
      </w:r>
      <w:r w:rsidRPr="00F05CE8">
        <w:rPr>
          <w:rFonts w:hint="eastAsia"/>
          <w:lang w:eastAsia="zh-CN"/>
        </w:rPr>
        <w:t>费时费力不说，</w:t>
      </w:r>
      <w:r w:rsidR="002C25C8">
        <w:rPr>
          <w:rFonts w:hint="eastAsia"/>
          <w:lang w:eastAsia="zh-CN"/>
        </w:rPr>
        <w:t>烘烤</w:t>
      </w:r>
      <w:r w:rsidR="00124056" w:rsidRPr="00F05CE8">
        <w:rPr>
          <w:rFonts w:hint="eastAsia"/>
          <w:lang w:eastAsia="zh-CN"/>
        </w:rPr>
        <w:t>温度受影响</w:t>
      </w:r>
      <w:r w:rsidRPr="00F05CE8">
        <w:rPr>
          <w:rFonts w:hint="eastAsia"/>
          <w:lang w:eastAsia="zh-CN"/>
        </w:rPr>
        <w:t>，轻则</w:t>
      </w:r>
      <w:r w:rsidR="002C25C8">
        <w:rPr>
          <w:rFonts w:hint="eastAsia"/>
          <w:lang w:eastAsia="zh-CN"/>
        </w:rPr>
        <w:t>降低烟叶</w:t>
      </w:r>
      <w:r w:rsidRPr="00F05CE8">
        <w:rPr>
          <w:rFonts w:hint="eastAsia"/>
          <w:lang w:eastAsia="zh-CN"/>
        </w:rPr>
        <w:t>质量，重则整房烟叶报废</w:t>
      </w:r>
      <w:r w:rsidR="00052CE0" w:rsidRPr="00F05CE8">
        <w:rPr>
          <w:rFonts w:hint="eastAsia"/>
          <w:lang w:eastAsia="zh-CN"/>
        </w:rPr>
        <w:t>，损失重大</w:t>
      </w:r>
      <w:r w:rsidRPr="00F05CE8">
        <w:rPr>
          <w:rFonts w:hint="eastAsia"/>
          <w:lang w:eastAsia="zh-CN"/>
        </w:rPr>
        <w:t>。</w:t>
      </w:r>
    </w:p>
    <w:p w14:paraId="602234EA" w14:textId="6803AC0F" w:rsidR="008763C2" w:rsidRPr="00F05CE8" w:rsidRDefault="008763C2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lastRenderedPageBreak/>
        <w:t>第三难，资金 “投不准”。每年的建设维护资金怎么分？哪座烤房服务差、效能低该改造？</w:t>
      </w:r>
      <w:r w:rsidR="00C84D41" w:rsidRPr="00F05CE8">
        <w:rPr>
          <w:rFonts w:hint="eastAsia"/>
          <w:lang w:eastAsia="zh-CN"/>
        </w:rPr>
        <w:t>哪个村烘烤能力不足该新建？</w:t>
      </w:r>
      <w:r w:rsidRPr="00F05CE8">
        <w:rPr>
          <w:rFonts w:hint="eastAsia"/>
          <w:lang w:eastAsia="zh-CN"/>
        </w:rPr>
        <w:t>没有数据，只能凭经验拍板，难免投偏方向。</w:t>
      </w:r>
    </w:p>
    <w:p w14:paraId="1F81CD27" w14:textId="3E19A4BE" w:rsidR="008763C2" w:rsidRPr="00F05CE8" w:rsidRDefault="008763C2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t>针对这些痛点，我们宜昌市公司 “智同道合” 创客小组走进烟区、蹲点调研，自主研发了 “智烤管家” 烤房数字化管理系统，探索出一套基于健康评估的烤房“用、投、管”一体化解决方案。</w:t>
      </w:r>
      <w:r w:rsidR="006D32B6" w:rsidRPr="00F05CE8">
        <w:rPr>
          <w:rFonts w:hint="eastAsia"/>
          <w:lang w:eastAsia="zh-CN"/>
        </w:rPr>
        <w:t>具体</w:t>
      </w:r>
      <w:r w:rsidRPr="00F05CE8">
        <w:rPr>
          <w:rFonts w:hint="eastAsia"/>
          <w:lang w:eastAsia="zh-CN"/>
        </w:rPr>
        <w:t>怎么做？一句话</w:t>
      </w:r>
      <w:r w:rsidR="006D32B6" w:rsidRPr="00F05CE8">
        <w:rPr>
          <w:rFonts w:hint="eastAsia"/>
          <w:lang w:eastAsia="zh-CN"/>
        </w:rPr>
        <w:t>概括就是</w:t>
      </w:r>
      <w:r w:rsidR="007F7122">
        <w:rPr>
          <w:rFonts w:hint="eastAsia"/>
          <w:lang w:eastAsia="zh-CN"/>
        </w:rPr>
        <w:t>——</w:t>
      </w:r>
      <w:r w:rsidRPr="00F05CE8">
        <w:rPr>
          <w:rFonts w:hint="eastAsia"/>
          <w:lang w:eastAsia="zh-CN"/>
        </w:rPr>
        <w:t>让数据多跑路，让烟农少操心。</w:t>
      </w:r>
    </w:p>
    <w:p w14:paraId="38CC3CD3" w14:textId="1E775A02" w:rsidR="008763C2" w:rsidRPr="00F05CE8" w:rsidRDefault="008763C2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t>第一步，先把家底摸清楚。我们把全市***** 座烤房基础信息</w:t>
      </w:r>
      <w:r w:rsidR="006D32B6" w:rsidRPr="00F05CE8">
        <w:rPr>
          <w:rFonts w:hint="eastAsia"/>
          <w:lang w:eastAsia="zh-CN"/>
        </w:rPr>
        <w:t>导入数据库</w:t>
      </w:r>
      <w:r w:rsidRPr="00F05CE8">
        <w:rPr>
          <w:rFonts w:hint="eastAsia"/>
          <w:lang w:eastAsia="zh-CN"/>
        </w:rPr>
        <w:t>统一纳管，用低代码工具开发采集程序，</w:t>
      </w:r>
      <w:r w:rsidR="00CD7540">
        <w:rPr>
          <w:rFonts w:hint="eastAsia"/>
          <w:lang w:eastAsia="zh-CN"/>
        </w:rPr>
        <w:t>逐一</w:t>
      </w:r>
      <w:r w:rsidRPr="00F05CE8">
        <w:rPr>
          <w:rFonts w:hint="eastAsia"/>
          <w:lang w:eastAsia="zh-CN"/>
        </w:rPr>
        <w:t>补采</w:t>
      </w:r>
      <w:r w:rsidR="006D32B6" w:rsidRPr="00F05CE8">
        <w:rPr>
          <w:rFonts w:hint="eastAsia"/>
          <w:lang w:eastAsia="zh-CN"/>
        </w:rPr>
        <w:t>烤房</w:t>
      </w:r>
      <w:r w:rsidRPr="00F05CE8">
        <w:rPr>
          <w:rFonts w:hint="eastAsia"/>
          <w:lang w:eastAsia="zh-CN"/>
        </w:rPr>
        <w:t>主体、加热</w:t>
      </w:r>
      <w:r w:rsidR="006D32B6" w:rsidRPr="00F05CE8">
        <w:rPr>
          <w:rFonts w:hint="eastAsia"/>
          <w:lang w:eastAsia="zh-CN"/>
        </w:rPr>
        <w:t>设备</w:t>
      </w:r>
      <w:r w:rsidRPr="00F05CE8">
        <w:rPr>
          <w:rFonts w:hint="eastAsia"/>
          <w:lang w:eastAsia="zh-CN"/>
        </w:rPr>
        <w:t>、散热</w:t>
      </w:r>
      <w:r w:rsidR="006D32B6" w:rsidRPr="00F05CE8">
        <w:rPr>
          <w:rFonts w:hint="eastAsia"/>
          <w:lang w:eastAsia="zh-CN"/>
        </w:rPr>
        <w:t>设备</w:t>
      </w:r>
      <w:r w:rsidRPr="00F05CE8">
        <w:rPr>
          <w:rFonts w:hint="eastAsia"/>
          <w:lang w:eastAsia="zh-CN"/>
        </w:rPr>
        <w:t>、自控</w:t>
      </w:r>
      <w:r w:rsidR="006D32B6" w:rsidRPr="00F05CE8">
        <w:rPr>
          <w:rFonts w:hint="eastAsia"/>
          <w:lang w:eastAsia="zh-CN"/>
        </w:rPr>
        <w:t>设备</w:t>
      </w:r>
      <w:r w:rsidRPr="00F05CE8">
        <w:rPr>
          <w:rFonts w:hint="eastAsia"/>
          <w:lang w:eastAsia="zh-CN"/>
        </w:rPr>
        <w:t xml:space="preserve"> 4 大类 18 个关键部位的</w:t>
      </w:r>
      <w:r w:rsidR="00CD68DA">
        <w:rPr>
          <w:rFonts w:hint="eastAsia"/>
          <w:lang w:eastAsia="zh-CN"/>
        </w:rPr>
        <w:t>基础</w:t>
      </w:r>
      <w:r w:rsidRPr="00F05CE8">
        <w:rPr>
          <w:rFonts w:hint="eastAsia"/>
          <w:lang w:eastAsia="zh-CN"/>
        </w:rPr>
        <w:t>信息和图片。如今，每一座烤房、每一个零部件，都查得到、对得上、</w:t>
      </w:r>
      <w:r w:rsidR="006C2C35">
        <w:rPr>
          <w:rFonts w:hint="eastAsia"/>
          <w:lang w:eastAsia="zh-CN"/>
        </w:rPr>
        <w:t>能溯源</w:t>
      </w:r>
      <w:r w:rsidRPr="00F05CE8">
        <w:rPr>
          <w:rFonts w:hint="eastAsia"/>
          <w:lang w:eastAsia="zh-CN"/>
        </w:rPr>
        <w:t>。家底清了，管理才能有的放矢。</w:t>
      </w:r>
    </w:p>
    <w:p w14:paraId="3945815E" w14:textId="20FC3EEB" w:rsidR="008763C2" w:rsidRPr="00F05CE8" w:rsidRDefault="006D32B6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t>接下来的目标</w:t>
      </w:r>
      <w:r w:rsidR="008763C2" w:rsidRPr="00F05CE8">
        <w:rPr>
          <w:rFonts w:hint="eastAsia"/>
          <w:lang w:eastAsia="zh-CN"/>
        </w:rPr>
        <w:t>就是</w:t>
      </w:r>
      <w:r w:rsidR="008763C2" w:rsidRPr="00F05CE8">
        <w:rPr>
          <w:rFonts w:hint="eastAsia"/>
          <w:b/>
          <w:bCs/>
          <w:lang w:eastAsia="zh-CN"/>
        </w:rPr>
        <w:t>“智用”</w:t>
      </w:r>
      <w:r w:rsidR="008763C2" w:rsidRPr="00F05CE8">
        <w:rPr>
          <w:rFonts w:hint="eastAsia"/>
          <w:lang w:eastAsia="zh-CN"/>
        </w:rPr>
        <w:t>—— 让烟农用得顺心。</w:t>
      </w:r>
      <w:r w:rsidRPr="00F05CE8">
        <w:rPr>
          <w:rFonts w:hint="eastAsia"/>
          <w:lang w:eastAsia="zh-CN"/>
        </w:rPr>
        <w:t>为此</w:t>
      </w:r>
      <w:r w:rsidR="008763C2" w:rsidRPr="00F05CE8">
        <w:rPr>
          <w:rFonts w:hint="eastAsia"/>
          <w:lang w:eastAsia="zh-CN"/>
        </w:rPr>
        <w:t>我们</w:t>
      </w:r>
      <w:r w:rsidRPr="00F05CE8">
        <w:rPr>
          <w:rFonts w:hint="eastAsia"/>
          <w:lang w:eastAsia="zh-CN"/>
        </w:rPr>
        <w:t>自主</w:t>
      </w:r>
      <w:r w:rsidR="008763C2" w:rsidRPr="00F05CE8">
        <w:rPr>
          <w:rFonts w:hint="eastAsia"/>
          <w:lang w:eastAsia="zh-CN"/>
        </w:rPr>
        <w:t>开发了“烘烤助手”微信小程序，借鉴酒店订房的模式，把每座烤房的烘烤服务拆分到天</w:t>
      </w:r>
      <w:r w:rsidR="009B43F2">
        <w:rPr>
          <w:rFonts w:hint="eastAsia"/>
          <w:lang w:eastAsia="zh-CN"/>
        </w:rPr>
        <w:t>来提供预约</w:t>
      </w:r>
      <w:r w:rsidR="008763C2" w:rsidRPr="00F05CE8">
        <w:rPr>
          <w:rFonts w:hint="eastAsia"/>
          <w:lang w:eastAsia="zh-CN"/>
        </w:rPr>
        <w:t>。烟农打开手机，就能看到附近烤房的位置、评分和空闲时段，按需自主预约。过去是“人找房、靠关系”，如今是“手机一点、好房任选”。哪怕遇上紧急采烤，也能马上约到空闲烤房，不</w:t>
      </w:r>
      <w:r w:rsidR="002A75FE">
        <w:rPr>
          <w:rFonts w:hint="eastAsia"/>
          <w:lang w:eastAsia="zh-CN"/>
        </w:rPr>
        <w:t>耽误</w:t>
      </w:r>
      <w:r w:rsidR="008763C2" w:rsidRPr="00F05CE8">
        <w:rPr>
          <w:rFonts w:hint="eastAsia"/>
          <w:lang w:eastAsia="zh-CN"/>
        </w:rPr>
        <w:t>烘烤的黄金时间。</w:t>
      </w:r>
    </w:p>
    <w:p w14:paraId="79EBBB96" w14:textId="023DB8EE" w:rsidR="008763C2" w:rsidRPr="00F05CE8" w:rsidRDefault="008763C2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lastRenderedPageBreak/>
        <w:t>光约</w:t>
      </w:r>
      <w:r w:rsidR="00A82BFF">
        <w:rPr>
          <w:rFonts w:hint="eastAsia"/>
          <w:lang w:eastAsia="zh-CN"/>
        </w:rPr>
        <w:t>得</w:t>
      </w:r>
      <w:r w:rsidRPr="00F05CE8">
        <w:rPr>
          <w:rFonts w:hint="eastAsia"/>
          <w:lang w:eastAsia="zh-CN"/>
        </w:rPr>
        <w:t>上还不够，还要用得放心。我们引入双向评价机制：烟农给烤房</w:t>
      </w:r>
      <w:r w:rsidR="006D32B6" w:rsidRPr="00F05CE8">
        <w:rPr>
          <w:rFonts w:hint="eastAsia"/>
          <w:lang w:eastAsia="zh-CN"/>
        </w:rPr>
        <w:t>设施</w:t>
      </w:r>
      <w:r w:rsidRPr="00F05CE8">
        <w:rPr>
          <w:rFonts w:hint="eastAsia"/>
          <w:lang w:eastAsia="zh-CN"/>
        </w:rPr>
        <w:t>、</w:t>
      </w:r>
      <w:r w:rsidR="006D32B6" w:rsidRPr="00F05CE8">
        <w:rPr>
          <w:rFonts w:hint="eastAsia"/>
          <w:lang w:eastAsia="zh-CN"/>
        </w:rPr>
        <w:t>烘烤</w:t>
      </w:r>
      <w:r w:rsidRPr="00F05CE8">
        <w:rPr>
          <w:rFonts w:hint="eastAsia"/>
          <w:lang w:eastAsia="zh-CN"/>
        </w:rPr>
        <w:t>技术、服务</w:t>
      </w:r>
      <w:r w:rsidR="006D32B6" w:rsidRPr="00F05CE8">
        <w:rPr>
          <w:rFonts w:hint="eastAsia"/>
          <w:lang w:eastAsia="zh-CN"/>
        </w:rPr>
        <w:t>质量</w:t>
      </w:r>
      <w:r w:rsidRPr="00F05CE8">
        <w:rPr>
          <w:rFonts w:hint="eastAsia"/>
          <w:lang w:eastAsia="zh-CN"/>
        </w:rPr>
        <w:t>打分；</w:t>
      </w:r>
      <w:r w:rsidR="005C7AC2" w:rsidRPr="00F05CE8">
        <w:rPr>
          <w:rFonts w:hint="eastAsia"/>
          <w:lang w:eastAsia="zh-CN"/>
        </w:rPr>
        <w:t>烤房</w:t>
      </w:r>
      <w:r w:rsidRPr="00F05CE8">
        <w:rPr>
          <w:rFonts w:hint="eastAsia"/>
          <w:lang w:eastAsia="zh-CN"/>
        </w:rPr>
        <w:t>运营方也</w:t>
      </w:r>
      <w:r w:rsidR="005C7AC2" w:rsidRPr="00F05CE8">
        <w:rPr>
          <w:rFonts w:hint="eastAsia"/>
          <w:lang w:eastAsia="zh-CN"/>
        </w:rPr>
        <w:t>可以</w:t>
      </w:r>
      <w:r w:rsidRPr="00F05CE8">
        <w:rPr>
          <w:rFonts w:hint="eastAsia"/>
          <w:lang w:eastAsia="zh-CN"/>
        </w:rPr>
        <w:t>评价烟农的履约情况。</w:t>
      </w:r>
      <w:r w:rsidR="00E65CAC">
        <w:rPr>
          <w:rFonts w:hint="eastAsia"/>
          <w:lang w:eastAsia="zh-CN"/>
        </w:rPr>
        <w:t>以</w:t>
      </w:r>
      <w:r w:rsidRPr="00F05CE8">
        <w:rPr>
          <w:rFonts w:hint="eastAsia"/>
          <w:lang w:eastAsia="zh-CN"/>
        </w:rPr>
        <w:t>评价倒逼运营方把设备、工艺、服务做得更好，也约束烟农</w:t>
      </w:r>
      <w:r w:rsidR="005C7AC2" w:rsidRPr="00F05CE8">
        <w:rPr>
          <w:rFonts w:hint="eastAsia"/>
          <w:lang w:eastAsia="zh-CN"/>
        </w:rPr>
        <w:t>真约实用，</w:t>
      </w:r>
      <w:r w:rsidRPr="00F05CE8">
        <w:rPr>
          <w:rFonts w:hint="eastAsia"/>
          <w:lang w:eastAsia="zh-CN"/>
        </w:rPr>
        <w:t>约了就用，避免资源</w:t>
      </w:r>
      <w:r w:rsidR="00B2618B" w:rsidRPr="00F05CE8">
        <w:rPr>
          <w:rFonts w:hint="eastAsia"/>
          <w:lang w:eastAsia="zh-CN"/>
        </w:rPr>
        <w:t>闲置</w:t>
      </w:r>
      <w:r w:rsidRPr="00F05CE8">
        <w:rPr>
          <w:rFonts w:hint="eastAsia"/>
          <w:lang w:eastAsia="zh-CN"/>
        </w:rPr>
        <w:t>。</w:t>
      </w:r>
    </w:p>
    <w:p w14:paraId="05202E69" w14:textId="184F87C8" w:rsidR="008763C2" w:rsidRPr="00F05CE8" w:rsidRDefault="00867AAC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t>烟农用得好还得运营方管得好，</w:t>
      </w:r>
      <w:r w:rsidR="008763C2" w:rsidRPr="00F05CE8">
        <w:rPr>
          <w:rFonts w:hint="eastAsia"/>
          <w:lang w:eastAsia="zh-CN"/>
        </w:rPr>
        <w:t>烘烤中</w:t>
      </w:r>
      <w:r w:rsidRPr="00F05CE8">
        <w:rPr>
          <w:rFonts w:hint="eastAsia"/>
          <w:lang w:eastAsia="zh-CN"/>
        </w:rPr>
        <w:t>设备</w:t>
      </w:r>
      <w:r w:rsidR="008763C2" w:rsidRPr="00F05CE8">
        <w:rPr>
          <w:rFonts w:hint="eastAsia"/>
          <w:lang w:eastAsia="zh-CN"/>
        </w:rPr>
        <w:t>出问题怎么</w:t>
      </w:r>
      <w:r w:rsidRPr="00F05CE8">
        <w:rPr>
          <w:rFonts w:hint="eastAsia"/>
          <w:lang w:eastAsia="zh-CN"/>
        </w:rPr>
        <w:t>报修？维修费用和备件怎么管理？我们的答案是——以数</w:t>
      </w:r>
      <w:r w:rsidRPr="00F05CE8">
        <w:rPr>
          <w:rFonts w:hint="eastAsia"/>
          <w:b/>
          <w:bCs/>
          <w:lang w:eastAsia="zh-CN"/>
        </w:rPr>
        <w:t>“智管”</w:t>
      </w:r>
      <w:r w:rsidR="00BC7FA4" w:rsidRPr="00BC7FA4">
        <w:rPr>
          <w:rFonts w:hint="eastAsia"/>
          <w:lang w:eastAsia="zh-CN"/>
        </w:rPr>
        <w:t>，让</w:t>
      </w:r>
      <w:r w:rsidR="00BC7FA4">
        <w:rPr>
          <w:rFonts w:hint="eastAsia"/>
          <w:lang w:eastAsia="zh-CN"/>
        </w:rPr>
        <w:t>运营方管得省心</w:t>
      </w:r>
      <w:r w:rsidRPr="00F05CE8">
        <w:rPr>
          <w:rFonts w:hint="eastAsia"/>
          <w:lang w:eastAsia="zh-CN"/>
        </w:rPr>
        <w:t>。烘烤过程中</w:t>
      </w:r>
      <w:r w:rsidR="0036328E" w:rsidRPr="00F05CE8">
        <w:rPr>
          <w:rFonts w:hint="eastAsia"/>
          <w:lang w:eastAsia="zh-CN"/>
        </w:rPr>
        <w:t>发现</w:t>
      </w:r>
      <w:r w:rsidR="008763C2" w:rsidRPr="00F05CE8">
        <w:rPr>
          <w:rFonts w:hint="eastAsia"/>
          <w:lang w:eastAsia="zh-CN"/>
        </w:rPr>
        <w:t>参数异常，现场</w:t>
      </w:r>
      <w:r w:rsidR="0036328E" w:rsidRPr="00F05CE8">
        <w:rPr>
          <w:rFonts w:hint="eastAsia"/>
          <w:lang w:eastAsia="zh-CN"/>
        </w:rPr>
        <w:t>管理</w:t>
      </w:r>
      <w:r w:rsidR="008763C2" w:rsidRPr="00F05CE8">
        <w:rPr>
          <w:rFonts w:hint="eastAsia"/>
          <w:lang w:eastAsia="zh-CN"/>
        </w:rPr>
        <w:t>人员能直接在小程序里联系管片烘烤师；设备故障，</w:t>
      </w:r>
      <w:r w:rsidRPr="00F05CE8">
        <w:rPr>
          <w:rFonts w:hint="eastAsia"/>
          <w:lang w:eastAsia="zh-CN"/>
        </w:rPr>
        <w:t>不用打电话逐层上报，打开小程序</w:t>
      </w:r>
      <w:r w:rsidR="008763C2" w:rsidRPr="00F05CE8">
        <w:rPr>
          <w:rFonts w:hint="eastAsia"/>
          <w:lang w:eastAsia="zh-CN"/>
        </w:rPr>
        <w:t>一键报修，系统</w:t>
      </w:r>
      <w:r w:rsidRPr="00F05CE8">
        <w:rPr>
          <w:rFonts w:hint="eastAsia"/>
          <w:lang w:eastAsia="zh-CN"/>
        </w:rPr>
        <w:t>就能</w:t>
      </w:r>
      <w:r w:rsidR="008763C2" w:rsidRPr="00F05CE8">
        <w:rPr>
          <w:rFonts w:hint="eastAsia"/>
          <w:lang w:eastAsia="zh-CN"/>
        </w:rPr>
        <w:t>自动生成工单、匹配维修人员、就近调配备件，</w:t>
      </w:r>
      <w:r w:rsidR="0036328E" w:rsidRPr="00F05CE8">
        <w:rPr>
          <w:rFonts w:hint="eastAsia"/>
          <w:lang w:eastAsia="zh-CN"/>
        </w:rPr>
        <w:t>全流程数字</w:t>
      </w:r>
      <w:r w:rsidR="008763C2" w:rsidRPr="00F05CE8">
        <w:rPr>
          <w:rFonts w:hint="eastAsia"/>
          <w:lang w:eastAsia="zh-CN"/>
        </w:rPr>
        <w:t>化监管、可视化展现、规范化运营。</w:t>
      </w:r>
    </w:p>
    <w:p w14:paraId="464440E9" w14:textId="47B9233A" w:rsidR="008763C2" w:rsidRPr="00F05CE8" w:rsidRDefault="008763C2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t>我们把烤房运营管理全流程搬上数字化平台，搭起烟农、烤房运营主体、烟草公司三方协同的运管平台。平台自 6 月试运行以来，已完成 ***** 座烤房的建档，累计预约、调剂 ****次，线上报修*** 次。</w:t>
      </w:r>
    </w:p>
    <w:p w14:paraId="5F9ECF48" w14:textId="22DE308B" w:rsidR="008763C2" w:rsidRPr="00F05CE8" w:rsidRDefault="008763C2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t xml:space="preserve">当然，光 “用得好” </w:t>
      </w:r>
      <w:r w:rsidR="001C56F9" w:rsidRPr="00F05CE8">
        <w:rPr>
          <w:rFonts w:hint="eastAsia"/>
          <w:lang w:eastAsia="zh-CN"/>
        </w:rPr>
        <w:t>、“管得住”</w:t>
      </w:r>
      <w:r w:rsidRPr="00F05CE8">
        <w:rPr>
          <w:rFonts w:hint="eastAsia"/>
          <w:lang w:eastAsia="zh-CN"/>
        </w:rPr>
        <w:t>还不够。</w:t>
      </w:r>
      <w:r w:rsidR="001C56F9" w:rsidRPr="00F05CE8">
        <w:rPr>
          <w:rFonts w:hint="eastAsia"/>
          <w:lang w:eastAsia="zh-CN"/>
        </w:rPr>
        <w:t>每年的基础设施投入资金该怎么分配？哪些烤房烘烤效率和烘烤质量下降、故障率升高？哪些地区烤房资源跟不上烟叶产业发展需求？这些都需要用数据来辅助决策。而</w:t>
      </w:r>
      <w:r w:rsidR="00E86155" w:rsidRPr="00F05CE8">
        <w:rPr>
          <w:rFonts w:hint="eastAsia"/>
          <w:lang w:eastAsia="zh-CN"/>
        </w:rPr>
        <w:t>我们前期纳管采集的烤房设施基础信息，结合</w:t>
      </w:r>
      <w:r w:rsidR="001C56F9" w:rsidRPr="00F05CE8">
        <w:rPr>
          <w:rFonts w:hint="eastAsia"/>
          <w:lang w:eastAsia="zh-CN"/>
        </w:rPr>
        <w:t>在“智用”和“智管”过程</w:t>
      </w:r>
      <w:r w:rsidR="001C56F9" w:rsidRPr="00F05CE8">
        <w:rPr>
          <w:rFonts w:hint="eastAsia"/>
          <w:lang w:eastAsia="zh-CN"/>
        </w:rPr>
        <w:lastRenderedPageBreak/>
        <w:t>中积累的数据，恰好</w:t>
      </w:r>
      <w:r w:rsidR="00564F94" w:rsidRPr="00F05CE8">
        <w:rPr>
          <w:rFonts w:hint="eastAsia"/>
          <w:lang w:eastAsia="zh-CN"/>
        </w:rPr>
        <w:t>为我们提供了丰富的数据资源，</w:t>
      </w:r>
      <w:r w:rsidR="00C956C9" w:rsidRPr="00F05CE8">
        <w:rPr>
          <w:rFonts w:hint="eastAsia"/>
          <w:lang w:eastAsia="zh-CN"/>
        </w:rPr>
        <w:t>能够帮助我们实现</w:t>
      </w:r>
      <w:r w:rsidR="00E86155" w:rsidRPr="00F05CE8">
        <w:rPr>
          <w:rFonts w:hint="eastAsia"/>
          <w:lang w:eastAsia="zh-CN"/>
        </w:rPr>
        <w:t>终极目标——</w:t>
      </w:r>
      <w:r w:rsidR="00E86155" w:rsidRPr="00F05CE8">
        <w:rPr>
          <w:rFonts w:hint="eastAsia"/>
          <w:b/>
          <w:bCs/>
          <w:lang w:eastAsia="zh-CN"/>
        </w:rPr>
        <w:t>“智投”</w:t>
      </w:r>
      <w:r w:rsidR="00E86155" w:rsidRPr="00F05CE8">
        <w:rPr>
          <w:rFonts w:hint="eastAsia"/>
          <w:lang w:eastAsia="zh-CN"/>
        </w:rPr>
        <w:t>。</w:t>
      </w:r>
    </w:p>
    <w:p w14:paraId="38E361C8" w14:textId="4645B080" w:rsidR="008763C2" w:rsidRPr="00F05CE8" w:rsidRDefault="008763C2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t>我们搭建</w:t>
      </w:r>
      <w:r w:rsidR="00E86155" w:rsidRPr="00F05CE8">
        <w:rPr>
          <w:rFonts w:hint="eastAsia"/>
          <w:lang w:eastAsia="zh-CN"/>
        </w:rPr>
        <w:t>了</w:t>
      </w:r>
      <w:r w:rsidRPr="00F05CE8">
        <w:rPr>
          <w:rFonts w:hint="eastAsia"/>
          <w:lang w:eastAsia="zh-CN"/>
        </w:rPr>
        <w:t>烤房健康度评估模型：用层次分析法确定关键部件权重，结合部件状态、管护</w:t>
      </w:r>
      <w:r w:rsidR="009373F5" w:rsidRPr="00F05CE8">
        <w:rPr>
          <w:rFonts w:hint="eastAsia"/>
          <w:lang w:eastAsia="zh-CN"/>
        </w:rPr>
        <w:t>记录</w:t>
      </w:r>
      <w:r w:rsidRPr="00F05CE8">
        <w:rPr>
          <w:rFonts w:hint="eastAsia"/>
          <w:lang w:eastAsia="zh-CN"/>
        </w:rPr>
        <w:t>和评价</w:t>
      </w:r>
      <w:r w:rsidR="009373F5" w:rsidRPr="00F05CE8">
        <w:rPr>
          <w:rFonts w:hint="eastAsia"/>
          <w:lang w:eastAsia="zh-CN"/>
        </w:rPr>
        <w:t>结果</w:t>
      </w:r>
      <w:r w:rsidRPr="00F05CE8">
        <w:rPr>
          <w:rFonts w:hint="eastAsia"/>
          <w:lang w:eastAsia="zh-CN"/>
        </w:rPr>
        <w:t>算出整座烤房的健康分，再参考年限和报修记录估算</w:t>
      </w:r>
      <w:r w:rsidR="00346135" w:rsidRPr="00F05CE8">
        <w:rPr>
          <w:rFonts w:hint="eastAsia"/>
          <w:lang w:eastAsia="zh-CN"/>
        </w:rPr>
        <w:t>剩余寿命</w:t>
      </w:r>
      <w:r w:rsidRPr="00F05CE8">
        <w:rPr>
          <w:rFonts w:hint="eastAsia"/>
          <w:lang w:eastAsia="zh-CN"/>
        </w:rPr>
        <w:t>，最后给出风险烤房、风险部位排名和维修优先清单 —— 钱往哪里花，数据先说话。我们还建立</w:t>
      </w:r>
      <w:r w:rsidR="00B02DDC" w:rsidRPr="00F05CE8">
        <w:rPr>
          <w:rFonts w:hint="eastAsia"/>
          <w:lang w:eastAsia="zh-CN"/>
        </w:rPr>
        <w:t>了</w:t>
      </w:r>
      <w:r w:rsidRPr="00F05CE8">
        <w:rPr>
          <w:rFonts w:hint="eastAsia"/>
          <w:lang w:eastAsia="zh-CN"/>
        </w:rPr>
        <w:t>村级发展指数模型，以千亩种植核心村为单元，把健康水平、烘烤承载力、管护服务、产业政策、种植趋势等指标综合成 “数据沙盘”，精准指导烤房新建和改造，破解盲目布局、供需脱节的难题。</w:t>
      </w:r>
    </w:p>
    <w:p w14:paraId="3E4E9DAE" w14:textId="18D86021" w:rsidR="008763C2" w:rsidRPr="00F05CE8" w:rsidRDefault="008763C2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t>回看</w:t>
      </w:r>
      <w:r w:rsidR="00B02DDC" w:rsidRPr="00F05CE8">
        <w:rPr>
          <w:rFonts w:hint="eastAsia"/>
          <w:lang w:eastAsia="zh-CN"/>
        </w:rPr>
        <w:t>项目研发历程，</w:t>
      </w:r>
      <w:r w:rsidRPr="00F05CE8">
        <w:rPr>
          <w:rFonts w:hint="eastAsia"/>
          <w:lang w:eastAsia="zh-CN"/>
        </w:rPr>
        <w:t>我们以互联网思维破解了烤房分配</w:t>
      </w:r>
      <w:r w:rsidR="00B02DDC" w:rsidRPr="00F05CE8">
        <w:rPr>
          <w:rFonts w:hint="eastAsia"/>
          <w:lang w:eastAsia="zh-CN"/>
        </w:rPr>
        <w:t>调度</w:t>
      </w:r>
      <w:r w:rsidRPr="00F05CE8">
        <w:rPr>
          <w:rFonts w:hint="eastAsia"/>
          <w:lang w:eastAsia="zh-CN"/>
        </w:rPr>
        <w:t>的难题，让烟农</w:t>
      </w:r>
      <w:r w:rsidR="00B71363">
        <w:rPr>
          <w:rFonts w:hint="eastAsia"/>
          <w:lang w:eastAsia="zh-CN"/>
        </w:rPr>
        <w:t>约</w:t>
      </w:r>
      <w:r w:rsidRPr="00F05CE8">
        <w:rPr>
          <w:rFonts w:hint="eastAsia"/>
          <w:lang w:eastAsia="zh-CN"/>
        </w:rPr>
        <w:t>得上、用得</w:t>
      </w:r>
      <w:r w:rsidR="00B71363">
        <w:rPr>
          <w:rFonts w:hint="eastAsia"/>
          <w:lang w:eastAsia="zh-CN"/>
        </w:rPr>
        <w:t>好</w:t>
      </w:r>
      <w:r w:rsidRPr="00F05CE8">
        <w:rPr>
          <w:rFonts w:hint="eastAsia"/>
          <w:lang w:eastAsia="zh-CN"/>
        </w:rPr>
        <w:t>；以数据模型破解了资金投放凭经验的弊端，让决策有据可依；以全流程闭环破解了管理维护难追溯的困境，让每一环都看得见、查得到。</w:t>
      </w:r>
      <w:r w:rsidR="008274D0" w:rsidRPr="00F05CE8">
        <w:rPr>
          <w:rFonts w:hint="eastAsia"/>
          <w:lang w:eastAsia="zh-CN"/>
        </w:rPr>
        <w:t>“智用”、“智投”、“智管”的烟叶烤房数字化运营管理体系已经成型</w:t>
      </w:r>
      <w:r w:rsidRPr="00F05CE8">
        <w:rPr>
          <w:rFonts w:hint="eastAsia"/>
          <w:lang w:eastAsia="zh-CN"/>
        </w:rPr>
        <w:t>。</w:t>
      </w:r>
    </w:p>
    <w:p w14:paraId="54AD68CE" w14:textId="2EA308C1" w:rsidR="008763C2" w:rsidRPr="00F05CE8" w:rsidRDefault="008763C2" w:rsidP="008763C2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t>经过一个烘烤季的试运行，系统功能的完整性和稳定性得到初步验证，也收获了烟农、合作社和广大基层烟叶技术员的一致好评。下一步，我们将依托纯自主</w:t>
      </w:r>
      <w:r w:rsidR="00F86A3D" w:rsidRPr="00F05CE8">
        <w:rPr>
          <w:rFonts w:hint="eastAsia"/>
          <w:lang w:eastAsia="zh-CN"/>
        </w:rPr>
        <w:t>研发</w:t>
      </w:r>
      <w:r w:rsidRPr="00F05CE8">
        <w:rPr>
          <w:rFonts w:hint="eastAsia"/>
          <w:lang w:eastAsia="zh-CN"/>
        </w:rPr>
        <w:t>带来的超强扩展能力，继续</w:t>
      </w:r>
      <w:r w:rsidR="00291453" w:rsidRPr="00F05CE8">
        <w:rPr>
          <w:rFonts w:hint="eastAsia"/>
          <w:lang w:eastAsia="zh-CN"/>
        </w:rPr>
        <w:t>探索通过</w:t>
      </w:r>
      <w:r w:rsidRPr="00F05CE8">
        <w:rPr>
          <w:rFonts w:hint="eastAsia"/>
          <w:lang w:eastAsia="zh-CN"/>
        </w:rPr>
        <w:t>接入烤房物联网设备，向烘烤过程自动化管控迈进；同时把成果和经验逐步推广到育苗棚等</w:t>
      </w:r>
      <w:r w:rsidRPr="00F05CE8">
        <w:rPr>
          <w:rFonts w:hint="eastAsia"/>
          <w:lang w:eastAsia="zh-CN"/>
        </w:rPr>
        <w:lastRenderedPageBreak/>
        <w:t>更多烟叶基础设施，打造可落地、可推广的烟区基础设施 “管家” 新范式，为烟叶产业高质量发展注入数字动能！</w:t>
      </w:r>
    </w:p>
    <w:p w14:paraId="25530D7A" w14:textId="2B0717E6" w:rsidR="00794315" w:rsidRPr="00091361" w:rsidRDefault="008763C2" w:rsidP="00091361">
      <w:pPr>
        <w:spacing w:after="20" w:line="360" w:lineRule="auto"/>
        <w:ind w:firstLineChars="200" w:firstLine="589"/>
        <w:rPr>
          <w:rFonts w:hint="eastAsia"/>
          <w:lang w:eastAsia="zh-CN"/>
        </w:rPr>
      </w:pPr>
      <w:r w:rsidRPr="00F05CE8">
        <w:rPr>
          <w:rFonts w:hint="eastAsia"/>
          <w:lang w:eastAsia="zh-CN"/>
        </w:rPr>
        <w:t>我的汇报就到这里，谢谢大家！</w:t>
      </w:r>
    </w:p>
    <w:sectPr w:rsidR="00794315" w:rsidRPr="00091361">
      <w:pgSz w:w="12240" w:h="15840"/>
      <w:pgMar w:top="1440" w:right="1406" w:bottom="1440" w:left="1406" w:header="851" w:footer="992" w:gutter="0"/>
      <w:cols w:space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8F91A" w14:textId="77777777" w:rsidR="004D07B2" w:rsidRDefault="004D07B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AD3FF39" w14:textId="77777777" w:rsidR="004D07B2" w:rsidRDefault="004D07B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46B3B" w14:textId="77777777" w:rsidR="004D07B2" w:rsidRDefault="004D07B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F6EA462" w14:textId="77777777" w:rsidR="004D07B2" w:rsidRDefault="004D07B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25203736">
    <w:abstractNumId w:val="1"/>
  </w:num>
  <w:num w:numId="2" w16cid:durableId="892042765">
    <w:abstractNumId w:val="4"/>
  </w:num>
  <w:num w:numId="3" w16cid:durableId="1269851264">
    <w:abstractNumId w:val="5"/>
  </w:num>
  <w:num w:numId="4" w16cid:durableId="872352100">
    <w:abstractNumId w:val="2"/>
  </w:num>
  <w:num w:numId="5" w16cid:durableId="1267693277">
    <w:abstractNumId w:val="0"/>
  </w:num>
  <w:num w:numId="6" w16cid:durableId="299459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drawingGridHorizontalSpacing w:val="14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3AA"/>
    <w:rsid w:val="00000DD3"/>
    <w:rsid w:val="00002D58"/>
    <w:rsid w:val="000076A9"/>
    <w:rsid w:val="00007A17"/>
    <w:rsid w:val="0002091D"/>
    <w:rsid w:val="00024F87"/>
    <w:rsid w:val="00034616"/>
    <w:rsid w:val="00052CE0"/>
    <w:rsid w:val="0006063C"/>
    <w:rsid w:val="00070301"/>
    <w:rsid w:val="00076D0C"/>
    <w:rsid w:val="00091361"/>
    <w:rsid w:val="00092CBC"/>
    <w:rsid w:val="000C244E"/>
    <w:rsid w:val="00124056"/>
    <w:rsid w:val="00147DFC"/>
    <w:rsid w:val="0015074B"/>
    <w:rsid w:val="00163607"/>
    <w:rsid w:val="00175CE2"/>
    <w:rsid w:val="001A0798"/>
    <w:rsid w:val="001B1D9E"/>
    <w:rsid w:val="001C34B6"/>
    <w:rsid w:val="001C3628"/>
    <w:rsid w:val="001C56F9"/>
    <w:rsid w:val="00216C67"/>
    <w:rsid w:val="00216F28"/>
    <w:rsid w:val="002318BE"/>
    <w:rsid w:val="00236859"/>
    <w:rsid w:val="00264C7D"/>
    <w:rsid w:val="00291453"/>
    <w:rsid w:val="0029639D"/>
    <w:rsid w:val="002A75FE"/>
    <w:rsid w:val="002C25C8"/>
    <w:rsid w:val="00316550"/>
    <w:rsid w:val="00326F90"/>
    <w:rsid w:val="00344684"/>
    <w:rsid w:val="00344AA5"/>
    <w:rsid w:val="00346135"/>
    <w:rsid w:val="0036328E"/>
    <w:rsid w:val="003822C6"/>
    <w:rsid w:val="00393F8E"/>
    <w:rsid w:val="0039653F"/>
    <w:rsid w:val="003C4EB2"/>
    <w:rsid w:val="003E74EE"/>
    <w:rsid w:val="00431391"/>
    <w:rsid w:val="004979CB"/>
    <w:rsid w:val="004A44E3"/>
    <w:rsid w:val="004C7F97"/>
    <w:rsid w:val="004D07B2"/>
    <w:rsid w:val="004F58D3"/>
    <w:rsid w:val="0050748C"/>
    <w:rsid w:val="00530421"/>
    <w:rsid w:val="0053312C"/>
    <w:rsid w:val="00564F94"/>
    <w:rsid w:val="00571B65"/>
    <w:rsid w:val="00593FAE"/>
    <w:rsid w:val="005C7AC2"/>
    <w:rsid w:val="006055F5"/>
    <w:rsid w:val="00613CE1"/>
    <w:rsid w:val="00632535"/>
    <w:rsid w:val="00673CCE"/>
    <w:rsid w:val="00683C4B"/>
    <w:rsid w:val="00692711"/>
    <w:rsid w:val="006A4CD0"/>
    <w:rsid w:val="006C2C35"/>
    <w:rsid w:val="006D32B6"/>
    <w:rsid w:val="006F295C"/>
    <w:rsid w:val="00715D2B"/>
    <w:rsid w:val="0074031B"/>
    <w:rsid w:val="0074168B"/>
    <w:rsid w:val="00745AF5"/>
    <w:rsid w:val="00780CE8"/>
    <w:rsid w:val="00790D25"/>
    <w:rsid w:val="00794315"/>
    <w:rsid w:val="0079720D"/>
    <w:rsid w:val="007A2456"/>
    <w:rsid w:val="007C1FE9"/>
    <w:rsid w:val="007C4D52"/>
    <w:rsid w:val="007E2EAD"/>
    <w:rsid w:val="007E3347"/>
    <w:rsid w:val="007E3CF8"/>
    <w:rsid w:val="007F7122"/>
    <w:rsid w:val="00811FE4"/>
    <w:rsid w:val="008235B9"/>
    <w:rsid w:val="008274D0"/>
    <w:rsid w:val="00836633"/>
    <w:rsid w:val="008477B7"/>
    <w:rsid w:val="00855FAC"/>
    <w:rsid w:val="00867AAC"/>
    <w:rsid w:val="00872193"/>
    <w:rsid w:val="008763C2"/>
    <w:rsid w:val="0088160E"/>
    <w:rsid w:val="0088766E"/>
    <w:rsid w:val="008A4AA2"/>
    <w:rsid w:val="008B0C5C"/>
    <w:rsid w:val="008B65DF"/>
    <w:rsid w:val="008B77DA"/>
    <w:rsid w:val="008F1AA5"/>
    <w:rsid w:val="009332E0"/>
    <w:rsid w:val="009373F5"/>
    <w:rsid w:val="00950DAA"/>
    <w:rsid w:val="00965D91"/>
    <w:rsid w:val="00995AB5"/>
    <w:rsid w:val="009B43F2"/>
    <w:rsid w:val="009E6EEB"/>
    <w:rsid w:val="00A31600"/>
    <w:rsid w:val="00A440F0"/>
    <w:rsid w:val="00A46CC0"/>
    <w:rsid w:val="00A540A3"/>
    <w:rsid w:val="00A82BFF"/>
    <w:rsid w:val="00AA1D8D"/>
    <w:rsid w:val="00AA63F7"/>
    <w:rsid w:val="00B02DDC"/>
    <w:rsid w:val="00B177D7"/>
    <w:rsid w:val="00B251D9"/>
    <w:rsid w:val="00B2618B"/>
    <w:rsid w:val="00B47730"/>
    <w:rsid w:val="00B71363"/>
    <w:rsid w:val="00BA1BCF"/>
    <w:rsid w:val="00BB29AB"/>
    <w:rsid w:val="00BC7FA4"/>
    <w:rsid w:val="00BF5323"/>
    <w:rsid w:val="00C12A8C"/>
    <w:rsid w:val="00C84D41"/>
    <w:rsid w:val="00C956C9"/>
    <w:rsid w:val="00C9642E"/>
    <w:rsid w:val="00CB0664"/>
    <w:rsid w:val="00CD0E9A"/>
    <w:rsid w:val="00CD68DA"/>
    <w:rsid w:val="00CD7540"/>
    <w:rsid w:val="00CF101F"/>
    <w:rsid w:val="00D02C55"/>
    <w:rsid w:val="00D06C07"/>
    <w:rsid w:val="00D14327"/>
    <w:rsid w:val="00D34D2B"/>
    <w:rsid w:val="00D351F0"/>
    <w:rsid w:val="00D760B1"/>
    <w:rsid w:val="00D93CA0"/>
    <w:rsid w:val="00D95CFD"/>
    <w:rsid w:val="00DA2FC1"/>
    <w:rsid w:val="00DB635A"/>
    <w:rsid w:val="00DC1952"/>
    <w:rsid w:val="00DC4762"/>
    <w:rsid w:val="00DE3690"/>
    <w:rsid w:val="00DF1478"/>
    <w:rsid w:val="00DF5504"/>
    <w:rsid w:val="00E02E89"/>
    <w:rsid w:val="00E2351A"/>
    <w:rsid w:val="00E65CAC"/>
    <w:rsid w:val="00E77E37"/>
    <w:rsid w:val="00E86155"/>
    <w:rsid w:val="00EC7952"/>
    <w:rsid w:val="00ED535C"/>
    <w:rsid w:val="00ED6188"/>
    <w:rsid w:val="00ED79E4"/>
    <w:rsid w:val="00EE0A2B"/>
    <w:rsid w:val="00F05CE8"/>
    <w:rsid w:val="00F1312B"/>
    <w:rsid w:val="00F44B54"/>
    <w:rsid w:val="00F45101"/>
    <w:rsid w:val="00F86A3D"/>
    <w:rsid w:val="00F96A4A"/>
    <w:rsid w:val="00FC693F"/>
    <w:rsid w:val="010233CE"/>
    <w:rsid w:val="016956B6"/>
    <w:rsid w:val="017D5380"/>
    <w:rsid w:val="01B10E90"/>
    <w:rsid w:val="01BC772F"/>
    <w:rsid w:val="01CE3A0A"/>
    <w:rsid w:val="01CF1907"/>
    <w:rsid w:val="01E062DA"/>
    <w:rsid w:val="01EC02B1"/>
    <w:rsid w:val="022D3E9F"/>
    <w:rsid w:val="025674A6"/>
    <w:rsid w:val="025F4662"/>
    <w:rsid w:val="02BE378E"/>
    <w:rsid w:val="02C43119"/>
    <w:rsid w:val="03A42CC1"/>
    <w:rsid w:val="03FE6319"/>
    <w:rsid w:val="04B30C95"/>
    <w:rsid w:val="04EB0B96"/>
    <w:rsid w:val="04EF32D6"/>
    <w:rsid w:val="0526590B"/>
    <w:rsid w:val="05614B95"/>
    <w:rsid w:val="057272E7"/>
    <w:rsid w:val="057A317B"/>
    <w:rsid w:val="059C5BCD"/>
    <w:rsid w:val="05C77E65"/>
    <w:rsid w:val="061D286A"/>
    <w:rsid w:val="068D3C6C"/>
    <w:rsid w:val="069B1336"/>
    <w:rsid w:val="06E41FEB"/>
    <w:rsid w:val="07402F73"/>
    <w:rsid w:val="07616D2B"/>
    <w:rsid w:val="07FA76BE"/>
    <w:rsid w:val="08277056"/>
    <w:rsid w:val="0891331A"/>
    <w:rsid w:val="08B32E54"/>
    <w:rsid w:val="091A1936"/>
    <w:rsid w:val="09483CAA"/>
    <w:rsid w:val="09704F43"/>
    <w:rsid w:val="09B145E4"/>
    <w:rsid w:val="09D60B3B"/>
    <w:rsid w:val="09E4348B"/>
    <w:rsid w:val="0A0509EF"/>
    <w:rsid w:val="0AAA44EB"/>
    <w:rsid w:val="0C0F1970"/>
    <w:rsid w:val="0C154D9D"/>
    <w:rsid w:val="0C561F3C"/>
    <w:rsid w:val="0C7C4062"/>
    <w:rsid w:val="0D054058"/>
    <w:rsid w:val="0D1809B4"/>
    <w:rsid w:val="0D3F756A"/>
    <w:rsid w:val="0D7124F2"/>
    <w:rsid w:val="0E597E6B"/>
    <w:rsid w:val="0E682AF0"/>
    <w:rsid w:val="0F492922"/>
    <w:rsid w:val="0FB73D2F"/>
    <w:rsid w:val="10BC2EAA"/>
    <w:rsid w:val="119D2D86"/>
    <w:rsid w:val="121005C7"/>
    <w:rsid w:val="12897870"/>
    <w:rsid w:val="128F634E"/>
    <w:rsid w:val="129B7E0F"/>
    <w:rsid w:val="13000DD8"/>
    <w:rsid w:val="13F67F81"/>
    <w:rsid w:val="14207959"/>
    <w:rsid w:val="14380DB8"/>
    <w:rsid w:val="1439615C"/>
    <w:rsid w:val="144F4060"/>
    <w:rsid w:val="14C10AEB"/>
    <w:rsid w:val="14E26122"/>
    <w:rsid w:val="150F6DF8"/>
    <w:rsid w:val="1560191E"/>
    <w:rsid w:val="15B86051"/>
    <w:rsid w:val="15EA05DA"/>
    <w:rsid w:val="16E75D71"/>
    <w:rsid w:val="16F201AD"/>
    <w:rsid w:val="17344377"/>
    <w:rsid w:val="17400468"/>
    <w:rsid w:val="17AC6625"/>
    <w:rsid w:val="18D833B8"/>
    <w:rsid w:val="191974BC"/>
    <w:rsid w:val="19747A66"/>
    <w:rsid w:val="198E59AB"/>
    <w:rsid w:val="19995A4A"/>
    <w:rsid w:val="19FD2FB1"/>
    <w:rsid w:val="1A2E7004"/>
    <w:rsid w:val="1A3F149C"/>
    <w:rsid w:val="1A4C4C7D"/>
    <w:rsid w:val="1A8B64E4"/>
    <w:rsid w:val="1C4355C3"/>
    <w:rsid w:val="1C502276"/>
    <w:rsid w:val="1C750DB5"/>
    <w:rsid w:val="1C827295"/>
    <w:rsid w:val="1CD27612"/>
    <w:rsid w:val="1D837940"/>
    <w:rsid w:val="1DA921AD"/>
    <w:rsid w:val="1DD93BC4"/>
    <w:rsid w:val="1DE2466D"/>
    <w:rsid w:val="1DE5098C"/>
    <w:rsid w:val="1E1D0B27"/>
    <w:rsid w:val="1E6905CE"/>
    <w:rsid w:val="1E8976CC"/>
    <w:rsid w:val="1EED093B"/>
    <w:rsid w:val="1F1C3FFC"/>
    <w:rsid w:val="1F1F2890"/>
    <w:rsid w:val="1F5F2E26"/>
    <w:rsid w:val="1F603B68"/>
    <w:rsid w:val="1F6113CC"/>
    <w:rsid w:val="1F65065A"/>
    <w:rsid w:val="1FC11AB7"/>
    <w:rsid w:val="1FD07CB4"/>
    <w:rsid w:val="2000701C"/>
    <w:rsid w:val="20504C0F"/>
    <w:rsid w:val="20971013"/>
    <w:rsid w:val="21594D83"/>
    <w:rsid w:val="215A00FB"/>
    <w:rsid w:val="216A0EB4"/>
    <w:rsid w:val="21845DD0"/>
    <w:rsid w:val="21A33643"/>
    <w:rsid w:val="227401A7"/>
    <w:rsid w:val="23250AF9"/>
    <w:rsid w:val="23731D93"/>
    <w:rsid w:val="23AC0C12"/>
    <w:rsid w:val="241207AA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6C100E1"/>
    <w:rsid w:val="26D34719"/>
    <w:rsid w:val="27014B68"/>
    <w:rsid w:val="273916EB"/>
    <w:rsid w:val="2787548C"/>
    <w:rsid w:val="279D7857"/>
    <w:rsid w:val="27A97FAA"/>
    <w:rsid w:val="27C43200"/>
    <w:rsid w:val="284321AC"/>
    <w:rsid w:val="285223EF"/>
    <w:rsid w:val="286109FA"/>
    <w:rsid w:val="28CF4308"/>
    <w:rsid w:val="298A5FCC"/>
    <w:rsid w:val="29C27101"/>
    <w:rsid w:val="29E67293"/>
    <w:rsid w:val="2A151A98"/>
    <w:rsid w:val="2A2735EF"/>
    <w:rsid w:val="2A4C25E8"/>
    <w:rsid w:val="2A621B97"/>
    <w:rsid w:val="2BFC0FF0"/>
    <w:rsid w:val="2C4A7F23"/>
    <w:rsid w:val="2D275760"/>
    <w:rsid w:val="2D592107"/>
    <w:rsid w:val="2D60377E"/>
    <w:rsid w:val="2D645A08"/>
    <w:rsid w:val="2D7F2F88"/>
    <w:rsid w:val="2D85475D"/>
    <w:rsid w:val="2D900586"/>
    <w:rsid w:val="2DDD45F4"/>
    <w:rsid w:val="2E07078D"/>
    <w:rsid w:val="2E2E745B"/>
    <w:rsid w:val="2E400E55"/>
    <w:rsid w:val="2E544B59"/>
    <w:rsid w:val="2E9B72ED"/>
    <w:rsid w:val="2EB6422E"/>
    <w:rsid w:val="2EBE709A"/>
    <w:rsid w:val="2ECF6C02"/>
    <w:rsid w:val="2EE55832"/>
    <w:rsid w:val="2F15794C"/>
    <w:rsid w:val="2F2038D9"/>
    <w:rsid w:val="2F3C4973"/>
    <w:rsid w:val="2F501CD6"/>
    <w:rsid w:val="2F926074"/>
    <w:rsid w:val="2FB30503"/>
    <w:rsid w:val="30247F39"/>
    <w:rsid w:val="30357A24"/>
    <w:rsid w:val="306A5CC3"/>
    <w:rsid w:val="306F6B65"/>
    <w:rsid w:val="307072CB"/>
    <w:rsid w:val="3092233C"/>
    <w:rsid w:val="30EA7E21"/>
    <w:rsid w:val="30FC51C2"/>
    <w:rsid w:val="31F56E59"/>
    <w:rsid w:val="320E092F"/>
    <w:rsid w:val="32684654"/>
    <w:rsid w:val="329A4CFF"/>
    <w:rsid w:val="32A27B1D"/>
    <w:rsid w:val="32C83002"/>
    <w:rsid w:val="32D02274"/>
    <w:rsid w:val="33066BC6"/>
    <w:rsid w:val="33096E5B"/>
    <w:rsid w:val="33386686"/>
    <w:rsid w:val="33C77B10"/>
    <w:rsid w:val="33F209AC"/>
    <w:rsid w:val="34757B91"/>
    <w:rsid w:val="348339DB"/>
    <w:rsid w:val="34E0521A"/>
    <w:rsid w:val="3532685B"/>
    <w:rsid w:val="35BA5B31"/>
    <w:rsid w:val="35C64805"/>
    <w:rsid w:val="361E1B63"/>
    <w:rsid w:val="36FD77E4"/>
    <w:rsid w:val="37111966"/>
    <w:rsid w:val="377657B0"/>
    <w:rsid w:val="37A46956"/>
    <w:rsid w:val="38037FF5"/>
    <w:rsid w:val="3851592F"/>
    <w:rsid w:val="38526945"/>
    <w:rsid w:val="385A2C02"/>
    <w:rsid w:val="386B7213"/>
    <w:rsid w:val="393C288A"/>
    <w:rsid w:val="39E976D1"/>
    <w:rsid w:val="39FD7407"/>
    <w:rsid w:val="3A3C2767"/>
    <w:rsid w:val="3A5336F2"/>
    <w:rsid w:val="3A841927"/>
    <w:rsid w:val="3AA54C74"/>
    <w:rsid w:val="3ABC02FF"/>
    <w:rsid w:val="3B4F482E"/>
    <w:rsid w:val="3B8007B1"/>
    <w:rsid w:val="3B882057"/>
    <w:rsid w:val="3BA15EE2"/>
    <w:rsid w:val="3BDA6648"/>
    <w:rsid w:val="3BEF3BB3"/>
    <w:rsid w:val="3C0373C0"/>
    <w:rsid w:val="3C2D6B47"/>
    <w:rsid w:val="3C64259E"/>
    <w:rsid w:val="3C901FD6"/>
    <w:rsid w:val="3CDD1D4D"/>
    <w:rsid w:val="3CF901E8"/>
    <w:rsid w:val="3CFB7418"/>
    <w:rsid w:val="3D201BD6"/>
    <w:rsid w:val="3D645074"/>
    <w:rsid w:val="3D8F419A"/>
    <w:rsid w:val="3DCF679E"/>
    <w:rsid w:val="3DEC20E9"/>
    <w:rsid w:val="3E460178"/>
    <w:rsid w:val="3E7A2AC2"/>
    <w:rsid w:val="3EC16814"/>
    <w:rsid w:val="3EF13D1D"/>
    <w:rsid w:val="3F191BEA"/>
    <w:rsid w:val="3F5B7B35"/>
    <w:rsid w:val="3F5D09AB"/>
    <w:rsid w:val="3F730AEC"/>
    <w:rsid w:val="3F991855"/>
    <w:rsid w:val="3FAF39B2"/>
    <w:rsid w:val="40034CCA"/>
    <w:rsid w:val="401711B6"/>
    <w:rsid w:val="401968B6"/>
    <w:rsid w:val="40211996"/>
    <w:rsid w:val="406807FE"/>
    <w:rsid w:val="408D1571"/>
    <w:rsid w:val="40CE7CF8"/>
    <w:rsid w:val="40E46DC7"/>
    <w:rsid w:val="40FC1476"/>
    <w:rsid w:val="410427B6"/>
    <w:rsid w:val="41072EE9"/>
    <w:rsid w:val="411918A4"/>
    <w:rsid w:val="41362197"/>
    <w:rsid w:val="42033821"/>
    <w:rsid w:val="42106896"/>
    <w:rsid w:val="42323228"/>
    <w:rsid w:val="425A6618"/>
    <w:rsid w:val="429B2544"/>
    <w:rsid w:val="42B1346E"/>
    <w:rsid w:val="42EE79A9"/>
    <w:rsid w:val="430035A8"/>
    <w:rsid w:val="43421237"/>
    <w:rsid w:val="43490FBF"/>
    <w:rsid w:val="43526A49"/>
    <w:rsid w:val="439121B5"/>
    <w:rsid w:val="4401693D"/>
    <w:rsid w:val="44F94E4B"/>
    <w:rsid w:val="45812319"/>
    <w:rsid w:val="45A831F7"/>
    <w:rsid w:val="461007DB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859397D"/>
    <w:rsid w:val="4885036D"/>
    <w:rsid w:val="48E04A06"/>
    <w:rsid w:val="48FA1FBB"/>
    <w:rsid w:val="490937E9"/>
    <w:rsid w:val="4925635A"/>
    <w:rsid w:val="499D0DBA"/>
    <w:rsid w:val="4A305752"/>
    <w:rsid w:val="4AD420FD"/>
    <w:rsid w:val="4B0E4176"/>
    <w:rsid w:val="4B170A42"/>
    <w:rsid w:val="4B7F00E4"/>
    <w:rsid w:val="4B87215A"/>
    <w:rsid w:val="4B881FFB"/>
    <w:rsid w:val="4BA86CAC"/>
    <w:rsid w:val="4BCF2108"/>
    <w:rsid w:val="4BF957B2"/>
    <w:rsid w:val="4BFA65F1"/>
    <w:rsid w:val="4BFC429C"/>
    <w:rsid w:val="4C2C1484"/>
    <w:rsid w:val="4CEF4302"/>
    <w:rsid w:val="4D857F86"/>
    <w:rsid w:val="4DC969B3"/>
    <w:rsid w:val="4DDC6134"/>
    <w:rsid w:val="4E152629"/>
    <w:rsid w:val="4E6D653B"/>
    <w:rsid w:val="4E9A3D51"/>
    <w:rsid w:val="4EEC5B4C"/>
    <w:rsid w:val="4EFA6E6F"/>
    <w:rsid w:val="4F355F1A"/>
    <w:rsid w:val="4F8D612B"/>
    <w:rsid w:val="4F9B42AD"/>
    <w:rsid w:val="4FBE5489"/>
    <w:rsid w:val="50712488"/>
    <w:rsid w:val="50865F5B"/>
    <w:rsid w:val="509645F0"/>
    <w:rsid w:val="50A9568C"/>
    <w:rsid w:val="50AF4B29"/>
    <w:rsid w:val="50C64757"/>
    <w:rsid w:val="50D2615E"/>
    <w:rsid w:val="510F580A"/>
    <w:rsid w:val="51230FED"/>
    <w:rsid w:val="513D49CA"/>
    <w:rsid w:val="51711289"/>
    <w:rsid w:val="51D10980"/>
    <w:rsid w:val="51FA74D0"/>
    <w:rsid w:val="520C0033"/>
    <w:rsid w:val="5210182A"/>
    <w:rsid w:val="52CB182B"/>
    <w:rsid w:val="530341E2"/>
    <w:rsid w:val="53387788"/>
    <w:rsid w:val="53AB6755"/>
    <w:rsid w:val="54452097"/>
    <w:rsid w:val="555D2250"/>
    <w:rsid w:val="560A3631"/>
    <w:rsid w:val="561B62CF"/>
    <w:rsid w:val="5629706D"/>
    <w:rsid w:val="5662014E"/>
    <w:rsid w:val="56856B80"/>
    <w:rsid w:val="56861332"/>
    <w:rsid w:val="56B45E9F"/>
    <w:rsid w:val="57060A6B"/>
    <w:rsid w:val="572922AF"/>
    <w:rsid w:val="57576C22"/>
    <w:rsid w:val="57C641F3"/>
    <w:rsid w:val="57E0000B"/>
    <w:rsid w:val="58155C60"/>
    <w:rsid w:val="58B32FF0"/>
    <w:rsid w:val="58D64DCB"/>
    <w:rsid w:val="59626D43"/>
    <w:rsid w:val="59704357"/>
    <w:rsid w:val="59B15175"/>
    <w:rsid w:val="59D74D17"/>
    <w:rsid w:val="59FE3934"/>
    <w:rsid w:val="5A571EEC"/>
    <w:rsid w:val="5A6951E1"/>
    <w:rsid w:val="5AD54636"/>
    <w:rsid w:val="5B394BC5"/>
    <w:rsid w:val="5B8C403F"/>
    <w:rsid w:val="5BEC315F"/>
    <w:rsid w:val="5C1572FD"/>
    <w:rsid w:val="5C16232A"/>
    <w:rsid w:val="5C237623"/>
    <w:rsid w:val="5C280647"/>
    <w:rsid w:val="5C330C62"/>
    <w:rsid w:val="5C65130B"/>
    <w:rsid w:val="5C7B5EC6"/>
    <w:rsid w:val="5CB47325"/>
    <w:rsid w:val="5CD14736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5FFA2BA8"/>
    <w:rsid w:val="6021580D"/>
    <w:rsid w:val="607940A4"/>
    <w:rsid w:val="60A23581"/>
    <w:rsid w:val="60E47381"/>
    <w:rsid w:val="60E47C97"/>
    <w:rsid w:val="6104031C"/>
    <w:rsid w:val="610466BA"/>
    <w:rsid w:val="6184468A"/>
    <w:rsid w:val="61892FAA"/>
    <w:rsid w:val="61D70C94"/>
    <w:rsid w:val="61E91EFB"/>
    <w:rsid w:val="62141908"/>
    <w:rsid w:val="624A7716"/>
    <w:rsid w:val="6253625D"/>
    <w:rsid w:val="6274758F"/>
    <w:rsid w:val="62B527FD"/>
    <w:rsid w:val="62C30522"/>
    <w:rsid w:val="62E1309D"/>
    <w:rsid w:val="63314C70"/>
    <w:rsid w:val="63436BBB"/>
    <w:rsid w:val="6382143C"/>
    <w:rsid w:val="638707CE"/>
    <w:rsid w:val="63A6046B"/>
    <w:rsid w:val="646E224D"/>
    <w:rsid w:val="646F7295"/>
    <w:rsid w:val="647372DB"/>
    <w:rsid w:val="64E21E2A"/>
    <w:rsid w:val="65B31E66"/>
    <w:rsid w:val="662621A5"/>
    <w:rsid w:val="66642D82"/>
    <w:rsid w:val="66A355E9"/>
    <w:rsid w:val="66C00252"/>
    <w:rsid w:val="66E250A2"/>
    <w:rsid w:val="67127C7D"/>
    <w:rsid w:val="676A25AA"/>
    <w:rsid w:val="67A32996"/>
    <w:rsid w:val="67D740EA"/>
    <w:rsid w:val="67DC234C"/>
    <w:rsid w:val="67EC2B21"/>
    <w:rsid w:val="685E051B"/>
    <w:rsid w:val="68A8782A"/>
    <w:rsid w:val="68B05B70"/>
    <w:rsid w:val="690600B1"/>
    <w:rsid w:val="690E5E3C"/>
    <w:rsid w:val="6981105B"/>
    <w:rsid w:val="6A272C53"/>
    <w:rsid w:val="6A60564F"/>
    <w:rsid w:val="6A680BA0"/>
    <w:rsid w:val="6B7E7B69"/>
    <w:rsid w:val="6BDA7F49"/>
    <w:rsid w:val="6BE97D97"/>
    <w:rsid w:val="6C0A7E6F"/>
    <w:rsid w:val="6C531356"/>
    <w:rsid w:val="6CC32A0C"/>
    <w:rsid w:val="6CF272CA"/>
    <w:rsid w:val="6D0936FF"/>
    <w:rsid w:val="6D0B14CF"/>
    <w:rsid w:val="6D8F6EF9"/>
    <w:rsid w:val="6DD7226C"/>
    <w:rsid w:val="6E2B2FB6"/>
    <w:rsid w:val="6E3E026B"/>
    <w:rsid w:val="6E442DC3"/>
    <w:rsid w:val="6E465D28"/>
    <w:rsid w:val="6E983DCC"/>
    <w:rsid w:val="6EF23592"/>
    <w:rsid w:val="6F0B1443"/>
    <w:rsid w:val="6F167708"/>
    <w:rsid w:val="6F3C0167"/>
    <w:rsid w:val="6F5D563B"/>
    <w:rsid w:val="6F8C57B4"/>
    <w:rsid w:val="6FCC1FFC"/>
    <w:rsid w:val="6FEA072C"/>
    <w:rsid w:val="70400DE9"/>
    <w:rsid w:val="707276FB"/>
    <w:rsid w:val="70B11484"/>
    <w:rsid w:val="70F21646"/>
    <w:rsid w:val="711A47F5"/>
    <w:rsid w:val="712170AA"/>
    <w:rsid w:val="71514A07"/>
    <w:rsid w:val="716A6C31"/>
    <w:rsid w:val="71CB367C"/>
    <w:rsid w:val="71ED29B8"/>
    <w:rsid w:val="720158B9"/>
    <w:rsid w:val="7205731D"/>
    <w:rsid w:val="726E73F3"/>
    <w:rsid w:val="72D11266"/>
    <w:rsid w:val="72FC77E5"/>
    <w:rsid w:val="72FD2525"/>
    <w:rsid w:val="73342A8E"/>
    <w:rsid w:val="735D48C0"/>
    <w:rsid w:val="736D3206"/>
    <w:rsid w:val="7371350F"/>
    <w:rsid w:val="73B7296C"/>
    <w:rsid w:val="741E3031"/>
    <w:rsid w:val="74464405"/>
    <w:rsid w:val="74557E99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4F398A"/>
    <w:rsid w:val="779E42A0"/>
    <w:rsid w:val="77DC095A"/>
    <w:rsid w:val="77FF666B"/>
    <w:rsid w:val="78280044"/>
    <w:rsid w:val="784B162F"/>
    <w:rsid w:val="785B1C41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1D7C56"/>
    <w:rsid w:val="7A2A0BE5"/>
    <w:rsid w:val="7A47775E"/>
    <w:rsid w:val="7A5C2227"/>
    <w:rsid w:val="7AD07CBE"/>
    <w:rsid w:val="7AF75AAB"/>
    <w:rsid w:val="7B1E75CE"/>
    <w:rsid w:val="7B227DC2"/>
    <w:rsid w:val="7B7A0423"/>
    <w:rsid w:val="7B857D92"/>
    <w:rsid w:val="7BC71022"/>
    <w:rsid w:val="7CDF3280"/>
    <w:rsid w:val="7CF62BFD"/>
    <w:rsid w:val="7CFA68F0"/>
    <w:rsid w:val="7D28412D"/>
    <w:rsid w:val="7D784295"/>
    <w:rsid w:val="7DDC1A7B"/>
    <w:rsid w:val="7E024E93"/>
    <w:rsid w:val="7E4649A3"/>
    <w:rsid w:val="7E5A648D"/>
    <w:rsid w:val="7E7752B8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88DAA8"/>
  <w14:defaultImageDpi w14:val="300"/>
  <w15:docId w15:val="{AF70FBE2-2B33-475B-A7C4-E2E01286F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540" w:lineRule="exact"/>
    </w:pPr>
    <w:rPr>
      <w:rFonts w:ascii="仿宋_GB2312" w:eastAsia="仿宋_GB2312" w:hAnsi="仿宋_GB2312" w:cstheme="minorBidi"/>
      <w:sz w:val="3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5</Pages>
  <Words>297</Words>
  <Characters>1699</Characters>
  <Application>Microsoft Office Word</Application>
  <DocSecurity>0</DocSecurity>
  <Lines>14</Lines>
  <Paragraphs>3</Paragraphs>
  <ScaleCrop>false</ScaleCrop>
  <Company>Organization</Company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100</cp:revision>
  <dcterms:created xsi:type="dcterms:W3CDTF">2013-12-23T23:15:00Z</dcterms:created>
  <dcterms:modified xsi:type="dcterms:W3CDTF">2026-10-22T02:51:00Z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eyJoZGlkIjoiYWE5NTRmYzg4ZjllZGJkMjRiYTQ5YjBlYjBiN2NiM2EiLCJ1c2VySWQiOiI0ODg0MjM2MTcifQ==</vt:lpwstr>
  </property>
  <property fmtid="{D5CDD505-2E9C-101B-9397-08002B2CF9AE}" pid="3" name="KSOProductBuildVer">
    <vt:lpwstr>2052-12.1.0.29161</vt:lpwstr>
  </property>
  <property fmtid="{D5CDD505-2E9C-101B-9397-08002B2CF9AE}" pid="4" name="ICV">
    <vt:lpwstr>56A1B85AFA1E48A3BA31F442F8C301BE_12</vt:lpwstr>
  </property>
</Properties>
</file>