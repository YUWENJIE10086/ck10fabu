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2F97" w14:textId="77777777" w:rsidR="005833B8" w:rsidRDefault="00000000">
      <w:pPr>
        <w:spacing w:after="20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智烤管家——基于健康评估的烤房用投管一体化解决方案</w:t>
      </w:r>
    </w:p>
    <w:p w14:paraId="3C9669CE" w14:textId="77777777" w:rsidR="005833B8" w:rsidRDefault="00000000">
      <w:pPr>
        <w:jc w:val="both"/>
        <w:rPr>
          <w:rFonts w:hint="eastAsia"/>
          <w:lang w:eastAsia="zh-CN"/>
        </w:rPr>
      </w:pPr>
      <w:r>
        <w:rPr>
          <w:i/>
          <w:sz w:val="22"/>
          <w:lang w:eastAsia="zh-CN"/>
        </w:rPr>
        <w:t>（播放30秒背景视频）</w:t>
      </w:r>
    </w:p>
    <w:p w14:paraId="7165D548" w14:textId="218F470E" w:rsidR="005833B8" w:rsidRPr="00D306B9" w:rsidRDefault="00000000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sz w:val="28"/>
          <w:szCs w:val="28"/>
          <w:lang w:eastAsia="zh-CN"/>
        </w:rPr>
        <w:t>各位领导、各位评委，大家好！我是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来自</w:t>
      </w:r>
      <w:r w:rsidRPr="00D306B9">
        <w:rPr>
          <w:rFonts w:ascii="宋体" w:eastAsia="宋体" w:hAnsi="宋体"/>
          <w:sz w:val="28"/>
          <w:szCs w:val="28"/>
          <w:lang w:eastAsia="zh-CN"/>
        </w:rPr>
        <w:t>宜昌烟草“智同道合”创客小组的</w:t>
      </w:r>
      <w:r w:rsidR="008370E3" w:rsidRPr="00D306B9">
        <w:rPr>
          <w:rFonts w:ascii="宋体" w:eastAsia="宋体" w:hAnsi="宋体" w:hint="eastAsia"/>
          <w:sz w:val="28"/>
          <w:szCs w:val="28"/>
          <w:lang w:eastAsia="zh-CN"/>
        </w:rPr>
        <w:t>xxx</w:t>
      </w:r>
      <w:r w:rsidRPr="00D306B9">
        <w:rPr>
          <w:rFonts w:ascii="宋体" w:eastAsia="宋体" w:hAnsi="宋体"/>
          <w:sz w:val="28"/>
          <w:szCs w:val="28"/>
          <w:lang w:eastAsia="zh-CN"/>
        </w:rPr>
        <w:t>。刚才的视频，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是</w:t>
      </w:r>
      <w:r w:rsidR="00A857A6" w:rsidRPr="00D306B9">
        <w:rPr>
          <w:rFonts w:ascii="宋体" w:eastAsia="宋体" w:hAnsi="宋体" w:hint="eastAsia"/>
          <w:sz w:val="28"/>
          <w:szCs w:val="28"/>
          <w:lang w:eastAsia="zh-CN"/>
        </w:rPr>
        <w:t>烤房管理的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三</w:t>
      </w:r>
      <w:r w:rsidR="00A857A6" w:rsidRPr="00D306B9">
        <w:rPr>
          <w:rFonts w:ascii="宋体" w:eastAsia="宋体" w:hAnsi="宋体" w:hint="eastAsia"/>
          <w:sz w:val="28"/>
          <w:szCs w:val="28"/>
          <w:lang w:eastAsia="zh-CN"/>
        </w:rPr>
        <w:t>道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难题</w:t>
      </w:r>
      <w:r w:rsidRPr="00D306B9">
        <w:rPr>
          <w:rFonts w:ascii="宋体" w:eastAsia="宋体" w:hAnsi="宋体"/>
          <w:sz w:val="28"/>
          <w:szCs w:val="28"/>
          <w:lang w:eastAsia="zh-CN"/>
        </w:rPr>
        <w:t>：烤房调不动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Pr="00D306B9">
        <w:rPr>
          <w:rFonts w:ascii="宋体" w:eastAsia="宋体" w:hAnsi="宋体"/>
          <w:sz w:val="28"/>
          <w:szCs w:val="28"/>
          <w:lang w:eastAsia="zh-CN"/>
        </w:rPr>
        <w:t>设备修不快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Pr="00D306B9">
        <w:rPr>
          <w:rFonts w:ascii="宋体" w:eastAsia="宋体" w:hAnsi="宋体"/>
          <w:sz w:val="28"/>
          <w:szCs w:val="28"/>
          <w:lang w:eastAsia="zh-CN"/>
        </w:rPr>
        <w:t>有限的资金投不准</w:t>
      </w:r>
      <w:r w:rsidR="00612682" w:rsidRPr="00D306B9">
        <w:rPr>
          <w:rFonts w:ascii="宋体" w:eastAsia="宋体" w:hAnsi="宋体" w:hint="eastAsia"/>
          <w:sz w:val="28"/>
          <w:szCs w:val="28"/>
          <w:lang w:eastAsia="zh-CN"/>
        </w:rPr>
        <w:t>。</w:t>
      </w:r>
    </w:p>
    <w:p w14:paraId="6AB41600" w14:textId="265787FB" w:rsidR="005833B8" w:rsidRPr="00D306B9" w:rsidRDefault="00A85BB8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（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先说“调不动”。</w:t>
      </w: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 ）</w:t>
      </w:r>
      <w:r w:rsidRPr="00D306B9">
        <w:rPr>
          <w:rFonts w:ascii="宋体" w:eastAsia="宋体" w:hAnsi="宋体"/>
          <w:sz w:val="28"/>
          <w:szCs w:val="28"/>
          <w:lang w:eastAsia="zh-CN"/>
        </w:rPr>
        <w:t>烤房过去常常固定分给烟农。一户烟叶烤完了，房子空着；</w:t>
      </w:r>
      <w:r w:rsidR="00A16C46" w:rsidRPr="00D306B9">
        <w:rPr>
          <w:rFonts w:ascii="宋体" w:eastAsia="宋体" w:hAnsi="宋体" w:hint="eastAsia"/>
          <w:sz w:val="28"/>
          <w:szCs w:val="28"/>
          <w:lang w:eastAsia="zh-CN"/>
        </w:rPr>
        <w:t>另外</w:t>
      </w:r>
      <w:r w:rsidRPr="00D306B9">
        <w:rPr>
          <w:rFonts w:ascii="宋体" w:eastAsia="宋体" w:hAnsi="宋体"/>
          <w:sz w:val="28"/>
          <w:szCs w:val="28"/>
          <w:lang w:eastAsia="zh-CN"/>
        </w:rPr>
        <w:t>一户赶上集中采收，鲜烟叶堆在门口，却不知哪里能借到空房</w:t>
      </w:r>
      <w:r w:rsidR="009C487B" w:rsidRPr="00D306B9">
        <w:rPr>
          <w:rFonts w:ascii="宋体" w:eastAsia="宋体" w:hAnsi="宋体" w:hint="eastAsia"/>
          <w:sz w:val="28"/>
          <w:szCs w:val="28"/>
          <w:lang w:eastAsia="zh-CN"/>
        </w:rPr>
        <w:t>？</w:t>
      </w:r>
    </w:p>
    <w:p w14:paraId="19BCFF1B" w14:textId="5BAA6F20" w:rsidR="005833B8" w:rsidRPr="00D306B9" w:rsidRDefault="00A85BB8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（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再说“修不快”。</w:t>
      </w: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 ）</w:t>
      </w:r>
      <w:r w:rsidRPr="00D306B9">
        <w:rPr>
          <w:rFonts w:ascii="宋体" w:eastAsia="宋体" w:hAnsi="宋体"/>
          <w:sz w:val="28"/>
          <w:szCs w:val="28"/>
          <w:lang w:eastAsia="zh-CN"/>
        </w:rPr>
        <w:t>烘烤</w:t>
      </w:r>
      <w:r w:rsidR="00A16C46" w:rsidRPr="00D306B9">
        <w:rPr>
          <w:rFonts w:ascii="宋体" w:eastAsia="宋体" w:hAnsi="宋体" w:hint="eastAsia"/>
          <w:sz w:val="28"/>
          <w:szCs w:val="28"/>
          <w:lang w:eastAsia="zh-CN"/>
        </w:rPr>
        <w:t>烟叶</w:t>
      </w:r>
      <w:r w:rsidRPr="00D306B9">
        <w:rPr>
          <w:rFonts w:ascii="宋体" w:eastAsia="宋体" w:hAnsi="宋体"/>
          <w:sz w:val="28"/>
          <w:szCs w:val="28"/>
          <w:lang w:eastAsia="zh-CN"/>
        </w:rPr>
        <w:t>正到关键时候，风机突然停了。</w:t>
      </w:r>
      <w:r w:rsidR="00A16C46" w:rsidRPr="00D306B9">
        <w:rPr>
          <w:rFonts w:ascii="宋体" w:eastAsia="宋体" w:hAnsi="宋体" w:hint="eastAsia"/>
          <w:sz w:val="28"/>
          <w:szCs w:val="28"/>
          <w:lang w:eastAsia="zh-CN"/>
        </w:rPr>
        <w:t>烟农</w:t>
      </w:r>
      <w:r w:rsidRPr="00D306B9">
        <w:rPr>
          <w:rFonts w:ascii="宋体" w:eastAsia="宋体" w:hAnsi="宋体"/>
          <w:sz w:val="28"/>
          <w:szCs w:val="28"/>
          <w:lang w:eastAsia="zh-CN"/>
        </w:rPr>
        <w:t>忙着打电话、</w:t>
      </w:r>
      <w:r w:rsidR="00A16C46" w:rsidRPr="00D306B9">
        <w:rPr>
          <w:rFonts w:ascii="宋体" w:eastAsia="宋体" w:hAnsi="宋体" w:hint="eastAsia"/>
          <w:sz w:val="28"/>
          <w:szCs w:val="28"/>
          <w:lang w:eastAsia="zh-CN"/>
        </w:rPr>
        <w:t>合作社</w:t>
      </w:r>
      <w:r w:rsidRPr="00D306B9">
        <w:rPr>
          <w:rFonts w:ascii="宋体" w:eastAsia="宋体" w:hAnsi="宋体"/>
          <w:sz w:val="28"/>
          <w:szCs w:val="28"/>
          <w:lang w:eastAsia="zh-CN"/>
        </w:rPr>
        <w:t>找师傅、</w:t>
      </w:r>
      <w:r w:rsidR="00A16C46" w:rsidRPr="00D306B9">
        <w:rPr>
          <w:rFonts w:ascii="宋体" w:eastAsia="宋体" w:hAnsi="宋体" w:hint="eastAsia"/>
          <w:sz w:val="28"/>
          <w:szCs w:val="28"/>
          <w:lang w:eastAsia="zh-CN"/>
        </w:rPr>
        <w:t>技术员</w:t>
      </w:r>
      <w:r w:rsidRPr="00D306B9">
        <w:rPr>
          <w:rFonts w:ascii="宋体" w:eastAsia="宋体" w:hAnsi="宋体"/>
          <w:sz w:val="28"/>
          <w:szCs w:val="28"/>
          <w:lang w:eastAsia="zh-CN"/>
        </w:rPr>
        <w:t>寻配件，烟叶却不会等人。</w:t>
      </w:r>
      <w:r w:rsidR="008E5BB4" w:rsidRPr="00D306B9">
        <w:rPr>
          <w:rFonts w:ascii="宋体" w:eastAsia="宋体" w:hAnsi="宋体" w:hint="eastAsia"/>
          <w:sz w:val="28"/>
          <w:szCs w:val="28"/>
          <w:lang w:eastAsia="zh-CN"/>
        </w:rPr>
        <w:t>晚一点，</w:t>
      </w:r>
      <w:r w:rsidRPr="00D306B9">
        <w:rPr>
          <w:rFonts w:ascii="宋体" w:eastAsia="宋体" w:hAnsi="宋体"/>
          <w:sz w:val="28"/>
          <w:szCs w:val="28"/>
          <w:lang w:eastAsia="zh-CN"/>
        </w:rPr>
        <w:t>温湿度</w:t>
      </w:r>
      <w:r w:rsidR="008E5BB4" w:rsidRPr="00D306B9">
        <w:rPr>
          <w:rFonts w:ascii="宋体" w:eastAsia="宋体" w:hAnsi="宋体" w:hint="eastAsia"/>
          <w:sz w:val="28"/>
          <w:szCs w:val="28"/>
          <w:lang w:eastAsia="zh-CN"/>
        </w:rPr>
        <w:t>有</w:t>
      </w:r>
      <w:r w:rsidR="00A16C46" w:rsidRPr="00D306B9">
        <w:rPr>
          <w:rFonts w:ascii="宋体" w:eastAsia="宋体" w:hAnsi="宋体" w:hint="eastAsia"/>
          <w:sz w:val="28"/>
          <w:szCs w:val="28"/>
          <w:lang w:eastAsia="zh-CN"/>
        </w:rPr>
        <w:t>一点</w:t>
      </w:r>
      <w:r w:rsidRPr="00D306B9">
        <w:rPr>
          <w:rFonts w:ascii="宋体" w:eastAsia="宋体" w:hAnsi="宋体"/>
          <w:sz w:val="28"/>
          <w:szCs w:val="28"/>
          <w:lang w:eastAsia="zh-CN"/>
        </w:rPr>
        <w:t>失控，</w:t>
      </w:r>
      <w:r w:rsidR="009F6013" w:rsidRPr="00D306B9">
        <w:rPr>
          <w:rFonts w:ascii="宋体" w:eastAsia="宋体" w:hAnsi="宋体" w:hint="eastAsia"/>
          <w:sz w:val="28"/>
          <w:szCs w:val="28"/>
          <w:lang w:eastAsia="zh-CN"/>
        </w:rPr>
        <w:t>烟叶品质</w:t>
      </w:r>
      <w:r w:rsidR="00A16C46" w:rsidRPr="00D306B9">
        <w:rPr>
          <w:rFonts w:ascii="宋体" w:eastAsia="宋体" w:hAnsi="宋体" w:hint="eastAsia"/>
          <w:sz w:val="28"/>
          <w:szCs w:val="28"/>
          <w:lang w:eastAsia="zh-CN"/>
        </w:rPr>
        <w:t>就</w:t>
      </w:r>
      <w:r w:rsidR="008E5BB4" w:rsidRPr="00D306B9">
        <w:rPr>
          <w:rFonts w:ascii="宋体" w:eastAsia="宋体" w:hAnsi="宋体" w:hint="eastAsia"/>
          <w:sz w:val="28"/>
          <w:szCs w:val="28"/>
          <w:lang w:eastAsia="zh-CN"/>
        </w:rPr>
        <w:t>损失不</w:t>
      </w:r>
      <w:r w:rsidR="009F6013" w:rsidRPr="00D306B9">
        <w:rPr>
          <w:rFonts w:ascii="宋体" w:eastAsia="宋体" w:hAnsi="宋体" w:hint="eastAsia"/>
          <w:sz w:val="28"/>
          <w:szCs w:val="28"/>
          <w:lang w:eastAsia="zh-CN"/>
        </w:rPr>
        <w:t>小，</w:t>
      </w:r>
      <w:r w:rsidR="00902290" w:rsidRPr="00D306B9">
        <w:rPr>
          <w:rFonts w:ascii="宋体" w:eastAsia="宋体" w:hAnsi="宋体" w:hint="eastAsia"/>
          <w:sz w:val="28"/>
          <w:szCs w:val="28"/>
          <w:lang w:eastAsia="zh-CN"/>
        </w:rPr>
        <w:t>影响收入</w:t>
      </w:r>
      <w:r w:rsidRPr="00D306B9">
        <w:rPr>
          <w:rFonts w:ascii="宋体" w:eastAsia="宋体" w:hAnsi="宋体"/>
          <w:sz w:val="28"/>
          <w:szCs w:val="28"/>
          <w:lang w:eastAsia="zh-CN"/>
        </w:rPr>
        <w:t>。</w:t>
      </w:r>
    </w:p>
    <w:p w14:paraId="02936104" w14:textId="10353ED9" w:rsidR="005833B8" w:rsidRPr="00D306B9" w:rsidRDefault="00A85BB8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（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还有“投不准”。</w:t>
      </w: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 xml:space="preserve"> ）</w:t>
      </w:r>
      <w:r w:rsidRPr="00D306B9">
        <w:rPr>
          <w:rFonts w:ascii="宋体" w:eastAsia="宋体" w:hAnsi="宋体"/>
          <w:sz w:val="28"/>
          <w:szCs w:val="28"/>
          <w:lang w:eastAsia="zh-CN"/>
        </w:rPr>
        <w:t>旧房先修哪栋、部件该换哪个？新房究竟该建在哪个村、建几栋？数据不清，</w:t>
      </w:r>
      <w:r w:rsidR="00F2520D" w:rsidRPr="00D306B9">
        <w:rPr>
          <w:rFonts w:ascii="宋体" w:eastAsia="宋体" w:hAnsi="宋体" w:hint="eastAsia"/>
          <w:sz w:val="28"/>
          <w:szCs w:val="28"/>
          <w:lang w:eastAsia="zh-CN"/>
        </w:rPr>
        <w:t>有限的</w:t>
      </w:r>
      <w:r w:rsidR="004A7BF0" w:rsidRPr="00D306B9">
        <w:rPr>
          <w:rFonts w:ascii="宋体" w:eastAsia="宋体" w:hAnsi="宋体" w:hint="eastAsia"/>
          <w:sz w:val="28"/>
          <w:szCs w:val="28"/>
          <w:lang w:eastAsia="zh-CN"/>
        </w:rPr>
        <w:t>资金</w:t>
      </w:r>
      <w:r w:rsidR="00F2520D" w:rsidRPr="00D306B9">
        <w:rPr>
          <w:rFonts w:ascii="宋体" w:eastAsia="宋体" w:hAnsi="宋体" w:hint="eastAsia"/>
          <w:sz w:val="28"/>
          <w:szCs w:val="28"/>
          <w:lang w:eastAsia="zh-CN"/>
        </w:rPr>
        <w:t>怎么能</w:t>
      </w:r>
      <w:r w:rsidR="009C487B" w:rsidRPr="00D306B9">
        <w:rPr>
          <w:rFonts w:ascii="宋体" w:eastAsia="宋体" w:hAnsi="宋体" w:hint="eastAsia"/>
          <w:sz w:val="28"/>
          <w:szCs w:val="28"/>
          <w:lang w:eastAsia="zh-CN"/>
        </w:rPr>
        <w:t>花在刀刃上？</w:t>
      </w:r>
    </w:p>
    <w:p w14:paraId="6AFD7E63" w14:textId="1EAB1984" w:rsidR="005833B8" w:rsidRPr="00D306B9" w:rsidRDefault="00000000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sz w:val="28"/>
          <w:szCs w:val="28"/>
          <w:lang w:eastAsia="zh-CN"/>
        </w:rPr>
        <w:t>这</w:t>
      </w:r>
      <w:r w:rsidR="003E75B3" w:rsidRPr="00D306B9">
        <w:rPr>
          <w:rFonts w:ascii="宋体" w:eastAsia="宋体" w:hAnsi="宋体" w:hint="eastAsia"/>
          <w:sz w:val="28"/>
          <w:szCs w:val="28"/>
          <w:lang w:eastAsia="zh-CN"/>
        </w:rPr>
        <w:t>些</w:t>
      </w:r>
      <w:r w:rsidRPr="00D306B9">
        <w:rPr>
          <w:rFonts w:ascii="宋体" w:eastAsia="宋体" w:hAnsi="宋体"/>
          <w:sz w:val="28"/>
          <w:szCs w:val="28"/>
          <w:lang w:eastAsia="zh-CN"/>
        </w:rPr>
        <w:t>问题，归根</w:t>
      </w:r>
      <w:r w:rsidR="004E73AF" w:rsidRPr="00D306B9">
        <w:rPr>
          <w:rFonts w:ascii="宋体" w:eastAsia="宋体" w:hAnsi="宋体" w:hint="eastAsia"/>
          <w:sz w:val="28"/>
          <w:szCs w:val="28"/>
          <w:lang w:eastAsia="zh-CN"/>
        </w:rPr>
        <w:t>到底</w:t>
      </w:r>
      <w:r w:rsidRPr="00D306B9">
        <w:rPr>
          <w:rFonts w:ascii="宋体" w:eastAsia="宋体" w:hAnsi="宋体"/>
          <w:sz w:val="28"/>
          <w:szCs w:val="28"/>
          <w:lang w:eastAsia="zh-CN"/>
        </w:rPr>
        <w:t>，是烤房资源底数不清、科学决策</w:t>
      </w:r>
      <w:r w:rsidR="003E75B3" w:rsidRPr="00D306B9">
        <w:rPr>
          <w:rFonts w:ascii="宋体" w:eastAsia="宋体" w:hAnsi="宋体" w:hint="eastAsia"/>
          <w:sz w:val="28"/>
          <w:szCs w:val="28"/>
          <w:lang w:eastAsia="zh-CN"/>
        </w:rPr>
        <w:t>没有量化</w:t>
      </w:r>
      <w:r w:rsidRPr="00D306B9">
        <w:rPr>
          <w:rFonts w:ascii="宋体" w:eastAsia="宋体" w:hAnsi="宋体"/>
          <w:sz w:val="28"/>
          <w:szCs w:val="28"/>
          <w:lang w:eastAsia="zh-CN"/>
        </w:rPr>
        <w:t>依据、管理服务缺乏协同</w:t>
      </w:r>
      <w:r w:rsidR="00FC7FF5" w:rsidRPr="00D306B9">
        <w:rPr>
          <w:rFonts w:ascii="宋体" w:eastAsia="宋体" w:hAnsi="宋体" w:hint="eastAsia"/>
          <w:sz w:val="28"/>
          <w:szCs w:val="28"/>
          <w:lang w:eastAsia="zh-CN"/>
        </w:rPr>
        <w:t>闭环</w:t>
      </w:r>
      <w:r w:rsidRPr="00D306B9">
        <w:rPr>
          <w:rFonts w:ascii="宋体" w:eastAsia="宋体" w:hAnsi="宋体"/>
          <w:sz w:val="28"/>
          <w:szCs w:val="28"/>
          <w:lang w:eastAsia="zh-CN"/>
        </w:rPr>
        <w:t>。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为此，我们</w:t>
      </w:r>
      <w:r w:rsidR="00E135CC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打造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“智烤管家”，探索形成“123”</w:t>
      </w:r>
      <w:r w:rsidR="00C86F7D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闭环</w:t>
      </w:r>
      <w:r w:rsidR="004D4094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方案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：采数</w:t>
      </w:r>
      <w:r w:rsidR="00C836AE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建立一个烤房</w:t>
      </w:r>
      <w:r w:rsidR="00C836AE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数据库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、两个模型析数</w:t>
      </w:r>
      <w:r w:rsidR="00C836AE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计算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、三个智慧场景用数</w:t>
      </w:r>
      <w:r w:rsidR="007A6B91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落地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。</w:t>
      </w:r>
    </w:p>
    <w:p w14:paraId="66D2688C" w14:textId="2579A938" w:rsidR="00AF7E8C" w:rsidRPr="00D306B9" w:rsidRDefault="00202283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首先</w:t>
      </w:r>
      <w:r w:rsidR="0085617D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，</w:t>
      </w:r>
      <w:r w:rsidR="005717A8">
        <w:rPr>
          <w:rFonts w:ascii="宋体" w:eastAsia="宋体" w:hAnsi="宋体" w:hint="eastAsia"/>
          <w:b/>
          <w:bCs/>
          <w:sz w:val="28"/>
          <w:szCs w:val="28"/>
          <w:lang w:eastAsia="zh-CN"/>
        </w:rPr>
        <w:t>要有数据，</w:t>
      </w:r>
      <w:r w:rsidR="00796FD4">
        <w:rPr>
          <w:rFonts w:ascii="宋体" w:eastAsia="宋体" w:hAnsi="宋体" w:hint="eastAsia"/>
          <w:b/>
          <w:bCs/>
          <w:sz w:val="28"/>
          <w:szCs w:val="28"/>
          <w:lang w:eastAsia="zh-CN"/>
        </w:rPr>
        <w:t>需要</w:t>
      </w:r>
      <w:r w:rsidR="0085617D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采集</w:t>
      </w:r>
      <w:r w:rsidR="0085617D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烤房数据。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烤房的建设</w:t>
      </w:r>
      <w:r w:rsidR="00311B42" w:rsidRPr="00D306B9">
        <w:rPr>
          <w:rFonts w:ascii="宋体" w:eastAsia="宋体" w:hAnsi="宋体" w:hint="eastAsia"/>
          <w:sz w:val="28"/>
          <w:szCs w:val="28"/>
          <w:lang w:eastAsia="zh-CN"/>
        </w:rPr>
        <w:t>年份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信息、维修</w:t>
      </w:r>
      <w:r w:rsidR="00311B42" w:rsidRPr="00D306B9">
        <w:rPr>
          <w:rFonts w:ascii="宋体" w:eastAsia="宋体" w:hAnsi="宋体" w:hint="eastAsia"/>
          <w:sz w:val="28"/>
          <w:szCs w:val="28"/>
          <w:lang w:eastAsia="zh-CN"/>
        </w:rPr>
        <w:t>记录等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分散在</w:t>
      </w:r>
      <w:r w:rsidR="00311B42" w:rsidRPr="00D306B9">
        <w:rPr>
          <w:rFonts w:ascii="宋体" w:eastAsia="宋体" w:hAnsi="宋体" w:hint="eastAsia"/>
          <w:sz w:val="28"/>
          <w:szCs w:val="28"/>
          <w:lang w:eastAsia="zh-CN"/>
        </w:rPr>
        <w:t>一堆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表格里，数据不通、</w:t>
      </w:r>
      <w:r w:rsidR="00311B42" w:rsidRPr="00D306B9">
        <w:rPr>
          <w:rFonts w:ascii="宋体" w:eastAsia="宋体" w:hAnsi="宋体" w:hint="eastAsia"/>
          <w:sz w:val="28"/>
          <w:szCs w:val="28"/>
          <w:lang w:eastAsia="zh-CN"/>
        </w:rPr>
        <w:t>需要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重复填表。我们先把历史</w:t>
      </w:r>
      <w:r w:rsidR="00D31DE1" w:rsidRPr="00D306B9">
        <w:rPr>
          <w:rFonts w:ascii="宋体" w:eastAsia="宋体" w:hAnsi="宋体" w:hint="eastAsia"/>
          <w:sz w:val="28"/>
          <w:szCs w:val="28"/>
          <w:lang w:eastAsia="zh-CN"/>
        </w:rPr>
        <w:t>表格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台账</w:t>
      </w:r>
      <w:r w:rsidR="00941F75" w:rsidRPr="00D306B9">
        <w:rPr>
          <w:rFonts w:ascii="宋体" w:eastAsia="宋体" w:hAnsi="宋体" w:hint="eastAsia"/>
          <w:sz w:val="28"/>
          <w:szCs w:val="28"/>
          <w:lang w:eastAsia="zh-CN"/>
        </w:rPr>
        <w:t>直接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批量导入低代码应用，</w:t>
      </w:r>
      <w:r w:rsidR="00D411A4" w:rsidRPr="00D306B9">
        <w:rPr>
          <w:rFonts w:ascii="宋体" w:eastAsia="宋体" w:hAnsi="宋体" w:hint="eastAsia"/>
          <w:sz w:val="28"/>
          <w:szCs w:val="28"/>
          <w:lang w:eastAsia="zh-CN"/>
        </w:rPr>
        <w:t>建立</w:t>
      </w:r>
      <w:r w:rsidR="00247EA4" w:rsidRPr="00D306B9">
        <w:rPr>
          <w:rFonts w:ascii="宋体" w:eastAsia="宋体" w:hAnsi="宋体" w:hint="eastAsia"/>
          <w:sz w:val="28"/>
          <w:szCs w:val="28"/>
          <w:lang w:eastAsia="zh-CN"/>
        </w:rPr>
        <w:t>所有信息的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数据关联，</w:t>
      </w:r>
      <w:r w:rsidR="00941F75" w:rsidRPr="00D306B9">
        <w:rPr>
          <w:rFonts w:ascii="宋体" w:eastAsia="宋体" w:hAnsi="宋体" w:hint="eastAsia"/>
          <w:sz w:val="28"/>
          <w:szCs w:val="28"/>
          <w:lang w:eastAsia="zh-CN"/>
        </w:rPr>
        <w:t>完善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主体、加热、散热、自控四大类18个关键部位的数据。技术员</w:t>
      </w:r>
      <w:r w:rsidR="00941F75" w:rsidRPr="00D306B9">
        <w:rPr>
          <w:rFonts w:ascii="宋体" w:eastAsia="宋体" w:hAnsi="宋体" w:hint="eastAsia"/>
          <w:sz w:val="28"/>
          <w:szCs w:val="28"/>
          <w:lang w:eastAsia="zh-CN"/>
        </w:rPr>
        <w:t>只需要识别烤房编码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或者输入编码后几位</w:t>
      </w:r>
      <w:r w:rsidR="00941F75" w:rsidRPr="00D306B9">
        <w:rPr>
          <w:rFonts w:ascii="宋体" w:eastAsia="宋体" w:hAnsi="宋体" w:hint="eastAsia"/>
          <w:sz w:val="28"/>
          <w:szCs w:val="28"/>
          <w:lang w:eastAsia="zh-CN"/>
        </w:rPr>
        <w:t>搜索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，就能快速</w:t>
      </w:r>
      <w:r w:rsidR="00941F75" w:rsidRPr="00D306B9">
        <w:rPr>
          <w:rFonts w:ascii="宋体" w:eastAsia="宋体" w:hAnsi="宋体" w:hint="eastAsia"/>
          <w:sz w:val="28"/>
          <w:szCs w:val="28"/>
          <w:lang w:eastAsia="zh-CN"/>
        </w:rPr>
        <w:t>进入填</w:t>
      </w:r>
      <w:r w:rsidR="00941F75" w:rsidRPr="00D306B9">
        <w:rPr>
          <w:rFonts w:ascii="宋体" w:eastAsia="宋体" w:hAnsi="宋体" w:hint="eastAsia"/>
          <w:sz w:val="28"/>
          <w:szCs w:val="28"/>
          <w:lang w:eastAsia="zh-CN"/>
        </w:rPr>
        <w:lastRenderedPageBreak/>
        <w:t>写烤房</w:t>
      </w:r>
      <w:r w:rsidR="0085617D" w:rsidRPr="00D306B9">
        <w:rPr>
          <w:rFonts w:ascii="宋体" w:eastAsia="宋体" w:hAnsi="宋体"/>
          <w:sz w:val="28"/>
          <w:szCs w:val="28"/>
          <w:lang w:eastAsia="zh-CN"/>
        </w:rPr>
        <w:t>档案，在线核对、拍照、勾选状态，不用反复录入。依托22个低代码应用，实现“一房一档”标准化管理。</w:t>
      </w:r>
    </w:p>
    <w:p w14:paraId="3DF0F2A8" w14:textId="5F616756" w:rsidR="005833B8" w:rsidRPr="00D306B9" w:rsidRDefault="00CC29FF" w:rsidP="00CC29FF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CC29FF">
        <w:rPr>
          <w:rFonts w:ascii="宋体" w:eastAsia="宋体" w:hAnsi="宋体"/>
          <w:b/>
          <w:bCs/>
          <w:sz w:val="28"/>
          <w:szCs w:val="28"/>
          <w:lang w:eastAsia="zh-CN"/>
        </w:rPr>
        <w:t>光有数据还不够，还得让数据帮我们作判断。</w:t>
      </w:r>
      <w:r w:rsidR="00CC0DB7" w:rsidRPr="00D306B9">
        <w:rPr>
          <w:rFonts w:ascii="宋体" w:eastAsia="宋体" w:hAnsi="宋体" w:hint="eastAsia"/>
          <w:sz w:val="28"/>
          <w:szCs w:val="28"/>
          <w:lang w:eastAsia="zh-CN"/>
        </w:rPr>
        <w:t>哪些</w:t>
      </w:r>
      <w:r w:rsidR="0027428F">
        <w:rPr>
          <w:rFonts w:ascii="宋体" w:eastAsia="宋体" w:hAnsi="宋体" w:hint="eastAsia"/>
          <w:sz w:val="28"/>
          <w:szCs w:val="28"/>
          <w:lang w:eastAsia="zh-CN"/>
        </w:rPr>
        <w:t>烤房</w:t>
      </w:r>
      <w:r w:rsidR="00CC0DB7" w:rsidRPr="00D306B9">
        <w:rPr>
          <w:rFonts w:ascii="宋体" w:eastAsia="宋体" w:hAnsi="宋体" w:hint="eastAsia"/>
          <w:sz w:val="28"/>
          <w:szCs w:val="28"/>
          <w:lang w:eastAsia="zh-CN"/>
        </w:rPr>
        <w:t>需要</w:t>
      </w:r>
      <w:r w:rsidR="0027428F">
        <w:rPr>
          <w:rFonts w:ascii="宋体" w:eastAsia="宋体" w:hAnsi="宋体" w:hint="eastAsia"/>
          <w:sz w:val="28"/>
          <w:szCs w:val="28"/>
          <w:lang w:eastAsia="zh-CN"/>
        </w:rPr>
        <w:t>紧急</w:t>
      </w:r>
      <w:r w:rsidR="00CC0DB7" w:rsidRPr="00D306B9">
        <w:rPr>
          <w:rFonts w:ascii="宋体" w:eastAsia="宋体" w:hAnsi="宋体" w:hint="eastAsia"/>
          <w:sz w:val="28"/>
          <w:szCs w:val="28"/>
          <w:lang w:eastAsia="zh-CN"/>
        </w:rPr>
        <w:t>修</w:t>
      </w:r>
      <w:r w:rsidR="009D18BF" w:rsidRPr="00D306B9">
        <w:rPr>
          <w:rFonts w:ascii="宋体" w:eastAsia="宋体" w:hAnsi="宋体" w:hint="eastAsia"/>
          <w:sz w:val="28"/>
          <w:szCs w:val="28"/>
          <w:lang w:eastAsia="zh-CN"/>
        </w:rPr>
        <w:t>？</w:t>
      </w:r>
      <w:r w:rsidR="00CC0DB7" w:rsidRPr="00D306B9">
        <w:rPr>
          <w:rFonts w:ascii="宋体" w:eastAsia="宋体" w:hAnsi="宋体" w:hint="eastAsia"/>
          <w:sz w:val="28"/>
          <w:szCs w:val="28"/>
          <w:lang w:eastAsia="zh-CN"/>
        </w:rPr>
        <w:t>还能用多久</w:t>
      </w:r>
      <w:r w:rsidR="009D18BF" w:rsidRPr="00D306B9">
        <w:rPr>
          <w:rFonts w:ascii="宋体" w:eastAsia="宋体" w:hAnsi="宋体" w:hint="eastAsia"/>
          <w:sz w:val="28"/>
          <w:szCs w:val="28"/>
          <w:lang w:eastAsia="zh-CN"/>
        </w:rPr>
        <w:t>？</w:t>
      </w:r>
      <w:r w:rsidR="00CC0DB7" w:rsidRPr="00D306B9">
        <w:rPr>
          <w:rFonts w:ascii="宋体" w:eastAsia="宋体" w:hAnsi="宋体" w:hint="eastAsia"/>
          <w:sz w:val="28"/>
          <w:szCs w:val="28"/>
          <w:lang w:eastAsia="zh-CN"/>
        </w:rPr>
        <w:t>哪个村需要新建</w:t>
      </w:r>
      <w:r w:rsidR="00F176B3">
        <w:rPr>
          <w:rFonts w:ascii="宋体" w:eastAsia="宋体" w:hAnsi="宋体" w:hint="eastAsia"/>
          <w:sz w:val="28"/>
          <w:szCs w:val="28"/>
          <w:lang w:eastAsia="zh-CN"/>
        </w:rPr>
        <w:t>多少烤房</w:t>
      </w:r>
      <w:r w:rsidR="009D18BF" w:rsidRPr="00D306B9">
        <w:rPr>
          <w:rFonts w:ascii="宋体" w:eastAsia="宋体" w:hAnsi="宋体" w:hint="eastAsia"/>
          <w:sz w:val="28"/>
          <w:szCs w:val="28"/>
          <w:lang w:eastAsia="zh-CN"/>
        </w:rPr>
        <w:t>？</w:t>
      </w:r>
      <w:r w:rsidR="00683F53">
        <w:rPr>
          <w:rFonts w:ascii="宋体" w:eastAsia="宋体" w:hAnsi="宋体" w:hint="eastAsia"/>
          <w:sz w:val="28"/>
          <w:szCs w:val="28"/>
          <w:lang w:eastAsia="zh-CN"/>
        </w:rPr>
        <w:t>为此</w:t>
      </w:r>
      <w:r w:rsidR="00CC0DB7" w:rsidRPr="00D306B9">
        <w:rPr>
          <w:rFonts w:ascii="宋体" w:eastAsia="宋体" w:hAnsi="宋体"/>
          <w:sz w:val="28"/>
          <w:szCs w:val="28"/>
          <w:lang w:eastAsia="zh-CN"/>
        </w:rPr>
        <w:t>，我们</w:t>
      </w:r>
      <w:r w:rsidR="00EB20D4" w:rsidRPr="00D306B9">
        <w:rPr>
          <w:rFonts w:ascii="宋体" w:eastAsia="宋体" w:hAnsi="宋体" w:hint="eastAsia"/>
          <w:sz w:val="28"/>
          <w:szCs w:val="28"/>
          <w:lang w:eastAsia="zh-CN"/>
        </w:rPr>
        <w:t>建立</w:t>
      </w:r>
      <w:r w:rsidR="00CC0DB7" w:rsidRPr="00D306B9">
        <w:rPr>
          <w:rFonts w:ascii="宋体" w:eastAsia="宋体" w:hAnsi="宋体"/>
          <w:sz w:val="28"/>
          <w:szCs w:val="28"/>
          <w:lang w:eastAsia="zh-CN"/>
        </w:rPr>
        <w:t>两个模型</w:t>
      </w:r>
      <w:r w:rsidR="007453D3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="00CC0DB7" w:rsidRPr="00D306B9">
        <w:rPr>
          <w:rFonts w:ascii="宋体" w:eastAsia="宋体" w:hAnsi="宋体"/>
          <w:sz w:val="28"/>
          <w:szCs w:val="28"/>
          <w:lang w:eastAsia="zh-CN"/>
        </w:rPr>
        <w:t>一个</w:t>
      </w:r>
      <w:r w:rsidR="00704FE5" w:rsidRPr="00D306B9">
        <w:rPr>
          <w:rFonts w:ascii="宋体" w:eastAsia="宋体" w:hAnsi="宋体"/>
          <w:sz w:val="28"/>
          <w:szCs w:val="28"/>
          <w:lang w:eastAsia="zh-CN"/>
        </w:rPr>
        <w:t>盘</w:t>
      </w:r>
      <w:r w:rsidR="00E71C36">
        <w:rPr>
          <w:rFonts w:ascii="宋体" w:eastAsia="宋体" w:hAnsi="宋体" w:hint="eastAsia"/>
          <w:sz w:val="28"/>
          <w:szCs w:val="28"/>
          <w:lang w:eastAsia="zh-CN"/>
        </w:rPr>
        <w:t>活</w:t>
      </w:r>
      <w:r w:rsidR="00704FE5" w:rsidRPr="00D306B9">
        <w:rPr>
          <w:rFonts w:ascii="宋体" w:eastAsia="宋体" w:hAnsi="宋体"/>
          <w:sz w:val="28"/>
          <w:szCs w:val="28"/>
          <w:lang w:eastAsia="zh-CN"/>
        </w:rPr>
        <w:t>存量</w:t>
      </w:r>
      <w:r w:rsidR="00704FE5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="00CC0DB7" w:rsidRPr="00D306B9">
        <w:rPr>
          <w:rFonts w:ascii="宋体" w:eastAsia="宋体" w:hAnsi="宋体"/>
          <w:sz w:val="28"/>
          <w:szCs w:val="28"/>
          <w:lang w:eastAsia="zh-CN"/>
        </w:rPr>
        <w:t>评估</w:t>
      </w:r>
      <w:r w:rsidR="00EB20D4" w:rsidRPr="00D306B9">
        <w:rPr>
          <w:rFonts w:ascii="宋体" w:eastAsia="宋体" w:hAnsi="宋体" w:hint="eastAsia"/>
          <w:sz w:val="28"/>
          <w:szCs w:val="28"/>
          <w:lang w:eastAsia="zh-CN"/>
        </w:rPr>
        <w:t>现有烤房健康情况</w:t>
      </w:r>
      <w:r w:rsidR="00CC0DB7" w:rsidRPr="00D306B9">
        <w:rPr>
          <w:rFonts w:ascii="宋体" w:eastAsia="宋体" w:hAnsi="宋体"/>
          <w:sz w:val="28"/>
          <w:szCs w:val="28"/>
          <w:lang w:eastAsia="zh-CN"/>
        </w:rPr>
        <w:t>，二个</w:t>
      </w:r>
      <w:r w:rsidR="00E71C36">
        <w:rPr>
          <w:rFonts w:ascii="宋体" w:eastAsia="宋体" w:hAnsi="宋体" w:hint="eastAsia"/>
          <w:sz w:val="28"/>
          <w:szCs w:val="28"/>
          <w:lang w:eastAsia="zh-CN"/>
        </w:rPr>
        <w:t>优化</w:t>
      </w:r>
      <w:r w:rsidR="00704FE5" w:rsidRPr="00D306B9">
        <w:rPr>
          <w:rFonts w:ascii="宋体" w:eastAsia="宋体" w:hAnsi="宋体"/>
          <w:sz w:val="28"/>
          <w:szCs w:val="28"/>
          <w:lang w:eastAsia="zh-CN"/>
        </w:rPr>
        <w:t>增量</w:t>
      </w:r>
      <w:r w:rsidR="00704FE5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="00EB20D4" w:rsidRPr="00D306B9">
        <w:rPr>
          <w:rFonts w:ascii="宋体" w:eastAsia="宋体" w:hAnsi="宋体" w:hint="eastAsia"/>
          <w:sz w:val="28"/>
          <w:szCs w:val="28"/>
          <w:lang w:eastAsia="zh-CN"/>
        </w:rPr>
        <w:t>进行</w:t>
      </w:r>
      <w:r w:rsidR="00CC0DB7" w:rsidRPr="00D306B9">
        <w:rPr>
          <w:rFonts w:ascii="宋体" w:eastAsia="宋体" w:hAnsi="宋体"/>
          <w:sz w:val="28"/>
          <w:szCs w:val="28"/>
          <w:lang w:eastAsia="zh-CN"/>
        </w:rPr>
        <w:t>新建</w:t>
      </w:r>
      <w:r w:rsidR="00EB20D4" w:rsidRPr="00D306B9">
        <w:rPr>
          <w:rFonts w:ascii="宋体" w:eastAsia="宋体" w:hAnsi="宋体" w:hint="eastAsia"/>
          <w:sz w:val="28"/>
          <w:szCs w:val="28"/>
          <w:lang w:eastAsia="zh-CN"/>
        </w:rPr>
        <w:t>烤房推演</w:t>
      </w:r>
      <w:r w:rsidR="00CC0DB7" w:rsidRPr="00D306B9">
        <w:rPr>
          <w:rFonts w:ascii="宋体" w:eastAsia="宋体" w:hAnsi="宋体"/>
          <w:sz w:val="28"/>
          <w:szCs w:val="28"/>
          <w:lang w:eastAsia="zh-CN"/>
        </w:rPr>
        <w:t>。</w:t>
      </w:r>
    </w:p>
    <w:p w14:paraId="2004737C" w14:textId="235FE018" w:rsidR="00007D8C" w:rsidRPr="00D306B9" w:rsidRDefault="00000000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健康评估模型分</w:t>
      </w:r>
      <w:r w:rsidR="00C60E62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3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步。</w:t>
      </w:r>
      <w:r w:rsidR="00EB20D4" w:rsidRPr="00D306B9">
        <w:rPr>
          <w:rFonts w:ascii="宋体" w:eastAsia="宋体" w:hAnsi="宋体" w:hint="eastAsia"/>
          <w:sz w:val="28"/>
          <w:szCs w:val="28"/>
          <w:lang w:eastAsia="zh-CN"/>
        </w:rPr>
        <w:t>1</w:t>
      </w:r>
      <w:r w:rsidR="00D24801" w:rsidRPr="00D306B9">
        <w:rPr>
          <w:rFonts w:ascii="宋体" w:eastAsia="宋体" w:hAnsi="宋体" w:hint="eastAsia"/>
          <w:sz w:val="28"/>
          <w:szCs w:val="28"/>
          <w:lang w:eastAsia="zh-CN"/>
        </w:rPr>
        <w:t>（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用AHP定权重。</w:t>
      </w:r>
      <w:r w:rsidR="00D24801" w:rsidRPr="00D306B9">
        <w:rPr>
          <w:rFonts w:ascii="宋体" w:eastAsia="宋体" w:hAnsi="宋体" w:hint="eastAsia"/>
          <w:sz w:val="28"/>
          <w:szCs w:val="28"/>
          <w:lang w:eastAsia="zh-CN"/>
        </w:rPr>
        <w:t>）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把“哪个部位更容易出问题、</w:t>
      </w:r>
      <w:r w:rsidR="006904BD" w:rsidRPr="00D306B9">
        <w:rPr>
          <w:rFonts w:ascii="宋体" w:eastAsia="宋体" w:hAnsi="宋体" w:hint="eastAsia"/>
          <w:sz w:val="28"/>
          <w:szCs w:val="28"/>
          <w:lang w:eastAsia="zh-CN"/>
        </w:rPr>
        <w:t>部件的平均寿命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”</w:t>
      </w:r>
      <w:r w:rsidR="006904BD" w:rsidRPr="00D306B9">
        <w:rPr>
          <w:rFonts w:ascii="宋体" w:eastAsia="宋体" w:hAnsi="宋体" w:hint="eastAsia"/>
          <w:sz w:val="28"/>
          <w:szCs w:val="28"/>
          <w:lang w:eastAsia="zh-CN"/>
        </w:rPr>
        <w:t>等专家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经验，转化为带一致性检验的权重向量。</w:t>
      </w:r>
      <w:r w:rsidR="00714B27" w:rsidRPr="00D306B9">
        <w:rPr>
          <w:rFonts w:ascii="宋体" w:eastAsia="宋体" w:hAnsi="宋体" w:hint="eastAsia"/>
          <w:sz w:val="28"/>
          <w:szCs w:val="28"/>
          <w:lang w:eastAsia="zh-CN"/>
        </w:rPr>
        <w:t>2</w:t>
      </w:r>
      <w:r w:rsidR="00D24801" w:rsidRPr="00D306B9">
        <w:rPr>
          <w:rFonts w:ascii="宋体" w:eastAsia="宋体" w:hAnsi="宋体" w:hint="eastAsia"/>
          <w:sz w:val="28"/>
          <w:szCs w:val="28"/>
          <w:lang w:eastAsia="zh-CN"/>
        </w:rPr>
        <w:t>（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算健康分、估剩余寿命。</w:t>
      </w:r>
      <w:r w:rsidR="00D24801" w:rsidRPr="00D306B9">
        <w:rPr>
          <w:rFonts w:ascii="宋体" w:eastAsia="宋体" w:hAnsi="宋体" w:hint="eastAsia"/>
          <w:sz w:val="28"/>
          <w:szCs w:val="28"/>
          <w:lang w:eastAsia="zh-CN"/>
        </w:rPr>
        <w:t>）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用这套权重</w:t>
      </w:r>
      <w:r w:rsidR="00007D8C" w:rsidRPr="00D306B9">
        <w:rPr>
          <w:rFonts w:ascii="宋体" w:eastAsia="宋体" w:hAnsi="宋体" w:hint="eastAsia"/>
          <w:sz w:val="28"/>
          <w:szCs w:val="28"/>
          <w:lang w:eastAsia="zh-CN"/>
        </w:rPr>
        <w:t>结合公式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计算烤房健康分，再结合威布尔分布估算剩余寿命。</w:t>
      </w:r>
      <w:r w:rsidR="00714B27" w:rsidRPr="00D306B9">
        <w:rPr>
          <w:rFonts w:ascii="宋体" w:eastAsia="宋体" w:hAnsi="宋体" w:hint="eastAsia"/>
          <w:sz w:val="28"/>
          <w:szCs w:val="28"/>
          <w:lang w:eastAsia="zh-CN"/>
        </w:rPr>
        <w:t>3</w:t>
      </w:r>
      <w:r w:rsidR="00D24801" w:rsidRPr="00D306B9">
        <w:rPr>
          <w:rFonts w:ascii="宋体" w:eastAsia="宋体" w:hAnsi="宋体" w:hint="eastAsia"/>
          <w:sz w:val="28"/>
          <w:szCs w:val="28"/>
          <w:lang w:eastAsia="zh-CN"/>
        </w:rPr>
        <w:t>（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输出清单、人工复核。</w:t>
      </w:r>
      <w:r w:rsidR="00D24801" w:rsidRPr="00D306B9">
        <w:rPr>
          <w:rFonts w:ascii="宋体" w:eastAsia="宋体" w:hAnsi="宋体" w:hint="eastAsia"/>
          <w:sz w:val="28"/>
          <w:szCs w:val="28"/>
          <w:lang w:eastAsia="zh-CN"/>
        </w:rPr>
        <w:t>）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模型输出</w:t>
      </w:r>
      <w:r w:rsidR="003A2CAF" w:rsidRPr="00D306B9">
        <w:rPr>
          <w:rFonts w:ascii="宋体" w:eastAsia="宋体" w:hAnsi="宋体" w:hint="eastAsia"/>
          <w:sz w:val="28"/>
          <w:szCs w:val="28"/>
          <w:lang w:eastAsia="zh-CN"/>
        </w:rPr>
        <w:t>推荐维修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烤房</w:t>
      </w:r>
      <w:r w:rsidR="003A2CAF" w:rsidRPr="00D306B9">
        <w:rPr>
          <w:rFonts w:ascii="宋体" w:eastAsia="宋体" w:hAnsi="宋体"/>
          <w:sz w:val="28"/>
          <w:szCs w:val="28"/>
          <w:lang w:eastAsia="zh-CN"/>
        </w:rPr>
        <w:t>清单</w:t>
      </w:r>
      <w:r w:rsidR="00007D8C" w:rsidRPr="00D306B9">
        <w:rPr>
          <w:rFonts w:ascii="宋体" w:eastAsia="宋体" w:hAnsi="宋体"/>
          <w:sz w:val="28"/>
          <w:szCs w:val="28"/>
          <w:lang w:eastAsia="zh-CN"/>
        </w:rPr>
        <w:t>、风险部位TOP3；健康分低于60分，系统先预警，再由技术员现场复核。分数负责提示风险，现场判断负责最终确认，不让一个分数替代现场判断。</w:t>
      </w:r>
    </w:p>
    <w:p w14:paraId="6650374E" w14:textId="1A568D45" w:rsidR="004A28C0" w:rsidRPr="00D306B9" w:rsidRDefault="003A2CAF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千亩村发展导引模型</w:t>
      </w:r>
      <w:r w:rsidR="00C60E62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分4步</w:t>
      </w: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，</w:t>
      </w:r>
      <w:r w:rsidR="004A28C0" w:rsidRPr="00D306B9">
        <w:rPr>
          <w:rFonts w:ascii="宋体" w:eastAsia="宋体" w:hAnsi="宋体" w:hint="eastAsia"/>
          <w:sz w:val="28"/>
          <w:szCs w:val="28"/>
          <w:lang w:eastAsia="zh-CN"/>
        </w:rPr>
        <w:t>1</w:t>
      </w:r>
      <w:r w:rsidR="004A28C0" w:rsidRPr="00D306B9">
        <w:rPr>
          <w:rFonts w:ascii="宋体" w:eastAsia="宋体" w:hAnsi="宋体"/>
          <w:sz w:val="28"/>
          <w:szCs w:val="28"/>
          <w:lang w:eastAsia="zh-CN"/>
        </w:rPr>
        <w:t>先</w:t>
      </w:r>
      <w:r w:rsidR="004A28C0" w:rsidRPr="00D306B9">
        <w:rPr>
          <w:rFonts w:ascii="宋体" w:eastAsia="宋体" w:hAnsi="宋体" w:hint="eastAsia"/>
          <w:sz w:val="28"/>
          <w:szCs w:val="28"/>
          <w:lang w:eastAsia="zh-CN"/>
        </w:rPr>
        <w:t>汇聚</w:t>
      </w:r>
      <w:r w:rsidR="004A28C0" w:rsidRPr="00D306B9">
        <w:rPr>
          <w:rFonts w:ascii="宋体" w:eastAsia="宋体" w:hAnsi="宋体"/>
          <w:sz w:val="28"/>
          <w:szCs w:val="28"/>
          <w:lang w:eastAsia="zh-CN"/>
        </w:rPr>
        <w:t>烤房健康、种植规模、产业趋势、管护能力、政策条件和候选点数据；</w:t>
      </w:r>
      <w:r w:rsidR="004A28C0" w:rsidRPr="00D306B9">
        <w:rPr>
          <w:rFonts w:ascii="宋体" w:eastAsia="宋体" w:hAnsi="宋体" w:hint="eastAsia"/>
          <w:sz w:val="28"/>
          <w:szCs w:val="28"/>
          <w:lang w:eastAsia="zh-CN"/>
        </w:rPr>
        <w:t>2</w:t>
      </w:r>
      <w:r w:rsidR="004A28C0" w:rsidRPr="00D306B9">
        <w:rPr>
          <w:rFonts w:ascii="宋体" w:eastAsia="宋体" w:hAnsi="宋体"/>
          <w:sz w:val="28"/>
          <w:szCs w:val="28"/>
          <w:lang w:eastAsia="zh-CN"/>
        </w:rPr>
        <w:t>再折算有效烤能Q，和理论需求D比出真实缺口；</w:t>
      </w:r>
      <w:r w:rsidR="004A28C0" w:rsidRPr="00D306B9">
        <w:rPr>
          <w:rFonts w:ascii="宋体" w:eastAsia="宋体" w:hAnsi="宋体" w:hint="eastAsia"/>
          <w:sz w:val="28"/>
          <w:szCs w:val="28"/>
          <w:lang w:eastAsia="zh-CN"/>
        </w:rPr>
        <w:t>3</w:t>
      </w:r>
      <w:r w:rsidR="004A28C0" w:rsidRPr="00D306B9">
        <w:rPr>
          <w:rFonts w:ascii="宋体" w:eastAsia="宋体" w:hAnsi="宋体"/>
          <w:sz w:val="28"/>
          <w:szCs w:val="28"/>
          <w:lang w:eastAsia="zh-CN"/>
        </w:rPr>
        <w:t>然后组合赋权、用TOPSIS给候选点排序；</w:t>
      </w:r>
      <w:r w:rsidR="004A28C0" w:rsidRPr="00D306B9">
        <w:rPr>
          <w:rFonts w:ascii="宋体" w:eastAsia="宋体" w:hAnsi="宋体" w:hint="eastAsia"/>
          <w:sz w:val="28"/>
          <w:szCs w:val="28"/>
          <w:lang w:eastAsia="zh-CN"/>
        </w:rPr>
        <w:t>4</w:t>
      </w:r>
      <w:r w:rsidR="004A28C0" w:rsidRPr="00D306B9">
        <w:rPr>
          <w:rFonts w:ascii="宋体" w:eastAsia="宋体" w:hAnsi="宋体"/>
          <w:sz w:val="28"/>
          <w:szCs w:val="28"/>
          <w:lang w:eastAsia="zh-CN"/>
        </w:rPr>
        <w:t>最后进地图沙盘推演，</w:t>
      </w:r>
      <w:r w:rsidR="004E3554" w:rsidRPr="00D306B9">
        <w:rPr>
          <w:rFonts w:ascii="宋体" w:eastAsia="宋体" w:hAnsi="宋体"/>
          <w:sz w:val="28"/>
          <w:szCs w:val="28"/>
          <w:lang w:eastAsia="zh-CN"/>
        </w:rPr>
        <w:t>试着在这个村加两栋、那个村加三栋，直观比较供需和村级发展指标怎样变化。</w:t>
      </w:r>
    </w:p>
    <w:p w14:paraId="63D93840" w14:textId="5EFA5BE8" w:rsidR="00A64EFB" w:rsidRPr="003E7F0D" w:rsidRDefault="003E7F0D" w:rsidP="003E7F0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3E7F0D">
        <w:rPr>
          <w:rFonts w:ascii="宋体" w:eastAsia="宋体" w:hAnsi="宋体"/>
          <w:b/>
          <w:bCs/>
          <w:sz w:val="28"/>
          <w:szCs w:val="28"/>
          <w:lang w:eastAsia="zh-CN"/>
        </w:rPr>
        <w:t>模型算出了结果，实际怎么用？</w:t>
      </w:r>
      <w:r w:rsidR="00A64EFB" w:rsidRPr="00D306B9">
        <w:rPr>
          <w:rFonts w:ascii="宋体" w:eastAsia="宋体" w:hAnsi="宋体"/>
          <w:sz w:val="28"/>
          <w:szCs w:val="28"/>
          <w:lang w:eastAsia="zh-CN"/>
        </w:rPr>
        <w:t>让我们</w:t>
      </w:r>
      <w:r w:rsidR="00191E14" w:rsidRPr="00D306B9">
        <w:rPr>
          <w:rFonts w:ascii="宋体" w:eastAsia="宋体" w:hAnsi="宋体" w:hint="eastAsia"/>
          <w:sz w:val="28"/>
          <w:szCs w:val="28"/>
          <w:lang w:eastAsia="zh-CN"/>
        </w:rPr>
        <w:t>回到开头</w:t>
      </w:r>
      <w:r w:rsidR="00A64EFB" w:rsidRPr="00D306B9">
        <w:rPr>
          <w:rFonts w:ascii="宋体" w:eastAsia="宋体" w:hAnsi="宋体"/>
          <w:sz w:val="28"/>
          <w:szCs w:val="28"/>
          <w:lang w:eastAsia="zh-CN"/>
        </w:rPr>
        <w:t>三个场景。</w:t>
      </w:r>
      <w:r w:rsidR="004823D0" w:rsidRPr="00D306B9">
        <w:rPr>
          <w:rFonts w:ascii="宋体" w:eastAsia="宋体" w:hAnsi="宋体" w:hint="eastAsia"/>
          <w:sz w:val="28"/>
          <w:szCs w:val="28"/>
          <w:lang w:eastAsia="zh-CN"/>
        </w:rPr>
        <w:t>（进入三个场景）</w:t>
      </w:r>
    </w:p>
    <w:p w14:paraId="08C25B9B" w14:textId="6BD4E86C" w:rsidR="00C71DB7" w:rsidRPr="00D306B9" w:rsidRDefault="00191E14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首先是“智用”。</w:t>
      </w:r>
      <w:r w:rsidR="0022088C" w:rsidRPr="00D306B9">
        <w:rPr>
          <w:rFonts w:ascii="宋体" w:eastAsia="宋体" w:hAnsi="宋体" w:hint="eastAsia"/>
          <w:sz w:val="28"/>
          <w:szCs w:val="28"/>
          <w:lang w:eastAsia="zh-CN"/>
        </w:rPr>
        <w:t>紧急采烤需调剂烤房</w:t>
      </w:r>
      <w:r w:rsidRPr="00D306B9">
        <w:rPr>
          <w:rFonts w:ascii="宋体" w:eastAsia="宋体" w:hAnsi="宋体"/>
          <w:sz w:val="28"/>
          <w:szCs w:val="28"/>
          <w:lang w:eastAsia="zh-CN"/>
        </w:rPr>
        <w:t>的烟农</w:t>
      </w:r>
      <w:r w:rsidR="0022088C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Pr="00D306B9">
        <w:rPr>
          <w:rFonts w:ascii="宋体" w:eastAsia="宋体" w:hAnsi="宋体"/>
          <w:sz w:val="28"/>
          <w:szCs w:val="28"/>
          <w:lang w:eastAsia="zh-CN"/>
        </w:rPr>
        <w:t>现在，只需打开“烘烤助手”小程序，附近哪座烤房</w:t>
      </w:r>
      <w:r w:rsidR="0001658B" w:rsidRPr="00D306B9">
        <w:rPr>
          <w:rFonts w:ascii="宋体" w:eastAsia="宋体" w:hAnsi="宋体" w:hint="eastAsia"/>
          <w:sz w:val="28"/>
          <w:szCs w:val="28"/>
          <w:lang w:eastAsia="zh-CN"/>
        </w:rPr>
        <w:t>空闲</w:t>
      </w:r>
      <w:r w:rsidRPr="00D306B9">
        <w:rPr>
          <w:rFonts w:ascii="宋体" w:eastAsia="宋体" w:hAnsi="宋体"/>
          <w:sz w:val="28"/>
          <w:szCs w:val="28"/>
          <w:lang w:eastAsia="zh-CN"/>
        </w:rPr>
        <w:t>、什么</w:t>
      </w:r>
      <w:r w:rsidR="0001658B" w:rsidRPr="00D306B9">
        <w:rPr>
          <w:rFonts w:ascii="宋体" w:eastAsia="宋体" w:hAnsi="宋体" w:hint="eastAsia"/>
          <w:sz w:val="28"/>
          <w:szCs w:val="28"/>
          <w:lang w:eastAsia="zh-CN"/>
        </w:rPr>
        <w:t>时间段</w:t>
      </w:r>
      <w:r w:rsidRPr="00D306B9">
        <w:rPr>
          <w:rFonts w:ascii="宋体" w:eastAsia="宋体" w:hAnsi="宋体"/>
          <w:sz w:val="28"/>
          <w:szCs w:val="28"/>
          <w:lang w:eastAsia="zh-CN"/>
        </w:rPr>
        <w:t>能用、离我有多远、</w:t>
      </w:r>
      <w:r w:rsidR="0001658B" w:rsidRPr="00D306B9">
        <w:rPr>
          <w:rFonts w:ascii="宋体" w:eastAsia="宋体" w:hAnsi="宋体" w:hint="eastAsia"/>
          <w:sz w:val="28"/>
          <w:szCs w:val="28"/>
          <w:lang w:eastAsia="zh-CN"/>
        </w:rPr>
        <w:t>烤房健康分</w:t>
      </w:r>
      <w:r w:rsidRPr="00D306B9">
        <w:rPr>
          <w:rFonts w:ascii="宋体" w:eastAsia="宋体" w:hAnsi="宋体"/>
          <w:sz w:val="28"/>
          <w:szCs w:val="28"/>
          <w:lang w:eastAsia="zh-CN"/>
        </w:rPr>
        <w:t>怎么样</w:t>
      </w:r>
      <w:r w:rsidR="0001658B" w:rsidRPr="00D306B9">
        <w:rPr>
          <w:rFonts w:ascii="宋体" w:eastAsia="宋体" w:hAnsi="宋体" w:hint="eastAsia"/>
          <w:sz w:val="28"/>
          <w:szCs w:val="28"/>
          <w:lang w:eastAsia="zh-CN"/>
        </w:rPr>
        <w:t>，烤</w:t>
      </w:r>
      <w:r w:rsidR="0001658B" w:rsidRPr="00D306B9">
        <w:rPr>
          <w:rFonts w:ascii="宋体" w:eastAsia="宋体" w:hAnsi="宋体" w:hint="eastAsia"/>
          <w:sz w:val="28"/>
          <w:szCs w:val="28"/>
          <w:lang w:eastAsia="zh-CN"/>
        </w:rPr>
        <w:lastRenderedPageBreak/>
        <w:t>房历史评价怎么样</w:t>
      </w:r>
      <w:r w:rsidRPr="00D306B9">
        <w:rPr>
          <w:rFonts w:ascii="宋体" w:eastAsia="宋体" w:hAnsi="宋体"/>
          <w:sz w:val="28"/>
          <w:szCs w:val="28"/>
          <w:lang w:eastAsia="zh-CN"/>
        </w:rPr>
        <w:t>，</w:t>
      </w:r>
      <w:r w:rsidR="00B05B38" w:rsidRPr="00D306B9">
        <w:rPr>
          <w:rFonts w:ascii="宋体" w:eastAsia="宋体" w:hAnsi="宋体" w:hint="eastAsia"/>
          <w:sz w:val="28"/>
          <w:szCs w:val="28"/>
          <w:lang w:eastAsia="zh-CN"/>
        </w:rPr>
        <w:t>清晰明了</w:t>
      </w:r>
      <w:r w:rsidRPr="00D306B9">
        <w:rPr>
          <w:rFonts w:ascii="宋体" w:eastAsia="宋体" w:hAnsi="宋体"/>
          <w:sz w:val="28"/>
          <w:szCs w:val="28"/>
          <w:lang w:eastAsia="zh-CN"/>
        </w:rPr>
        <w:t>。系统</w:t>
      </w:r>
      <w:r w:rsidR="0001658B" w:rsidRPr="00D306B9">
        <w:rPr>
          <w:rFonts w:ascii="宋体" w:eastAsia="宋体" w:hAnsi="宋体" w:hint="eastAsia"/>
          <w:sz w:val="28"/>
          <w:szCs w:val="28"/>
          <w:lang w:eastAsia="zh-CN"/>
        </w:rPr>
        <w:t>能</w:t>
      </w:r>
      <w:r w:rsidRPr="00D306B9">
        <w:rPr>
          <w:rFonts w:ascii="宋体" w:eastAsia="宋体" w:hAnsi="宋体"/>
          <w:sz w:val="28"/>
          <w:szCs w:val="28"/>
          <w:lang w:eastAsia="zh-CN"/>
        </w:rPr>
        <w:t>推荐合适的烤房，</w:t>
      </w:r>
      <w:r w:rsidR="002418AE" w:rsidRPr="00D306B9">
        <w:rPr>
          <w:rFonts w:ascii="宋体" w:eastAsia="宋体" w:hAnsi="宋体" w:hint="eastAsia"/>
          <w:sz w:val="28"/>
          <w:szCs w:val="28"/>
          <w:lang w:eastAsia="zh-CN"/>
        </w:rPr>
        <w:t>只需</w:t>
      </w:r>
      <w:r w:rsidRPr="00D306B9">
        <w:rPr>
          <w:rFonts w:ascii="宋体" w:eastAsia="宋体" w:hAnsi="宋体"/>
          <w:sz w:val="28"/>
          <w:szCs w:val="28"/>
          <w:lang w:eastAsia="zh-CN"/>
        </w:rPr>
        <w:t>选中后一键申请调剂</w:t>
      </w:r>
      <w:r w:rsidR="002418AE" w:rsidRPr="00D306B9">
        <w:rPr>
          <w:rFonts w:ascii="宋体" w:eastAsia="宋体" w:hAnsi="宋体" w:hint="eastAsia"/>
          <w:sz w:val="28"/>
          <w:szCs w:val="28"/>
          <w:lang w:eastAsia="zh-CN"/>
        </w:rPr>
        <w:t>；</w:t>
      </w:r>
      <w:r w:rsidR="0022088C" w:rsidRPr="00D306B9">
        <w:rPr>
          <w:rFonts w:ascii="宋体" w:eastAsia="宋体" w:hAnsi="宋体" w:hint="eastAsia"/>
          <w:sz w:val="28"/>
          <w:szCs w:val="28"/>
          <w:lang w:eastAsia="zh-CN"/>
        </w:rPr>
        <w:t>烤房突然坏了需维修</w:t>
      </w:r>
      <w:r w:rsidR="00B05A29" w:rsidRPr="00D306B9">
        <w:rPr>
          <w:rFonts w:ascii="宋体" w:eastAsia="宋体" w:hAnsi="宋体" w:hint="eastAsia"/>
          <w:sz w:val="28"/>
          <w:szCs w:val="28"/>
          <w:lang w:eastAsia="zh-CN"/>
        </w:rPr>
        <w:t>，现在</w:t>
      </w:r>
      <w:r w:rsidRPr="00D306B9">
        <w:rPr>
          <w:rFonts w:ascii="宋体" w:eastAsia="宋体" w:hAnsi="宋体"/>
          <w:sz w:val="28"/>
          <w:szCs w:val="28"/>
          <w:lang w:eastAsia="zh-CN"/>
        </w:rPr>
        <w:t>只需选中烤房、一键报修，就能查看维修进度。烤完以后，还能对烤房设备、烘烤师和服务质量进行评价。</w:t>
      </w:r>
      <w:r w:rsidR="00C71DB7" w:rsidRPr="00D306B9">
        <w:rPr>
          <w:rFonts w:ascii="宋体" w:eastAsia="宋体" w:hAnsi="宋体"/>
          <w:sz w:val="28"/>
          <w:szCs w:val="28"/>
          <w:lang w:eastAsia="zh-CN"/>
        </w:rPr>
        <w:t>找房更方便，报修更省心，</w:t>
      </w:r>
      <w:r w:rsidR="00C71DB7" w:rsidRPr="00D306B9">
        <w:rPr>
          <w:rFonts w:ascii="宋体" w:eastAsia="宋体" w:hAnsi="宋体" w:hint="eastAsia"/>
          <w:sz w:val="28"/>
          <w:szCs w:val="28"/>
          <w:lang w:eastAsia="zh-CN"/>
        </w:rPr>
        <w:t>还能反馈意见</w:t>
      </w:r>
      <w:r w:rsidR="00C71DB7" w:rsidRPr="00D306B9">
        <w:rPr>
          <w:rFonts w:ascii="宋体" w:eastAsia="宋体" w:hAnsi="宋体"/>
          <w:sz w:val="28"/>
          <w:szCs w:val="28"/>
          <w:lang w:eastAsia="zh-CN"/>
        </w:rPr>
        <w:t>。</w:t>
      </w:r>
    </w:p>
    <w:p w14:paraId="76FF2C7D" w14:textId="42368E9E" w:rsidR="00191E14" w:rsidRPr="00D306B9" w:rsidRDefault="00EF3FB4" w:rsidP="00EF3FB4"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EF3FB4">
        <w:rPr>
          <w:rFonts w:ascii="宋体" w:eastAsia="宋体" w:hAnsi="宋体"/>
          <w:b/>
          <w:bCs/>
          <w:sz w:val="28"/>
          <w:szCs w:val="28"/>
          <w:lang w:eastAsia="zh-CN"/>
        </w:rPr>
        <w:t>烟农用得</w:t>
      </w:r>
      <w:r w:rsidR="00623933">
        <w:rPr>
          <w:rFonts w:ascii="宋体" w:eastAsia="宋体" w:hAnsi="宋体" w:hint="eastAsia"/>
          <w:b/>
          <w:bCs/>
          <w:sz w:val="28"/>
          <w:szCs w:val="28"/>
          <w:lang w:eastAsia="zh-CN"/>
        </w:rPr>
        <w:t>省心</w:t>
      </w:r>
      <w:r w:rsidRPr="00EF3FB4">
        <w:rPr>
          <w:rFonts w:ascii="宋体" w:eastAsia="宋体" w:hAnsi="宋体"/>
          <w:b/>
          <w:bCs/>
          <w:sz w:val="28"/>
          <w:szCs w:val="28"/>
          <w:lang w:eastAsia="zh-CN"/>
        </w:rPr>
        <w:t>，行业投入更要精打细算</w:t>
      </w:r>
      <w:r w:rsidR="00B3497D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，</w:t>
      </w:r>
      <w:r w:rsidR="00191E14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这就</w:t>
      </w:r>
      <w:r w:rsidR="00B72BD9"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需要</w:t>
      </w:r>
      <w:r w:rsidR="00191E14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“智投”。</w:t>
      </w:r>
    </w:p>
    <w:p w14:paraId="3C9F257F" w14:textId="65EF4925" w:rsidR="00562107" w:rsidRPr="00D306B9" w:rsidRDefault="00024012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sz w:val="28"/>
          <w:szCs w:val="28"/>
          <w:lang w:eastAsia="zh-CN"/>
        </w:rPr>
        <w:t>行业</w:t>
      </w:r>
      <w:r w:rsidR="00191E14" w:rsidRPr="00D306B9">
        <w:rPr>
          <w:rFonts w:ascii="宋体" w:eastAsia="宋体" w:hAnsi="宋体"/>
          <w:sz w:val="28"/>
          <w:szCs w:val="28"/>
          <w:lang w:eastAsia="zh-CN"/>
        </w:rPr>
        <w:t>管理人员</w:t>
      </w:r>
      <w:r w:rsidR="00AD29D9" w:rsidRPr="00D306B9">
        <w:rPr>
          <w:rFonts w:ascii="宋体" w:eastAsia="宋体" w:hAnsi="宋体" w:hint="eastAsia"/>
          <w:sz w:val="28"/>
          <w:szCs w:val="28"/>
          <w:lang w:eastAsia="zh-CN"/>
        </w:rPr>
        <w:t>总在发愁</w:t>
      </w:r>
      <w:r w:rsidR="00191E14" w:rsidRPr="00D306B9">
        <w:rPr>
          <w:rFonts w:ascii="宋体" w:eastAsia="宋体" w:hAnsi="宋体"/>
          <w:sz w:val="28"/>
          <w:szCs w:val="28"/>
          <w:lang w:eastAsia="zh-CN"/>
        </w:rPr>
        <w:t>，</w:t>
      </w:r>
      <w:r w:rsidR="00562107" w:rsidRPr="00D306B9">
        <w:rPr>
          <w:rFonts w:ascii="宋体" w:eastAsia="宋体" w:hAnsi="宋体"/>
          <w:sz w:val="28"/>
          <w:szCs w:val="28"/>
          <w:lang w:eastAsia="zh-CN"/>
        </w:rPr>
        <w:t>预算有限，先修哪座</w:t>
      </w:r>
      <w:r w:rsidR="00562107" w:rsidRPr="00D306B9">
        <w:rPr>
          <w:rFonts w:ascii="宋体" w:eastAsia="宋体" w:hAnsi="宋体" w:hint="eastAsia"/>
          <w:sz w:val="28"/>
          <w:szCs w:val="28"/>
          <w:lang w:eastAsia="zh-CN"/>
        </w:rPr>
        <w:t>，买哪个型号的用得久</w:t>
      </w:r>
      <w:r w:rsidR="00562107" w:rsidRPr="00D306B9">
        <w:rPr>
          <w:rFonts w:ascii="宋体" w:eastAsia="宋体" w:hAnsi="宋体"/>
          <w:sz w:val="28"/>
          <w:szCs w:val="28"/>
          <w:lang w:eastAsia="zh-CN"/>
        </w:rPr>
        <w:t>？</w:t>
      </w:r>
      <w:r w:rsidR="00A338E4" w:rsidRPr="00D306B9">
        <w:rPr>
          <w:rFonts w:ascii="宋体" w:eastAsia="宋体" w:hAnsi="宋体" w:hint="eastAsia"/>
          <w:sz w:val="28"/>
          <w:szCs w:val="28"/>
          <w:lang w:eastAsia="zh-CN"/>
        </w:rPr>
        <w:t>现在</w:t>
      </w:r>
      <w:r w:rsidR="00562107" w:rsidRPr="00D306B9">
        <w:rPr>
          <w:rFonts w:ascii="宋体" w:eastAsia="宋体" w:hAnsi="宋体"/>
          <w:sz w:val="28"/>
          <w:szCs w:val="28"/>
          <w:lang w:eastAsia="zh-CN"/>
        </w:rPr>
        <w:t>打开</w:t>
      </w:r>
      <w:r w:rsidR="00562107" w:rsidRPr="00D306B9">
        <w:rPr>
          <w:rFonts w:ascii="宋体" w:eastAsia="宋体" w:hAnsi="宋体" w:hint="eastAsia"/>
          <w:sz w:val="28"/>
          <w:szCs w:val="28"/>
          <w:lang w:eastAsia="zh-CN"/>
        </w:rPr>
        <w:t>后台管理系统</w:t>
      </w:r>
      <w:r w:rsidR="00562107" w:rsidRPr="00D306B9">
        <w:rPr>
          <w:rFonts w:ascii="宋体" w:eastAsia="宋体" w:hAnsi="宋体"/>
          <w:sz w:val="28"/>
          <w:szCs w:val="28"/>
          <w:lang w:eastAsia="zh-CN"/>
        </w:rPr>
        <w:t>，</w:t>
      </w:r>
      <w:r w:rsidR="00562107" w:rsidRPr="00D306B9">
        <w:rPr>
          <w:rFonts w:ascii="宋体" w:eastAsia="宋体" w:hAnsi="宋体" w:hint="eastAsia"/>
          <w:sz w:val="28"/>
          <w:szCs w:val="28"/>
          <w:lang w:eastAsia="zh-CN"/>
        </w:rPr>
        <w:t>烤房</w:t>
      </w:r>
      <w:r w:rsidR="00562107" w:rsidRPr="00D306B9">
        <w:rPr>
          <w:rFonts w:ascii="宋体" w:eastAsia="宋体" w:hAnsi="宋体"/>
          <w:sz w:val="28"/>
          <w:szCs w:val="28"/>
          <w:lang w:eastAsia="zh-CN"/>
        </w:rPr>
        <w:t>健康分和风险部位</w:t>
      </w:r>
      <w:r w:rsidR="00562107" w:rsidRPr="00D306B9">
        <w:rPr>
          <w:rFonts w:ascii="宋体" w:eastAsia="宋体" w:hAnsi="宋体" w:hint="eastAsia"/>
          <w:sz w:val="28"/>
          <w:szCs w:val="28"/>
          <w:lang w:eastAsia="zh-CN"/>
        </w:rPr>
        <w:t>一目了然</w:t>
      </w:r>
      <w:r w:rsidR="00562107" w:rsidRPr="00D306B9">
        <w:rPr>
          <w:rFonts w:ascii="宋体" w:eastAsia="宋体" w:hAnsi="宋体"/>
          <w:sz w:val="28"/>
          <w:szCs w:val="28"/>
          <w:lang w:eastAsia="zh-CN"/>
        </w:rPr>
        <w:t>，维修优先级有依据；再比较配件价格、预计寿命和修复成本</w:t>
      </w:r>
      <w:r w:rsidR="00562107" w:rsidRPr="00D306B9">
        <w:rPr>
          <w:rFonts w:ascii="宋体" w:eastAsia="宋体" w:hAnsi="宋体" w:hint="eastAsia"/>
          <w:sz w:val="28"/>
          <w:szCs w:val="28"/>
          <w:lang w:eastAsia="zh-CN"/>
        </w:rPr>
        <w:t>，查看系统给出的维修方案</w:t>
      </w:r>
      <w:r w:rsidR="00562107" w:rsidRPr="00D306B9">
        <w:rPr>
          <w:rFonts w:ascii="宋体" w:eastAsia="宋体" w:hAnsi="宋体"/>
          <w:sz w:val="28"/>
          <w:szCs w:val="28"/>
          <w:lang w:eastAsia="zh-CN"/>
        </w:rPr>
        <w:t>，判断钱花在哪儿更值。</w:t>
      </w:r>
    </w:p>
    <w:p w14:paraId="4E700B50" w14:textId="2A1A6113" w:rsidR="00024012" w:rsidRPr="00D306B9" w:rsidRDefault="0051652B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sz w:val="28"/>
          <w:szCs w:val="28"/>
          <w:lang w:eastAsia="zh-CN"/>
        </w:rPr>
        <w:t>当</w:t>
      </w:r>
      <w:r w:rsidR="00F434B8" w:rsidRPr="00D306B9">
        <w:rPr>
          <w:rFonts w:ascii="宋体" w:eastAsia="宋体" w:hAnsi="宋体" w:hint="eastAsia"/>
          <w:sz w:val="28"/>
          <w:szCs w:val="28"/>
          <w:lang w:eastAsia="zh-CN"/>
        </w:rPr>
        <w:t>有</w:t>
      </w:r>
      <w:r w:rsidR="006C6CC1" w:rsidRPr="00D306B9">
        <w:rPr>
          <w:rFonts w:ascii="宋体" w:eastAsia="宋体" w:hAnsi="宋体"/>
          <w:sz w:val="28"/>
          <w:szCs w:val="28"/>
          <w:lang w:eastAsia="zh-CN"/>
        </w:rPr>
        <w:t>新建申请</w:t>
      </w:r>
      <w:r w:rsidR="00B117C7" w:rsidRPr="00D306B9">
        <w:rPr>
          <w:rFonts w:ascii="宋体" w:eastAsia="宋体" w:hAnsi="宋体" w:hint="eastAsia"/>
          <w:sz w:val="28"/>
          <w:szCs w:val="28"/>
          <w:lang w:eastAsia="zh-CN"/>
        </w:rPr>
        <w:t>时</w:t>
      </w:r>
      <w:r w:rsidR="006C6CC1" w:rsidRPr="00D306B9">
        <w:rPr>
          <w:rFonts w:ascii="宋体" w:eastAsia="宋体" w:hAnsi="宋体"/>
          <w:sz w:val="28"/>
          <w:szCs w:val="28"/>
          <w:lang w:eastAsia="zh-CN"/>
        </w:rPr>
        <w:t>，</w:t>
      </w:r>
      <w:r w:rsidR="0015291B" w:rsidRPr="00D306B9">
        <w:rPr>
          <w:rFonts w:ascii="宋体" w:eastAsia="宋体" w:hAnsi="宋体" w:hint="eastAsia"/>
          <w:sz w:val="28"/>
          <w:szCs w:val="28"/>
          <w:lang w:eastAsia="zh-CN"/>
        </w:rPr>
        <w:t>只需要</w:t>
      </w:r>
      <w:r w:rsidR="00B603FD" w:rsidRPr="00D306B9">
        <w:rPr>
          <w:rFonts w:ascii="宋体" w:eastAsia="宋体" w:hAnsi="宋体"/>
          <w:sz w:val="28"/>
          <w:szCs w:val="28"/>
          <w:lang w:eastAsia="zh-CN"/>
        </w:rPr>
        <w:t>打开地图沙盘</w:t>
      </w:r>
      <w:r w:rsidR="006C6CC1" w:rsidRPr="00D306B9">
        <w:rPr>
          <w:rFonts w:ascii="宋体" w:eastAsia="宋体" w:hAnsi="宋体"/>
          <w:sz w:val="28"/>
          <w:szCs w:val="28"/>
          <w:lang w:eastAsia="zh-CN"/>
        </w:rPr>
        <w:t>试一试</w:t>
      </w:r>
      <w:r w:rsidR="00B603FD" w:rsidRPr="00D306B9">
        <w:rPr>
          <w:rFonts w:ascii="宋体" w:eastAsia="宋体" w:hAnsi="宋体" w:hint="eastAsia"/>
          <w:sz w:val="28"/>
          <w:szCs w:val="28"/>
          <w:lang w:eastAsia="zh-CN"/>
        </w:rPr>
        <w:t>，</w:t>
      </w:r>
      <w:r w:rsidR="00B603FD" w:rsidRPr="00D306B9">
        <w:rPr>
          <w:rFonts w:ascii="宋体" w:eastAsia="宋体" w:hAnsi="宋体"/>
          <w:sz w:val="28"/>
          <w:szCs w:val="28"/>
          <w:lang w:eastAsia="zh-CN"/>
        </w:rPr>
        <w:t>在这个</w:t>
      </w:r>
      <w:r w:rsidR="00E93EA6" w:rsidRPr="00D306B9">
        <w:rPr>
          <w:rFonts w:ascii="宋体" w:eastAsia="宋体" w:hAnsi="宋体" w:hint="eastAsia"/>
          <w:sz w:val="28"/>
          <w:szCs w:val="28"/>
          <w:lang w:eastAsia="zh-CN"/>
        </w:rPr>
        <w:t>地方</w:t>
      </w:r>
      <w:r w:rsidR="00B603FD" w:rsidRPr="00D306B9">
        <w:rPr>
          <w:rFonts w:ascii="宋体" w:eastAsia="宋体" w:hAnsi="宋体"/>
          <w:sz w:val="28"/>
          <w:szCs w:val="28"/>
          <w:lang w:eastAsia="zh-CN"/>
        </w:rPr>
        <w:t>增加两栋、那个</w:t>
      </w:r>
      <w:r w:rsidR="00E93EA6" w:rsidRPr="00D306B9">
        <w:rPr>
          <w:rFonts w:ascii="宋体" w:eastAsia="宋体" w:hAnsi="宋体" w:hint="eastAsia"/>
          <w:sz w:val="28"/>
          <w:szCs w:val="28"/>
          <w:lang w:eastAsia="zh-CN"/>
        </w:rPr>
        <w:t>地方</w:t>
      </w:r>
      <w:r w:rsidR="00B603FD" w:rsidRPr="00D306B9">
        <w:rPr>
          <w:rFonts w:ascii="宋体" w:eastAsia="宋体" w:hAnsi="宋体"/>
          <w:sz w:val="28"/>
          <w:szCs w:val="28"/>
          <w:lang w:eastAsia="zh-CN"/>
        </w:rPr>
        <w:t>增加三栋，实时比较区域烘烤能力和发展指数</w:t>
      </w:r>
      <w:r w:rsidR="006044D2" w:rsidRPr="00D306B9">
        <w:rPr>
          <w:rFonts w:ascii="宋体" w:eastAsia="宋体" w:hAnsi="宋体" w:hint="eastAsia"/>
          <w:sz w:val="28"/>
          <w:szCs w:val="28"/>
          <w:lang w:eastAsia="zh-CN"/>
        </w:rPr>
        <w:t>、</w:t>
      </w:r>
      <w:r w:rsidR="006044D2" w:rsidRPr="00D306B9">
        <w:rPr>
          <w:rFonts w:ascii="宋体" w:eastAsia="宋体" w:hAnsi="宋体"/>
          <w:sz w:val="28"/>
          <w:szCs w:val="28"/>
          <w:lang w:eastAsia="zh-CN"/>
        </w:rPr>
        <w:t>周边供需</w:t>
      </w:r>
      <w:r w:rsidR="006044D2" w:rsidRPr="00D306B9">
        <w:rPr>
          <w:rFonts w:ascii="宋体" w:eastAsia="宋体" w:hAnsi="宋体" w:hint="eastAsia"/>
          <w:sz w:val="28"/>
          <w:szCs w:val="28"/>
          <w:lang w:eastAsia="zh-CN"/>
        </w:rPr>
        <w:t>会怎么</w:t>
      </w:r>
      <w:r w:rsidR="002700D3" w:rsidRPr="00D306B9">
        <w:rPr>
          <w:rFonts w:ascii="宋体" w:eastAsia="宋体" w:hAnsi="宋体" w:hint="eastAsia"/>
          <w:sz w:val="28"/>
          <w:szCs w:val="28"/>
          <w:lang w:eastAsia="zh-CN"/>
        </w:rPr>
        <w:t>变化</w:t>
      </w:r>
      <w:r w:rsidR="006C6CC1" w:rsidRPr="00D306B9">
        <w:rPr>
          <w:rFonts w:ascii="宋体" w:eastAsia="宋体" w:hAnsi="宋体"/>
          <w:sz w:val="28"/>
          <w:szCs w:val="28"/>
          <w:lang w:eastAsia="zh-CN"/>
        </w:rPr>
        <w:t>？模型给出比选方案，现场踏勘和规范审批负责最终把关。数据帮我们少走弯路，</w:t>
      </w:r>
      <w:r w:rsidR="006044D2" w:rsidRPr="00D306B9">
        <w:rPr>
          <w:rFonts w:ascii="宋体" w:eastAsia="宋体" w:hAnsi="宋体" w:hint="eastAsia"/>
          <w:sz w:val="28"/>
          <w:szCs w:val="28"/>
          <w:lang w:eastAsia="zh-CN"/>
        </w:rPr>
        <w:t>模拟实际避免盲目投入</w:t>
      </w:r>
      <w:r w:rsidR="006C6CC1" w:rsidRPr="00D306B9">
        <w:rPr>
          <w:rFonts w:ascii="宋体" w:eastAsia="宋体" w:hAnsi="宋体"/>
          <w:sz w:val="28"/>
          <w:szCs w:val="28"/>
          <w:lang w:eastAsia="zh-CN"/>
        </w:rPr>
        <w:t>。</w:t>
      </w:r>
    </w:p>
    <w:p w14:paraId="07F5B7E4" w14:textId="00B573B3" w:rsidR="00191E14" w:rsidRPr="00D306B9" w:rsidRDefault="001327FE" w:rsidP="001327FE">
      <w:pPr>
        <w:spacing w:line="240" w:lineRule="auto"/>
        <w:ind w:firstLineChars="200" w:firstLine="511"/>
        <w:jc w:val="both"/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1327FE">
        <w:rPr>
          <w:rFonts w:ascii="宋体" w:eastAsia="宋体" w:hAnsi="宋体"/>
          <w:b/>
          <w:bCs/>
          <w:sz w:val="28"/>
          <w:szCs w:val="28"/>
          <w:lang w:eastAsia="zh-CN"/>
        </w:rPr>
        <w:t>方案算得清，还得有人干。谁来执行、谁来监督？</w:t>
      </w:r>
      <w:r w:rsidR="00191E14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这就到了“智管”。</w:t>
      </w:r>
    </w:p>
    <w:p w14:paraId="20741E83" w14:textId="4A5A6966" w:rsidR="00191E14" w:rsidRPr="00D306B9" w:rsidRDefault="00191E14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sz w:val="28"/>
          <w:szCs w:val="28"/>
          <w:lang w:eastAsia="zh-CN"/>
        </w:rPr>
        <w:t>烟农提交的报修工单，谁接单、谁维修、谁验收？平台把每个环节串起来，由四支专业队伍各司其职。AI助手辅助查询督办，FineBI看板跟踪运行情况。维修完成后，部件状态、维修记录和烟农评价</w:t>
      </w:r>
      <w:r w:rsidR="00287A7B" w:rsidRPr="00D306B9">
        <w:rPr>
          <w:rFonts w:ascii="宋体" w:eastAsia="宋体" w:hAnsi="宋体" w:hint="eastAsia"/>
          <w:sz w:val="28"/>
          <w:szCs w:val="28"/>
          <w:lang w:eastAsia="zh-CN"/>
        </w:rPr>
        <w:t>数据及时回写</w:t>
      </w:r>
      <w:r w:rsidRPr="00D306B9">
        <w:rPr>
          <w:rFonts w:ascii="宋体" w:eastAsia="宋体" w:hAnsi="宋体"/>
          <w:sz w:val="28"/>
          <w:szCs w:val="28"/>
          <w:lang w:eastAsia="zh-CN"/>
        </w:rPr>
        <w:t>数据库，重新参与</w:t>
      </w:r>
      <w:r w:rsidR="00287A7B" w:rsidRPr="00D306B9">
        <w:rPr>
          <w:rFonts w:ascii="宋体" w:eastAsia="宋体" w:hAnsi="宋体" w:hint="eastAsia"/>
          <w:sz w:val="28"/>
          <w:szCs w:val="28"/>
          <w:lang w:eastAsia="zh-CN"/>
        </w:rPr>
        <w:t>健康评估模型计算</w:t>
      </w:r>
      <w:r w:rsidR="00843235" w:rsidRPr="00D306B9">
        <w:rPr>
          <w:rFonts w:ascii="宋体" w:eastAsia="宋体" w:hAnsi="宋体" w:hint="eastAsia"/>
          <w:sz w:val="28"/>
          <w:szCs w:val="28"/>
          <w:lang w:eastAsia="zh-CN"/>
        </w:rPr>
        <w:t>，形成闭环管理</w:t>
      </w:r>
      <w:r w:rsidRPr="00D306B9">
        <w:rPr>
          <w:rFonts w:ascii="宋体" w:eastAsia="宋体" w:hAnsi="宋体"/>
          <w:sz w:val="28"/>
          <w:szCs w:val="28"/>
          <w:lang w:eastAsia="zh-CN"/>
        </w:rPr>
        <w:t>。</w:t>
      </w:r>
    </w:p>
    <w:p w14:paraId="2B5F9BEC" w14:textId="2EE6A95D" w:rsidR="00871A6F" w:rsidRPr="00D306B9" w:rsidRDefault="008C47E5" w:rsidP="008C47E5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8C47E5">
        <w:rPr>
          <w:rFonts w:ascii="宋体" w:eastAsia="宋体" w:hAnsi="宋体"/>
          <w:b/>
          <w:bCs/>
          <w:sz w:val="28"/>
          <w:szCs w:val="28"/>
          <w:lang w:eastAsia="zh-CN"/>
        </w:rPr>
        <w:lastRenderedPageBreak/>
        <w:t>那么，“智烤管家”实际效果怎么样？</w:t>
      </w:r>
      <w:r w:rsidR="00882491">
        <w:rPr>
          <w:rFonts w:ascii="宋体" w:eastAsia="宋体" w:hAnsi="宋体" w:hint="eastAsia"/>
          <w:b/>
          <w:bCs/>
          <w:sz w:val="28"/>
          <w:szCs w:val="28"/>
          <w:lang w:eastAsia="zh-CN"/>
        </w:rPr>
        <w:t>我们来看看在</w:t>
      </w:r>
      <w:r>
        <w:rPr>
          <w:rFonts w:ascii="宋体" w:eastAsia="宋体" w:hAnsi="宋体" w:hint="eastAsia"/>
          <w:sz w:val="28"/>
          <w:szCs w:val="28"/>
          <w:lang w:eastAsia="zh-CN"/>
        </w:rPr>
        <w:t>秭归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>一个烤季的实际运行</w:t>
      </w:r>
      <w:r w:rsidR="00882491">
        <w:rPr>
          <w:rFonts w:ascii="宋体" w:eastAsia="宋体" w:hAnsi="宋体" w:hint="eastAsia"/>
          <w:sz w:val="28"/>
          <w:szCs w:val="28"/>
          <w:lang w:eastAsia="zh-CN"/>
        </w:rPr>
        <w:t>数据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>，</w:t>
      </w:r>
      <w:r w:rsidR="00871A6F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2442座烤房完成数字建档，成功调剂48次、完成报修处置18次，其中16条平台工单平均响应仅0.38小时；两级合作社统筹管护1363栋，覆盖当年在用烤房的81%；531份有效问卷，满意度达到95.8%。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 xml:space="preserve"> 烤房调剂更便捷、故障维修更及时、设施管护更有保障。</w:t>
      </w:r>
    </w:p>
    <w:p w14:paraId="00573D1E" w14:textId="1C84E7D5" w:rsidR="008A595B" w:rsidRPr="00D306B9" w:rsidRDefault="006709FE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智烤管家的推广</w:t>
      </w:r>
      <w:r w:rsidR="00871A6F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，我们同样有信心。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 xml:space="preserve"> 通过统一数据标准、</w:t>
      </w:r>
      <w:r w:rsidR="001D4028" w:rsidRPr="00D306B9">
        <w:rPr>
          <w:rFonts w:ascii="宋体" w:eastAsia="宋体" w:hAnsi="宋体" w:hint="eastAsia"/>
          <w:sz w:val="28"/>
          <w:szCs w:val="28"/>
          <w:lang w:eastAsia="zh-CN"/>
        </w:rPr>
        <w:t>导入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>低代码应用、</w:t>
      </w:r>
      <w:r w:rsidR="001D4028" w:rsidRPr="00D306B9">
        <w:rPr>
          <w:rFonts w:ascii="宋体" w:eastAsia="宋体" w:hAnsi="宋体" w:hint="eastAsia"/>
          <w:sz w:val="28"/>
          <w:szCs w:val="28"/>
          <w:lang w:eastAsia="zh-CN"/>
        </w:rPr>
        <w:t>适时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>调整模型参数</w:t>
      </w:r>
      <w:r w:rsidR="00A251CA" w:rsidRPr="00D306B9">
        <w:rPr>
          <w:rFonts w:ascii="宋体" w:eastAsia="宋体" w:hAnsi="宋体" w:hint="eastAsia"/>
          <w:sz w:val="28"/>
          <w:szCs w:val="28"/>
          <w:lang w:eastAsia="zh-CN"/>
        </w:rPr>
        <w:t>和权重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>，就能</w:t>
      </w:r>
      <w:r w:rsidR="002702D0" w:rsidRPr="00D306B9">
        <w:rPr>
          <w:rFonts w:ascii="宋体" w:eastAsia="宋体" w:hAnsi="宋体" w:hint="eastAsia"/>
          <w:sz w:val="28"/>
          <w:szCs w:val="28"/>
          <w:lang w:eastAsia="zh-CN"/>
        </w:rPr>
        <w:t>推广至</w:t>
      </w:r>
      <w:r w:rsidR="00871A6F" w:rsidRPr="00D306B9">
        <w:rPr>
          <w:rFonts w:ascii="宋体" w:eastAsia="宋体" w:hAnsi="宋体"/>
          <w:sz w:val="28"/>
          <w:szCs w:val="28"/>
          <w:lang w:eastAsia="zh-CN"/>
        </w:rPr>
        <w:t>其他产区</w:t>
      </w:r>
      <w:r w:rsidR="008A595B" w:rsidRPr="00D306B9">
        <w:rPr>
          <w:rFonts w:ascii="宋体" w:eastAsia="宋体" w:hAnsi="宋体" w:hint="eastAsia"/>
          <w:sz w:val="28"/>
          <w:szCs w:val="28"/>
          <w:lang w:eastAsia="zh-CN"/>
        </w:rPr>
        <w:t>，形成可复制可推广的宜昌</w:t>
      </w:r>
      <w:r w:rsidR="00B73EFF" w:rsidRPr="00D306B9">
        <w:rPr>
          <w:rFonts w:ascii="宋体" w:eastAsia="宋体" w:hAnsi="宋体" w:hint="eastAsia"/>
          <w:sz w:val="28"/>
          <w:szCs w:val="28"/>
          <w:lang w:eastAsia="zh-CN"/>
        </w:rPr>
        <w:t>方案</w:t>
      </w:r>
      <w:r w:rsidR="008A595B" w:rsidRPr="00D306B9">
        <w:rPr>
          <w:rFonts w:ascii="宋体" w:eastAsia="宋体" w:hAnsi="宋体" w:hint="eastAsia"/>
          <w:sz w:val="28"/>
          <w:szCs w:val="28"/>
          <w:lang w:eastAsia="zh-CN"/>
        </w:rPr>
        <w:t>！</w:t>
      </w:r>
    </w:p>
    <w:p w14:paraId="694E29BB" w14:textId="162ABB11" w:rsidR="00871A6F" w:rsidRPr="00D306B9" w:rsidRDefault="00654116" w:rsidP="00F5246D">
      <w:pPr>
        <w:spacing w:line="240" w:lineRule="auto"/>
        <w:ind w:firstLineChars="200" w:firstLine="511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 w:hint="eastAsia"/>
          <w:b/>
          <w:bCs/>
          <w:sz w:val="28"/>
          <w:szCs w:val="28"/>
          <w:lang w:eastAsia="zh-CN"/>
        </w:rPr>
        <w:t>智烤管家，</w:t>
      </w:r>
      <w:r w:rsidR="00871A6F" w:rsidRPr="00D306B9">
        <w:rPr>
          <w:rFonts w:ascii="宋体" w:eastAsia="宋体" w:hAnsi="宋体"/>
          <w:b/>
          <w:bCs/>
          <w:sz w:val="28"/>
          <w:szCs w:val="28"/>
          <w:lang w:eastAsia="zh-CN"/>
        </w:rPr>
        <w:t>让闲置的烤房转起来，让故障的设备快修好，让有限的资金用在刀刃上！</w:t>
      </w:r>
    </w:p>
    <w:p w14:paraId="0838BE22" w14:textId="77777777" w:rsidR="00871A6F" w:rsidRPr="00D306B9" w:rsidRDefault="00871A6F" w:rsidP="00F5246D">
      <w:pPr>
        <w:spacing w:line="240" w:lineRule="auto"/>
        <w:ind w:firstLineChars="200" w:firstLine="509"/>
        <w:jc w:val="both"/>
        <w:rPr>
          <w:rFonts w:ascii="宋体" w:eastAsia="宋体" w:hAnsi="宋体" w:hint="eastAsia"/>
          <w:sz w:val="28"/>
          <w:szCs w:val="28"/>
          <w:lang w:eastAsia="zh-CN"/>
        </w:rPr>
      </w:pPr>
      <w:r w:rsidRPr="00D306B9">
        <w:rPr>
          <w:rFonts w:ascii="宋体" w:eastAsia="宋体" w:hAnsi="宋体"/>
          <w:sz w:val="28"/>
          <w:szCs w:val="28"/>
          <w:lang w:eastAsia="zh-CN"/>
        </w:rPr>
        <w:t>我的汇报完毕，谢谢大家！</w:t>
      </w:r>
    </w:p>
    <w:p w14:paraId="35116DFB" w14:textId="1D283AAC" w:rsidR="005833B8" w:rsidRPr="00D306B9" w:rsidRDefault="005833B8" w:rsidP="00F5246D">
      <w:pPr>
        <w:spacing w:line="240" w:lineRule="auto"/>
        <w:ind w:firstLineChars="200" w:firstLine="509"/>
        <w:jc w:val="both"/>
        <w:rPr>
          <w:rFonts w:hint="eastAsia"/>
          <w:sz w:val="28"/>
          <w:szCs w:val="28"/>
          <w:lang w:eastAsia="zh-CN"/>
        </w:rPr>
      </w:pPr>
    </w:p>
    <w:sectPr w:rsidR="005833B8" w:rsidRPr="00D306B9">
      <w:pgSz w:w="12240" w:h="15840"/>
      <w:pgMar w:top="1440" w:right="1406" w:bottom="1440" w:left="1406" w:header="851" w:footer="992" w:gutter="0"/>
      <w:cols w:space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645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50AE2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4588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E54F81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89433654">
    <w:abstractNumId w:val="1"/>
  </w:num>
  <w:num w:numId="2" w16cid:durableId="991059648">
    <w:abstractNumId w:val="4"/>
  </w:num>
  <w:num w:numId="3" w16cid:durableId="1076247385">
    <w:abstractNumId w:val="5"/>
  </w:num>
  <w:num w:numId="4" w16cid:durableId="462385369">
    <w:abstractNumId w:val="2"/>
  </w:num>
  <w:num w:numId="5" w16cid:durableId="655569679">
    <w:abstractNumId w:val="0"/>
  </w:num>
  <w:num w:numId="6" w16cid:durableId="84699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4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F199"/>
  <w14:defaultImageDpi w14:val="300"/>
  <w15:docId w15:val="{91488B02-093B-4FF6-8681-BEC2CB9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CC1"/>
    <w:pPr>
      <w:spacing w:line="540" w:lineRule="exact"/>
    </w:pPr>
    <w:rPr>
      <w:rFonts w:ascii="仿宋_GB2312" w:eastAsia="仿宋_GB2312" w:hAnsi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1000</Characters>
  <Application>Microsoft Office Word</Application>
  <DocSecurity>0</DocSecurity>
  <Lines>33</Lines>
  <Paragraphs>22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智烤管家：湖北省创客大赛单人决赛发布稿</dc:title>
  <dc:subject>10241914 单人修改版：三智第一人称场景化</dc:subject>
  <dc:creator>python-docx</dc:creator>
  <dc:description>generated by python-docx</dc:description>
  <cp:lastModifiedBy>皮 竽 皮</cp:lastModifiedBy>
  <cp:revision>155</cp:revision>
  <dcterms:created xsi:type="dcterms:W3CDTF">2013-12-23T23:15:00Z</dcterms:created>
  <dcterms:modified xsi:type="dcterms:W3CDTF">2026-10-24T13:56:00Z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